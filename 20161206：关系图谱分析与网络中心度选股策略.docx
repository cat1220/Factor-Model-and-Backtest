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104"/>
        <w:rPr>
          <w:rFonts w:hint="eastAsia" w:ascii="黑体" w:hAnsi="黑体" w:eastAsia="黑体"/>
        </w:rPr>
      </w:pPr>
      <w:r>
        <mc:AlternateContent>
          <mc:Choice Requires="wpg">
            <w:drawing>
              <wp:anchor distT="0" distB="0" distL="114300" distR="114300" simplePos="0" relativeHeight="251662336" behindDoc="0" locked="0" layoutInCell="1" allowOverlap="1">
                <wp:simplePos x="0" y="0"/>
                <wp:positionH relativeFrom="page">
                  <wp:posOffset>4954905</wp:posOffset>
                </wp:positionH>
                <wp:positionV relativeFrom="paragraph">
                  <wp:posOffset>-3810</wp:posOffset>
                </wp:positionV>
                <wp:extent cx="1975485" cy="511175"/>
                <wp:effectExtent l="0" t="0" r="5715" b="9525"/>
                <wp:wrapNone/>
                <wp:docPr id="884" name="组合 2"/>
                <wp:cNvGraphicFramePr/>
                <a:graphic xmlns:a="http://schemas.openxmlformats.org/drawingml/2006/main">
                  <a:graphicData uri="http://schemas.microsoft.com/office/word/2010/wordprocessingGroup">
                    <wpg:wgp>
                      <wpg:cNvGrpSpPr/>
                      <wpg:grpSpPr>
                        <a:xfrm>
                          <a:off x="0" y="0"/>
                          <a:ext cx="1975485" cy="511175"/>
                          <a:chOff x="7804" y="-7"/>
                          <a:chExt cx="3111" cy="805"/>
                        </a:xfrm>
                      </wpg:grpSpPr>
                      <pic:pic xmlns:pic="http://schemas.openxmlformats.org/drawingml/2006/picture">
                        <pic:nvPicPr>
                          <pic:cNvPr id="879" name="图片 3"/>
                          <pic:cNvPicPr>
                            <a:picLocks noChangeAspect="1"/>
                          </pic:cNvPicPr>
                        </pic:nvPicPr>
                        <pic:blipFill>
                          <a:blip r:embed="rId8"/>
                          <a:stretch>
                            <a:fillRect/>
                          </a:stretch>
                        </pic:blipFill>
                        <pic:spPr>
                          <a:xfrm>
                            <a:off x="8579" y="161"/>
                            <a:ext cx="2336" cy="413"/>
                          </a:xfrm>
                          <a:prstGeom prst="rect">
                            <a:avLst/>
                          </a:prstGeom>
                          <a:noFill/>
                          <a:ln>
                            <a:noFill/>
                          </a:ln>
                        </pic:spPr>
                      </pic:pic>
                      <pic:pic xmlns:pic="http://schemas.openxmlformats.org/drawingml/2006/picture">
                        <pic:nvPicPr>
                          <pic:cNvPr id="880" name="图片 4"/>
                          <pic:cNvPicPr>
                            <a:picLocks noChangeAspect="1"/>
                          </pic:cNvPicPr>
                        </pic:nvPicPr>
                        <pic:blipFill>
                          <a:blip r:embed="rId9"/>
                          <a:stretch>
                            <a:fillRect/>
                          </a:stretch>
                        </pic:blipFill>
                        <pic:spPr>
                          <a:xfrm>
                            <a:off x="8598" y="631"/>
                            <a:ext cx="2293" cy="110"/>
                          </a:xfrm>
                          <a:prstGeom prst="rect">
                            <a:avLst/>
                          </a:prstGeom>
                          <a:noFill/>
                          <a:ln>
                            <a:noFill/>
                          </a:ln>
                        </pic:spPr>
                      </pic:pic>
                      <wps:wsp>
                        <wps:cNvPr id="881" name="任意多边形 5"/>
                        <wps:cNvSpPr/>
                        <wps:spPr>
                          <a:xfrm>
                            <a:off x="7849" y="204"/>
                            <a:ext cx="549" cy="586"/>
                          </a:xfrm>
                          <a:custGeom>
                            <a:avLst/>
                            <a:gdLst/>
                            <a:ahLst/>
                            <a:cxnLst/>
                            <a:pathLst>
                              <a:path w="549" h="586">
                                <a:moveTo>
                                  <a:pt x="174" y="58"/>
                                </a:moveTo>
                                <a:lnTo>
                                  <a:pt x="161" y="58"/>
                                </a:lnTo>
                                <a:lnTo>
                                  <a:pt x="113" y="86"/>
                                </a:lnTo>
                                <a:lnTo>
                                  <a:pt x="73" y="128"/>
                                </a:lnTo>
                                <a:lnTo>
                                  <a:pt x="46" y="166"/>
                                </a:lnTo>
                                <a:lnTo>
                                  <a:pt x="36" y="183"/>
                                </a:lnTo>
                                <a:lnTo>
                                  <a:pt x="8" y="243"/>
                                </a:lnTo>
                                <a:lnTo>
                                  <a:pt x="0" y="308"/>
                                </a:lnTo>
                                <a:lnTo>
                                  <a:pt x="10" y="374"/>
                                </a:lnTo>
                                <a:lnTo>
                                  <a:pt x="38" y="439"/>
                                </a:lnTo>
                                <a:lnTo>
                                  <a:pt x="83" y="498"/>
                                </a:lnTo>
                                <a:lnTo>
                                  <a:pt x="145" y="546"/>
                                </a:lnTo>
                                <a:lnTo>
                                  <a:pt x="224" y="581"/>
                                </a:lnTo>
                                <a:lnTo>
                                  <a:pt x="233" y="584"/>
                                </a:lnTo>
                                <a:lnTo>
                                  <a:pt x="245" y="585"/>
                                </a:lnTo>
                                <a:lnTo>
                                  <a:pt x="258" y="586"/>
                                </a:lnTo>
                                <a:lnTo>
                                  <a:pt x="267" y="586"/>
                                </a:lnTo>
                                <a:lnTo>
                                  <a:pt x="343" y="576"/>
                                </a:lnTo>
                                <a:lnTo>
                                  <a:pt x="397" y="544"/>
                                </a:lnTo>
                                <a:lnTo>
                                  <a:pt x="430" y="511"/>
                                </a:lnTo>
                                <a:lnTo>
                                  <a:pt x="431" y="509"/>
                                </a:lnTo>
                                <a:lnTo>
                                  <a:pt x="329" y="509"/>
                                </a:lnTo>
                                <a:lnTo>
                                  <a:pt x="349" y="485"/>
                                </a:lnTo>
                                <a:lnTo>
                                  <a:pt x="366" y="455"/>
                                </a:lnTo>
                                <a:lnTo>
                                  <a:pt x="370" y="442"/>
                                </a:lnTo>
                                <a:lnTo>
                                  <a:pt x="296" y="442"/>
                                </a:lnTo>
                                <a:lnTo>
                                  <a:pt x="303" y="399"/>
                                </a:lnTo>
                                <a:lnTo>
                                  <a:pt x="292" y="358"/>
                                </a:lnTo>
                                <a:lnTo>
                                  <a:pt x="271" y="323"/>
                                </a:lnTo>
                                <a:lnTo>
                                  <a:pt x="248" y="298"/>
                                </a:lnTo>
                                <a:lnTo>
                                  <a:pt x="217" y="269"/>
                                </a:lnTo>
                                <a:lnTo>
                                  <a:pt x="195" y="242"/>
                                </a:lnTo>
                                <a:lnTo>
                                  <a:pt x="182" y="216"/>
                                </a:lnTo>
                                <a:lnTo>
                                  <a:pt x="176" y="193"/>
                                </a:lnTo>
                                <a:lnTo>
                                  <a:pt x="171" y="171"/>
                                </a:lnTo>
                                <a:lnTo>
                                  <a:pt x="171" y="149"/>
                                </a:lnTo>
                                <a:lnTo>
                                  <a:pt x="178" y="122"/>
                                </a:lnTo>
                                <a:lnTo>
                                  <a:pt x="195" y="87"/>
                                </a:lnTo>
                                <a:lnTo>
                                  <a:pt x="196" y="74"/>
                                </a:lnTo>
                                <a:lnTo>
                                  <a:pt x="187" y="64"/>
                                </a:lnTo>
                                <a:lnTo>
                                  <a:pt x="174" y="58"/>
                                </a:lnTo>
                                <a:close/>
                                <a:moveTo>
                                  <a:pt x="325" y="10"/>
                                </a:moveTo>
                                <a:lnTo>
                                  <a:pt x="301" y="10"/>
                                </a:lnTo>
                                <a:lnTo>
                                  <a:pt x="280" y="26"/>
                                </a:lnTo>
                                <a:lnTo>
                                  <a:pt x="270" y="44"/>
                                </a:lnTo>
                                <a:lnTo>
                                  <a:pt x="274" y="63"/>
                                </a:lnTo>
                                <a:lnTo>
                                  <a:pt x="296" y="82"/>
                                </a:lnTo>
                                <a:lnTo>
                                  <a:pt x="290" y="153"/>
                                </a:lnTo>
                                <a:lnTo>
                                  <a:pt x="317" y="212"/>
                                </a:lnTo>
                                <a:lnTo>
                                  <a:pt x="360" y="265"/>
                                </a:lnTo>
                                <a:lnTo>
                                  <a:pt x="399" y="316"/>
                                </a:lnTo>
                                <a:lnTo>
                                  <a:pt x="416" y="370"/>
                                </a:lnTo>
                                <a:lnTo>
                                  <a:pt x="401" y="434"/>
                                </a:lnTo>
                                <a:lnTo>
                                  <a:pt x="373" y="476"/>
                                </a:lnTo>
                                <a:lnTo>
                                  <a:pt x="344" y="500"/>
                                </a:lnTo>
                                <a:lnTo>
                                  <a:pt x="329" y="509"/>
                                </a:lnTo>
                                <a:lnTo>
                                  <a:pt x="431" y="509"/>
                                </a:lnTo>
                                <a:lnTo>
                                  <a:pt x="440" y="495"/>
                                </a:lnTo>
                                <a:lnTo>
                                  <a:pt x="455" y="467"/>
                                </a:lnTo>
                                <a:lnTo>
                                  <a:pt x="464" y="441"/>
                                </a:lnTo>
                                <a:lnTo>
                                  <a:pt x="468" y="418"/>
                                </a:lnTo>
                                <a:lnTo>
                                  <a:pt x="469" y="399"/>
                                </a:lnTo>
                                <a:lnTo>
                                  <a:pt x="457" y="346"/>
                                </a:lnTo>
                                <a:lnTo>
                                  <a:pt x="435" y="299"/>
                                </a:lnTo>
                                <a:lnTo>
                                  <a:pt x="412" y="263"/>
                                </a:lnTo>
                                <a:lnTo>
                                  <a:pt x="397" y="245"/>
                                </a:lnTo>
                                <a:lnTo>
                                  <a:pt x="377" y="226"/>
                                </a:lnTo>
                                <a:lnTo>
                                  <a:pt x="360" y="206"/>
                                </a:lnTo>
                                <a:lnTo>
                                  <a:pt x="346" y="185"/>
                                </a:lnTo>
                                <a:lnTo>
                                  <a:pt x="334" y="164"/>
                                </a:lnTo>
                                <a:lnTo>
                                  <a:pt x="327" y="138"/>
                                </a:lnTo>
                                <a:lnTo>
                                  <a:pt x="327" y="112"/>
                                </a:lnTo>
                                <a:lnTo>
                                  <a:pt x="334" y="88"/>
                                </a:lnTo>
                                <a:lnTo>
                                  <a:pt x="349" y="68"/>
                                </a:lnTo>
                                <a:lnTo>
                                  <a:pt x="386" y="46"/>
                                </a:lnTo>
                                <a:lnTo>
                                  <a:pt x="432" y="40"/>
                                </a:lnTo>
                                <a:lnTo>
                                  <a:pt x="548" y="40"/>
                                </a:lnTo>
                                <a:lnTo>
                                  <a:pt x="547" y="39"/>
                                </a:lnTo>
                                <a:lnTo>
                                  <a:pt x="310" y="39"/>
                                </a:lnTo>
                                <a:lnTo>
                                  <a:pt x="310" y="34"/>
                                </a:lnTo>
                                <a:lnTo>
                                  <a:pt x="315" y="25"/>
                                </a:lnTo>
                                <a:lnTo>
                                  <a:pt x="320" y="25"/>
                                </a:lnTo>
                                <a:lnTo>
                                  <a:pt x="320" y="20"/>
                                </a:lnTo>
                                <a:lnTo>
                                  <a:pt x="325" y="10"/>
                                </a:lnTo>
                                <a:close/>
                                <a:moveTo>
                                  <a:pt x="248" y="77"/>
                                </a:moveTo>
                                <a:lnTo>
                                  <a:pt x="210" y="149"/>
                                </a:lnTo>
                                <a:lnTo>
                                  <a:pt x="221" y="210"/>
                                </a:lnTo>
                                <a:lnTo>
                                  <a:pt x="261" y="268"/>
                                </a:lnTo>
                                <a:lnTo>
                                  <a:pt x="310" y="332"/>
                                </a:lnTo>
                                <a:lnTo>
                                  <a:pt x="323" y="360"/>
                                </a:lnTo>
                                <a:lnTo>
                                  <a:pt x="325" y="392"/>
                                </a:lnTo>
                                <a:lnTo>
                                  <a:pt x="316" y="421"/>
                                </a:lnTo>
                                <a:lnTo>
                                  <a:pt x="296" y="442"/>
                                </a:lnTo>
                                <a:lnTo>
                                  <a:pt x="370" y="442"/>
                                </a:lnTo>
                                <a:lnTo>
                                  <a:pt x="378" y="416"/>
                                </a:lnTo>
                                <a:lnTo>
                                  <a:pt x="378" y="365"/>
                                </a:lnTo>
                                <a:lnTo>
                                  <a:pt x="352" y="312"/>
                                </a:lnTo>
                                <a:lnTo>
                                  <a:pt x="308" y="262"/>
                                </a:lnTo>
                                <a:lnTo>
                                  <a:pt x="265" y="211"/>
                                </a:lnTo>
                                <a:lnTo>
                                  <a:pt x="239" y="152"/>
                                </a:lnTo>
                                <a:lnTo>
                                  <a:pt x="248" y="77"/>
                                </a:lnTo>
                                <a:close/>
                                <a:moveTo>
                                  <a:pt x="548" y="40"/>
                                </a:moveTo>
                                <a:lnTo>
                                  <a:pt x="432" y="40"/>
                                </a:lnTo>
                                <a:lnTo>
                                  <a:pt x="474" y="44"/>
                                </a:lnTo>
                                <a:lnTo>
                                  <a:pt x="498" y="49"/>
                                </a:lnTo>
                                <a:lnTo>
                                  <a:pt x="508" y="52"/>
                                </a:lnTo>
                                <a:lnTo>
                                  <a:pt x="518" y="55"/>
                                </a:lnTo>
                                <a:lnTo>
                                  <a:pt x="529" y="55"/>
                                </a:lnTo>
                                <a:lnTo>
                                  <a:pt x="541" y="53"/>
                                </a:lnTo>
                                <a:lnTo>
                                  <a:pt x="549" y="42"/>
                                </a:lnTo>
                                <a:lnTo>
                                  <a:pt x="548" y="40"/>
                                </a:lnTo>
                                <a:close/>
                                <a:moveTo>
                                  <a:pt x="397" y="0"/>
                                </a:moveTo>
                                <a:lnTo>
                                  <a:pt x="378" y="1"/>
                                </a:lnTo>
                                <a:lnTo>
                                  <a:pt x="363" y="9"/>
                                </a:lnTo>
                                <a:lnTo>
                                  <a:pt x="346" y="22"/>
                                </a:lnTo>
                                <a:lnTo>
                                  <a:pt x="325" y="39"/>
                                </a:lnTo>
                                <a:lnTo>
                                  <a:pt x="547" y="39"/>
                                </a:lnTo>
                                <a:lnTo>
                                  <a:pt x="545" y="34"/>
                                </a:lnTo>
                                <a:lnTo>
                                  <a:pt x="518" y="34"/>
                                </a:lnTo>
                                <a:lnTo>
                                  <a:pt x="490" y="32"/>
                                </a:lnTo>
                                <a:lnTo>
                                  <a:pt x="461" y="21"/>
                                </a:lnTo>
                                <a:lnTo>
                                  <a:pt x="429" y="9"/>
                                </a:lnTo>
                                <a:lnTo>
                                  <a:pt x="397" y="0"/>
                                </a:lnTo>
                                <a:close/>
                                <a:moveTo>
                                  <a:pt x="532" y="27"/>
                                </a:moveTo>
                                <a:lnTo>
                                  <a:pt x="518" y="34"/>
                                </a:lnTo>
                                <a:lnTo>
                                  <a:pt x="545" y="34"/>
                                </a:lnTo>
                                <a:lnTo>
                                  <a:pt x="544" y="31"/>
                                </a:lnTo>
                                <a:lnTo>
                                  <a:pt x="532" y="27"/>
                                </a:lnTo>
                                <a:close/>
                              </a:path>
                            </a:pathLst>
                          </a:custGeom>
                          <a:solidFill>
                            <a:srgbClr val="003D61"/>
                          </a:solidFill>
                          <a:ln>
                            <a:noFill/>
                          </a:ln>
                        </wps:spPr>
                        <wps:bodyPr upright="1"/>
                      </wps:wsp>
                      <wps:wsp>
                        <wps:cNvPr id="882" name="任意多边形 6"/>
                        <wps:cNvSpPr/>
                        <wps:spPr>
                          <a:xfrm>
                            <a:off x="7804" y="-7"/>
                            <a:ext cx="733" cy="805"/>
                          </a:xfrm>
                          <a:custGeom>
                            <a:avLst/>
                            <a:gdLst/>
                            <a:ahLst/>
                            <a:cxnLst/>
                            <a:pathLst>
                              <a:path w="733" h="805">
                                <a:moveTo>
                                  <a:pt x="67" y="149"/>
                                </a:moveTo>
                                <a:lnTo>
                                  <a:pt x="91" y="182"/>
                                </a:lnTo>
                                <a:lnTo>
                                  <a:pt x="112" y="206"/>
                                </a:lnTo>
                                <a:lnTo>
                                  <a:pt x="135" y="221"/>
                                </a:lnTo>
                                <a:lnTo>
                                  <a:pt x="164" y="226"/>
                                </a:lnTo>
                                <a:lnTo>
                                  <a:pt x="194" y="226"/>
                                </a:lnTo>
                                <a:lnTo>
                                  <a:pt x="222" y="230"/>
                                </a:lnTo>
                                <a:lnTo>
                                  <a:pt x="244" y="238"/>
                                </a:lnTo>
                                <a:lnTo>
                                  <a:pt x="255" y="255"/>
                                </a:lnTo>
                                <a:lnTo>
                                  <a:pt x="264" y="241"/>
                                </a:lnTo>
                                <a:lnTo>
                                  <a:pt x="276" y="227"/>
                                </a:lnTo>
                                <a:lnTo>
                                  <a:pt x="285" y="210"/>
                                </a:lnTo>
                                <a:lnTo>
                                  <a:pt x="287" y="197"/>
                                </a:lnTo>
                                <a:lnTo>
                                  <a:pt x="212" y="197"/>
                                </a:lnTo>
                                <a:lnTo>
                                  <a:pt x="158" y="194"/>
                                </a:lnTo>
                                <a:lnTo>
                                  <a:pt x="120" y="182"/>
                                </a:lnTo>
                                <a:lnTo>
                                  <a:pt x="92" y="166"/>
                                </a:lnTo>
                                <a:lnTo>
                                  <a:pt x="67" y="149"/>
                                </a:lnTo>
                                <a:close/>
                                <a:moveTo>
                                  <a:pt x="568" y="187"/>
                                </a:moveTo>
                                <a:lnTo>
                                  <a:pt x="546" y="188"/>
                                </a:lnTo>
                                <a:lnTo>
                                  <a:pt x="520" y="191"/>
                                </a:lnTo>
                                <a:lnTo>
                                  <a:pt x="498" y="194"/>
                                </a:lnTo>
                                <a:lnTo>
                                  <a:pt x="486" y="197"/>
                                </a:lnTo>
                                <a:lnTo>
                                  <a:pt x="482" y="202"/>
                                </a:lnTo>
                                <a:lnTo>
                                  <a:pt x="530" y="202"/>
                                </a:lnTo>
                                <a:lnTo>
                                  <a:pt x="549" y="205"/>
                                </a:lnTo>
                                <a:lnTo>
                                  <a:pt x="575" y="208"/>
                                </a:lnTo>
                                <a:lnTo>
                                  <a:pt x="601" y="211"/>
                                </a:lnTo>
                                <a:lnTo>
                                  <a:pt x="621" y="211"/>
                                </a:lnTo>
                                <a:lnTo>
                                  <a:pt x="639" y="211"/>
                                </a:lnTo>
                                <a:lnTo>
                                  <a:pt x="657" y="208"/>
                                </a:lnTo>
                                <a:lnTo>
                                  <a:pt x="675" y="203"/>
                                </a:lnTo>
                                <a:lnTo>
                                  <a:pt x="693" y="197"/>
                                </a:lnTo>
                                <a:lnTo>
                                  <a:pt x="701" y="194"/>
                                </a:lnTo>
                                <a:lnTo>
                                  <a:pt x="641" y="194"/>
                                </a:lnTo>
                                <a:lnTo>
                                  <a:pt x="617" y="192"/>
                                </a:lnTo>
                                <a:lnTo>
                                  <a:pt x="592" y="189"/>
                                </a:lnTo>
                                <a:lnTo>
                                  <a:pt x="568" y="187"/>
                                </a:lnTo>
                                <a:close/>
                                <a:moveTo>
                                  <a:pt x="289" y="187"/>
                                </a:moveTo>
                                <a:lnTo>
                                  <a:pt x="236" y="187"/>
                                </a:lnTo>
                                <a:lnTo>
                                  <a:pt x="212" y="197"/>
                                </a:lnTo>
                                <a:lnTo>
                                  <a:pt x="287" y="197"/>
                                </a:lnTo>
                                <a:lnTo>
                                  <a:pt x="289" y="187"/>
                                </a:lnTo>
                                <a:close/>
                                <a:moveTo>
                                  <a:pt x="732" y="173"/>
                                </a:moveTo>
                                <a:lnTo>
                                  <a:pt x="708" y="184"/>
                                </a:lnTo>
                                <a:lnTo>
                                  <a:pt x="690" y="190"/>
                                </a:lnTo>
                                <a:lnTo>
                                  <a:pt x="676" y="192"/>
                                </a:lnTo>
                                <a:lnTo>
                                  <a:pt x="660" y="193"/>
                                </a:lnTo>
                                <a:lnTo>
                                  <a:pt x="641" y="194"/>
                                </a:lnTo>
                                <a:lnTo>
                                  <a:pt x="701" y="194"/>
                                </a:lnTo>
                                <a:lnTo>
                                  <a:pt x="709" y="189"/>
                                </a:lnTo>
                                <a:lnTo>
                                  <a:pt x="722" y="182"/>
                                </a:lnTo>
                                <a:lnTo>
                                  <a:pt x="729" y="176"/>
                                </a:lnTo>
                                <a:lnTo>
                                  <a:pt x="732" y="173"/>
                                </a:lnTo>
                                <a:close/>
                                <a:moveTo>
                                  <a:pt x="497" y="162"/>
                                </a:moveTo>
                                <a:lnTo>
                                  <a:pt x="260" y="162"/>
                                </a:lnTo>
                                <a:lnTo>
                                  <a:pt x="287" y="165"/>
                                </a:lnTo>
                                <a:lnTo>
                                  <a:pt x="301" y="169"/>
                                </a:lnTo>
                                <a:lnTo>
                                  <a:pt x="308" y="173"/>
                                </a:lnTo>
                                <a:lnTo>
                                  <a:pt x="317" y="178"/>
                                </a:lnTo>
                                <a:lnTo>
                                  <a:pt x="329" y="185"/>
                                </a:lnTo>
                                <a:lnTo>
                                  <a:pt x="344" y="190"/>
                                </a:lnTo>
                                <a:lnTo>
                                  <a:pt x="361" y="193"/>
                                </a:lnTo>
                                <a:lnTo>
                                  <a:pt x="379" y="189"/>
                                </a:lnTo>
                                <a:lnTo>
                                  <a:pt x="403" y="185"/>
                                </a:lnTo>
                                <a:lnTo>
                                  <a:pt x="429" y="180"/>
                                </a:lnTo>
                                <a:lnTo>
                                  <a:pt x="483" y="165"/>
                                </a:lnTo>
                                <a:lnTo>
                                  <a:pt x="497" y="162"/>
                                </a:lnTo>
                                <a:close/>
                                <a:moveTo>
                                  <a:pt x="0" y="72"/>
                                </a:moveTo>
                                <a:lnTo>
                                  <a:pt x="12" y="82"/>
                                </a:lnTo>
                                <a:lnTo>
                                  <a:pt x="35" y="99"/>
                                </a:lnTo>
                                <a:lnTo>
                                  <a:pt x="60" y="118"/>
                                </a:lnTo>
                                <a:lnTo>
                                  <a:pt x="77" y="130"/>
                                </a:lnTo>
                                <a:lnTo>
                                  <a:pt x="95" y="138"/>
                                </a:lnTo>
                                <a:lnTo>
                                  <a:pt x="125" y="151"/>
                                </a:lnTo>
                                <a:lnTo>
                                  <a:pt x="165" y="161"/>
                                </a:lnTo>
                                <a:lnTo>
                                  <a:pt x="212" y="164"/>
                                </a:lnTo>
                                <a:lnTo>
                                  <a:pt x="260" y="162"/>
                                </a:lnTo>
                                <a:lnTo>
                                  <a:pt x="497" y="162"/>
                                </a:lnTo>
                                <a:lnTo>
                                  <a:pt x="522" y="157"/>
                                </a:lnTo>
                                <a:lnTo>
                                  <a:pt x="577" y="146"/>
                                </a:lnTo>
                                <a:lnTo>
                                  <a:pt x="444" y="146"/>
                                </a:lnTo>
                                <a:lnTo>
                                  <a:pt x="438" y="144"/>
                                </a:lnTo>
                                <a:lnTo>
                                  <a:pt x="433" y="144"/>
                                </a:lnTo>
                                <a:lnTo>
                                  <a:pt x="433" y="130"/>
                                </a:lnTo>
                                <a:lnTo>
                                  <a:pt x="438" y="125"/>
                                </a:lnTo>
                                <a:lnTo>
                                  <a:pt x="308" y="125"/>
                                </a:lnTo>
                                <a:lnTo>
                                  <a:pt x="284" y="124"/>
                                </a:lnTo>
                                <a:lnTo>
                                  <a:pt x="283" y="124"/>
                                </a:lnTo>
                                <a:lnTo>
                                  <a:pt x="181" y="124"/>
                                </a:lnTo>
                                <a:lnTo>
                                  <a:pt x="154" y="120"/>
                                </a:lnTo>
                                <a:lnTo>
                                  <a:pt x="135" y="114"/>
                                </a:lnTo>
                                <a:lnTo>
                                  <a:pt x="120" y="106"/>
                                </a:lnTo>
                                <a:lnTo>
                                  <a:pt x="107" y="97"/>
                                </a:lnTo>
                                <a:lnTo>
                                  <a:pt x="96" y="92"/>
                                </a:lnTo>
                                <a:lnTo>
                                  <a:pt x="83" y="91"/>
                                </a:lnTo>
                                <a:lnTo>
                                  <a:pt x="52" y="88"/>
                                </a:lnTo>
                                <a:lnTo>
                                  <a:pt x="39" y="87"/>
                                </a:lnTo>
                                <a:lnTo>
                                  <a:pt x="28" y="85"/>
                                </a:lnTo>
                                <a:lnTo>
                                  <a:pt x="16" y="80"/>
                                </a:lnTo>
                                <a:lnTo>
                                  <a:pt x="5" y="75"/>
                                </a:lnTo>
                                <a:lnTo>
                                  <a:pt x="0" y="72"/>
                                </a:lnTo>
                                <a:close/>
                                <a:moveTo>
                                  <a:pt x="639" y="144"/>
                                </a:moveTo>
                                <a:lnTo>
                                  <a:pt x="587" y="144"/>
                                </a:lnTo>
                                <a:lnTo>
                                  <a:pt x="600" y="146"/>
                                </a:lnTo>
                                <a:lnTo>
                                  <a:pt x="609" y="149"/>
                                </a:lnTo>
                                <a:lnTo>
                                  <a:pt x="619" y="151"/>
                                </a:lnTo>
                                <a:lnTo>
                                  <a:pt x="631" y="149"/>
                                </a:lnTo>
                                <a:lnTo>
                                  <a:pt x="639" y="144"/>
                                </a:lnTo>
                                <a:close/>
                                <a:moveTo>
                                  <a:pt x="640" y="92"/>
                                </a:moveTo>
                                <a:lnTo>
                                  <a:pt x="631" y="101"/>
                                </a:lnTo>
                                <a:lnTo>
                                  <a:pt x="621" y="111"/>
                                </a:lnTo>
                                <a:lnTo>
                                  <a:pt x="616" y="120"/>
                                </a:lnTo>
                                <a:lnTo>
                                  <a:pt x="607" y="125"/>
                                </a:lnTo>
                                <a:lnTo>
                                  <a:pt x="592" y="130"/>
                                </a:lnTo>
                                <a:lnTo>
                                  <a:pt x="571" y="133"/>
                                </a:lnTo>
                                <a:lnTo>
                                  <a:pt x="508" y="137"/>
                                </a:lnTo>
                                <a:lnTo>
                                  <a:pt x="482" y="140"/>
                                </a:lnTo>
                                <a:lnTo>
                                  <a:pt x="453" y="146"/>
                                </a:lnTo>
                                <a:lnTo>
                                  <a:pt x="444" y="146"/>
                                </a:lnTo>
                                <a:lnTo>
                                  <a:pt x="577" y="146"/>
                                </a:lnTo>
                                <a:lnTo>
                                  <a:pt x="587" y="144"/>
                                </a:lnTo>
                                <a:lnTo>
                                  <a:pt x="639" y="144"/>
                                </a:lnTo>
                                <a:lnTo>
                                  <a:pt x="644" y="142"/>
                                </a:lnTo>
                                <a:lnTo>
                                  <a:pt x="653" y="130"/>
                                </a:lnTo>
                                <a:lnTo>
                                  <a:pt x="660" y="118"/>
                                </a:lnTo>
                                <a:lnTo>
                                  <a:pt x="665" y="111"/>
                                </a:lnTo>
                                <a:lnTo>
                                  <a:pt x="665" y="101"/>
                                </a:lnTo>
                                <a:lnTo>
                                  <a:pt x="660" y="96"/>
                                </a:lnTo>
                                <a:lnTo>
                                  <a:pt x="650" y="96"/>
                                </a:lnTo>
                                <a:lnTo>
                                  <a:pt x="640" y="92"/>
                                </a:lnTo>
                                <a:close/>
                                <a:moveTo>
                                  <a:pt x="472" y="120"/>
                                </a:moveTo>
                                <a:lnTo>
                                  <a:pt x="452" y="120"/>
                                </a:lnTo>
                                <a:lnTo>
                                  <a:pt x="452" y="125"/>
                                </a:lnTo>
                                <a:lnTo>
                                  <a:pt x="457" y="125"/>
                                </a:lnTo>
                                <a:lnTo>
                                  <a:pt x="457" y="130"/>
                                </a:lnTo>
                                <a:lnTo>
                                  <a:pt x="462" y="130"/>
                                </a:lnTo>
                                <a:lnTo>
                                  <a:pt x="472" y="125"/>
                                </a:lnTo>
                                <a:lnTo>
                                  <a:pt x="472" y="120"/>
                                </a:lnTo>
                                <a:close/>
                                <a:moveTo>
                                  <a:pt x="448" y="82"/>
                                </a:moveTo>
                                <a:lnTo>
                                  <a:pt x="433" y="82"/>
                                </a:lnTo>
                                <a:lnTo>
                                  <a:pt x="412" y="89"/>
                                </a:lnTo>
                                <a:lnTo>
                                  <a:pt x="380" y="104"/>
                                </a:lnTo>
                                <a:lnTo>
                                  <a:pt x="343" y="119"/>
                                </a:lnTo>
                                <a:lnTo>
                                  <a:pt x="308" y="125"/>
                                </a:lnTo>
                                <a:lnTo>
                                  <a:pt x="438" y="125"/>
                                </a:lnTo>
                                <a:lnTo>
                                  <a:pt x="443" y="120"/>
                                </a:lnTo>
                                <a:lnTo>
                                  <a:pt x="472" y="120"/>
                                </a:lnTo>
                                <a:lnTo>
                                  <a:pt x="472" y="116"/>
                                </a:lnTo>
                                <a:lnTo>
                                  <a:pt x="467" y="101"/>
                                </a:lnTo>
                                <a:lnTo>
                                  <a:pt x="462" y="92"/>
                                </a:lnTo>
                                <a:lnTo>
                                  <a:pt x="448" y="82"/>
                                </a:lnTo>
                                <a:close/>
                                <a:moveTo>
                                  <a:pt x="236" y="116"/>
                                </a:moveTo>
                                <a:lnTo>
                                  <a:pt x="217" y="118"/>
                                </a:lnTo>
                                <a:lnTo>
                                  <a:pt x="200" y="122"/>
                                </a:lnTo>
                                <a:lnTo>
                                  <a:pt x="181" y="124"/>
                                </a:lnTo>
                                <a:lnTo>
                                  <a:pt x="283" y="124"/>
                                </a:lnTo>
                                <a:lnTo>
                                  <a:pt x="267" y="120"/>
                                </a:lnTo>
                                <a:lnTo>
                                  <a:pt x="252" y="117"/>
                                </a:lnTo>
                                <a:lnTo>
                                  <a:pt x="236" y="116"/>
                                </a:lnTo>
                                <a:close/>
                                <a:moveTo>
                                  <a:pt x="193" y="0"/>
                                </a:moveTo>
                                <a:lnTo>
                                  <a:pt x="173" y="0"/>
                                </a:lnTo>
                                <a:lnTo>
                                  <a:pt x="169" y="10"/>
                                </a:lnTo>
                                <a:lnTo>
                                  <a:pt x="169" y="20"/>
                                </a:lnTo>
                                <a:lnTo>
                                  <a:pt x="174" y="30"/>
                                </a:lnTo>
                                <a:lnTo>
                                  <a:pt x="183" y="45"/>
                                </a:lnTo>
                                <a:lnTo>
                                  <a:pt x="196" y="61"/>
                                </a:lnTo>
                                <a:lnTo>
                                  <a:pt x="212" y="77"/>
                                </a:lnTo>
                                <a:lnTo>
                                  <a:pt x="232" y="88"/>
                                </a:lnTo>
                                <a:lnTo>
                                  <a:pt x="252" y="97"/>
                                </a:lnTo>
                                <a:lnTo>
                                  <a:pt x="275" y="104"/>
                                </a:lnTo>
                                <a:lnTo>
                                  <a:pt x="304" y="106"/>
                                </a:lnTo>
                                <a:lnTo>
                                  <a:pt x="332" y="100"/>
                                </a:lnTo>
                                <a:lnTo>
                                  <a:pt x="354" y="91"/>
                                </a:lnTo>
                                <a:lnTo>
                                  <a:pt x="368" y="81"/>
                                </a:lnTo>
                                <a:lnTo>
                                  <a:pt x="374" y="74"/>
                                </a:lnTo>
                                <a:lnTo>
                                  <a:pt x="287" y="74"/>
                                </a:lnTo>
                                <a:lnTo>
                                  <a:pt x="270" y="71"/>
                                </a:lnTo>
                                <a:lnTo>
                                  <a:pt x="254" y="67"/>
                                </a:lnTo>
                                <a:lnTo>
                                  <a:pt x="241" y="63"/>
                                </a:lnTo>
                                <a:lnTo>
                                  <a:pt x="227" y="58"/>
                                </a:lnTo>
                                <a:lnTo>
                                  <a:pt x="211" y="49"/>
                                </a:lnTo>
                                <a:lnTo>
                                  <a:pt x="198" y="38"/>
                                </a:lnTo>
                                <a:lnTo>
                                  <a:pt x="193" y="24"/>
                                </a:lnTo>
                                <a:lnTo>
                                  <a:pt x="202" y="10"/>
                                </a:lnTo>
                                <a:lnTo>
                                  <a:pt x="193" y="0"/>
                                </a:lnTo>
                                <a:close/>
                                <a:moveTo>
                                  <a:pt x="323" y="63"/>
                                </a:moveTo>
                                <a:lnTo>
                                  <a:pt x="323" y="68"/>
                                </a:lnTo>
                                <a:lnTo>
                                  <a:pt x="304" y="72"/>
                                </a:lnTo>
                                <a:lnTo>
                                  <a:pt x="287" y="74"/>
                                </a:lnTo>
                                <a:lnTo>
                                  <a:pt x="374" y="74"/>
                                </a:lnTo>
                                <a:lnTo>
                                  <a:pt x="375" y="72"/>
                                </a:lnTo>
                                <a:lnTo>
                                  <a:pt x="363" y="71"/>
                                </a:lnTo>
                                <a:lnTo>
                                  <a:pt x="345" y="68"/>
                                </a:lnTo>
                                <a:lnTo>
                                  <a:pt x="323" y="63"/>
                                </a:lnTo>
                                <a:close/>
                                <a:moveTo>
                                  <a:pt x="491" y="279"/>
                                </a:moveTo>
                                <a:lnTo>
                                  <a:pt x="457" y="288"/>
                                </a:lnTo>
                                <a:lnTo>
                                  <a:pt x="435" y="304"/>
                                </a:lnTo>
                                <a:lnTo>
                                  <a:pt x="423" y="323"/>
                                </a:lnTo>
                                <a:lnTo>
                                  <a:pt x="420" y="344"/>
                                </a:lnTo>
                                <a:lnTo>
                                  <a:pt x="424" y="365"/>
                                </a:lnTo>
                                <a:lnTo>
                                  <a:pt x="428" y="377"/>
                                </a:lnTo>
                                <a:lnTo>
                                  <a:pt x="435" y="392"/>
                                </a:lnTo>
                                <a:lnTo>
                                  <a:pt x="445" y="408"/>
                                </a:lnTo>
                                <a:lnTo>
                                  <a:pt x="457" y="423"/>
                                </a:lnTo>
                                <a:lnTo>
                                  <a:pt x="499" y="467"/>
                                </a:lnTo>
                                <a:lnTo>
                                  <a:pt x="529" y="513"/>
                                </a:lnTo>
                                <a:lnTo>
                                  <a:pt x="547" y="560"/>
                                </a:lnTo>
                                <a:lnTo>
                                  <a:pt x="554" y="610"/>
                                </a:lnTo>
                                <a:lnTo>
                                  <a:pt x="543" y="655"/>
                                </a:lnTo>
                                <a:lnTo>
                                  <a:pt x="521" y="699"/>
                                </a:lnTo>
                                <a:lnTo>
                                  <a:pt x="492" y="737"/>
                                </a:lnTo>
                                <a:lnTo>
                                  <a:pt x="462" y="763"/>
                                </a:lnTo>
                                <a:lnTo>
                                  <a:pt x="427" y="781"/>
                                </a:lnTo>
                                <a:lnTo>
                                  <a:pt x="387" y="793"/>
                                </a:lnTo>
                                <a:lnTo>
                                  <a:pt x="342" y="800"/>
                                </a:lnTo>
                                <a:lnTo>
                                  <a:pt x="294" y="802"/>
                                </a:lnTo>
                                <a:lnTo>
                                  <a:pt x="356" y="805"/>
                                </a:lnTo>
                                <a:lnTo>
                                  <a:pt x="423" y="801"/>
                                </a:lnTo>
                                <a:lnTo>
                                  <a:pt x="493" y="782"/>
                                </a:lnTo>
                                <a:lnTo>
                                  <a:pt x="562" y="742"/>
                                </a:lnTo>
                                <a:lnTo>
                                  <a:pt x="626" y="677"/>
                                </a:lnTo>
                                <a:lnTo>
                                  <a:pt x="635" y="664"/>
                                </a:lnTo>
                                <a:lnTo>
                                  <a:pt x="645" y="647"/>
                                </a:lnTo>
                                <a:lnTo>
                                  <a:pt x="654" y="628"/>
                                </a:lnTo>
                                <a:lnTo>
                                  <a:pt x="660" y="610"/>
                                </a:lnTo>
                                <a:lnTo>
                                  <a:pt x="674" y="557"/>
                                </a:lnTo>
                                <a:lnTo>
                                  <a:pt x="675" y="506"/>
                                </a:lnTo>
                                <a:lnTo>
                                  <a:pt x="668" y="458"/>
                                </a:lnTo>
                                <a:lnTo>
                                  <a:pt x="655" y="413"/>
                                </a:lnTo>
                                <a:lnTo>
                                  <a:pt x="642" y="385"/>
                                </a:lnTo>
                                <a:lnTo>
                                  <a:pt x="625" y="360"/>
                                </a:lnTo>
                                <a:lnTo>
                                  <a:pt x="606" y="337"/>
                                </a:lnTo>
                                <a:lnTo>
                                  <a:pt x="587" y="317"/>
                                </a:lnTo>
                                <a:lnTo>
                                  <a:pt x="557" y="294"/>
                                </a:lnTo>
                                <a:lnTo>
                                  <a:pt x="524" y="281"/>
                                </a:lnTo>
                                <a:lnTo>
                                  <a:pt x="491" y="279"/>
                                </a:lnTo>
                                <a:close/>
                              </a:path>
                            </a:pathLst>
                          </a:custGeom>
                          <a:solidFill>
                            <a:srgbClr val="FF0000"/>
                          </a:solidFill>
                          <a:ln>
                            <a:noFill/>
                          </a:ln>
                        </wps:spPr>
                        <wps:bodyPr upright="1"/>
                      </wps:wsp>
                      <wps:wsp>
                        <wps:cNvPr id="883" name="任意多边形 7"/>
                        <wps:cNvSpPr/>
                        <wps:spPr>
                          <a:xfrm>
                            <a:off x="8420" y="732"/>
                            <a:ext cx="68" cy="63"/>
                          </a:xfrm>
                          <a:custGeom>
                            <a:avLst/>
                            <a:gdLst/>
                            <a:ahLst/>
                            <a:cxnLst/>
                            <a:pathLst>
                              <a:path w="68" h="63">
                                <a:moveTo>
                                  <a:pt x="0" y="34"/>
                                </a:moveTo>
                                <a:lnTo>
                                  <a:pt x="3" y="47"/>
                                </a:lnTo>
                                <a:lnTo>
                                  <a:pt x="10" y="58"/>
                                </a:lnTo>
                                <a:lnTo>
                                  <a:pt x="17" y="63"/>
                                </a:lnTo>
                                <a:lnTo>
                                  <a:pt x="34" y="63"/>
                                </a:lnTo>
                                <a:lnTo>
                                  <a:pt x="21" y="60"/>
                                </a:lnTo>
                                <a:lnTo>
                                  <a:pt x="10" y="54"/>
                                </a:lnTo>
                                <a:lnTo>
                                  <a:pt x="3" y="45"/>
                                </a:lnTo>
                                <a:lnTo>
                                  <a:pt x="0" y="34"/>
                                </a:lnTo>
                                <a:close/>
                                <a:moveTo>
                                  <a:pt x="51" y="5"/>
                                </a:moveTo>
                                <a:lnTo>
                                  <a:pt x="34" y="5"/>
                                </a:lnTo>
                                <a:lnTo>
                                  <a:pt x="45" y="7"/>
                                </a:lnTo>
                                <a:lnTo>
                                  <a:pt x="54" y="12"/>
                                </a:lnTo>
                                <a:lnTo>
                                  <a:pt x="60" y="21"/>
                                </a:lnTo>
                                <a:lnTo>
                                  <a:pt x="63" y="34"/>
                                </a:lnTo>
                                <a:lnTo>
                                  <a:pt x="60" y="45"/>
                                </a:lnTo>
                                <a:lnTo>
                                  <a:pt x="54" y="54"/>
                                </a:lnTo>
                                <a:lnTo>
                                  <a:pt x="45" y="60"/>
                                </a:lnTo>
                                <a:lnTo>
                                  <a:pt x="34" y="63"/>
                                </a:lnTo>
                                <a:lnTo>
                                  <a:pt x="51" y="63"/>
                                </a:lnTo>
                                <a:lnTo>
                                  <a:pt x="58" y="58"/>
                                </a:lnTo>
                                <a:lnTo>
                                  <a:pt x="65" y="47"/>
                                </a:lnTo>
                                <a:lnTo>
                                  <a:pt x="68" y="34"/>
                                </a:lnTo>
                                <a:lnTo>
                                  <a:pt x="65" y="21"/>
                                </a:lnTo>
                                <a:lnTo>
                                  <a:pt x="58" y="10"/>
                                </a:lnTo>
                                <a:lnTo>
                                  <a:pt x="51" y="5"/>
                                </a:lnTo>
                                <a:close/>
                                <a:moveTo>
                                  <a:pt x="39" y="10"/>
                                </a:moveTo>
                                <a:lnTo>
                                  <a:pt x="19" y="10"/>
                                </a:lnTo>
                                <a:lnTo>
                                  <a:pt x="19" y="53"/>
                                </a:lnTo>
                                <a:lnTo>
                                  <a:pt x="24" y="53"/>
                                </a:lnTo>
                                <a:lnTo>
                                  <a:pt x="24" y="34"/>
                                </a:lnTo>
                                <a:lnTo>
                                  <a:pt x="44" y="34"/>
                                </a:lnTo>
                                <a:lnTo>
                                  <a:pt x="49" y="29"/>
                                </a:lnTo>
                                <a:lnTo>
                                  <a:pt x="24" y="29"/>
                                </a:lnTo>
                                <a:lnTo>
                                  <a:pt x="24" y="15"/>
                                </a:lnTo>
                                <a:lnTo>
                                  <a:pt x="44" y="15"/>
                                </a:lnTo>
                                <a:lnTo>
                                  <a:pt x="39" y="10"/>
                                </a:lnTo>
                                <a:close/>
                                <a:moveTo>
                                  <a:pt x="44" y="34"/>
                                </a:moveTo>
                                <a:lnTo>
                                  <a:pt x="34" y="34"/>
                                </a:lnTo>
                                <a:lnTo>
                                  <a:pt x="34" y="39"/>
                                </a:lnTo>
                                <a:lnTo>
                                  <a:pt x="39" y="39"/>
                                </a:lnTo>
                                <a:lnTo>
                                  <a:pt x="39" y="44"/>
                                </a:lnTo>
                                <a:lnTo>
                                  <a:pt x="49" y="53"/>
                                </a:lnTo>
                                <a:lnTo>
                                  <a:pt x="53" y="53"/>
                                </a:lnTo>
                                <a:lnTo>
                                  <a:pt x="49" y="44"/>
                                </a:lnTo>
                                <a:lnTo>
                                  <a:pt x="44" y="39"/>
                                </a:lnTo>
                                <a:lnTo>
                                  <a:pt x="44" y="34"/>
                                </a:lnTo>
                                <a:close/>
                                <a:moveTo>
                                  <a:pt x="34" y="0"/>
                                </a:moveTo>
                                <a:lnTo>
                                  <a:pt x="21" y="3"/>
                                </a:lnTo>
                                <a:lnTo>
                                  <a:pt x="10" y="10"/>
                                </a:lnTo>
                                <a:lnTo>
                                  <a:pt x="3" y="21"/>
                                </a:lnTo>
                                <a:lnTo>
                                  <a:pt x="0" y="34"/>
                                </a:lnTo>
                                <a:lnTo>
                                  <a:pt x="3" y="21"/>
                                </a:lnTo>
                                <a:lnTo>
                                  <a:pt x="10" y="12"/>
                                </a:lnTo>
                                <a:lnTo>
                                  <a:pt x="21" y="7"/>
                                </a:lnTo>
                                <a:lnTo>
                                  <a:pt x="34" y="5"/>
                                </a:lnTo>
                                <a:lnTo>
                                  <a:pt x="51" y="5"/>
                                </a:lnTo>
                                <a:lnTo>
                                  <a:pt x="48" y="3"/>
                                </a:lnTo>
                                <a:lnTo>
                                  <a:pt x="34" y="0"/>
                                </a:lnTo>
                                <a:close/>
                                <a:moveTo>
                                  <a:pt x="49" y="15"/>
                                </a:moveTo>
                                <a:lnTo>
                                  <a:pt x="39" y="15"/>
                                </a:lnTo>
                                <a:lnTo>
                                  <a:pt x="39" y="20"/>
                                </a:lnTo>
                                <a:lnTo>
                                  <a:pt x="44" y="20"/>
                                </a:lnTo>
                                <a:lnTo>
                                  <a:pt x="44" y="29"/>
                                </a:lnTo>
                                <a:lnTo>
                                  <a:pt x="49" y="29"/>
                                </a:lnTo>
                                <a:lnTo>
                                  <a:pt x="49" y="15"/>
                                </a:lnTo>
                                <a:close/>
                              </a:path>
                            </a:pathLst>
                          </a:custGeom>
                          <a:solidFill>
                            <a:srgbClr val="003D61"/>
                          </a:solidFill>
                          <a:ln>
                            <a:noFill/>
                          </a:ln>
                        </wps:spPr>
                        <wps:bodyPr upright="1"/>
                      </wps:wsp>
                    </wpg:wgp>
                  </a:graphicData>
                </a:graphic>
              </wp:anchor>
            </w:drawing>
          </mc:Choice>
          <mc:Fallback>
            <w:pict>
              <v:group id="组合 2" o:spid="_x0000_s1026" o:spt="203" style="position:absolute;left:0pt;margin-left:390.15pt;margin-top:-0.3pt;height:40.25pt;width:155.55pt;mso-position-horizontal-relative:page;z-index:251662336;mso-width-relative:page;mso-height-relative:page;" coordorigin="7804,-7" coordsize="3111,805" o:gfxdata="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">
                <o:lock v:ext="edit" aspectratio="f"/>
                <v:shape id="图片 3" o:spid="_x0000_s1026" o:spt="75" alt="" type="#_x0000_t75" style="position:absolute;left:8579;top:161;height:413;width:2336;" filled="f" o:preferrelative="t" stroked="f" coordsize="21600,21600" o:gfxdata="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tm8AAAA&#10;3AAAAA8AAAAAAAAAAQAgAAAAIgAAAGRycy9kb3ducmV2LnhtbFBLAQIUABQAAAAIAIdO4kAzLwWe&#10;OwAAADkAAAAQAAAAAAAAAAEAIAAAAAsBAABkcnMvc2hhcGV4bWwueG1sUEsFBgAAAAAGAAYAWwEA&#10;ALUDAAAAAA==&#10;">
                  <v:fill on="f" focussize="0,0"/>
                  <v:stroke on="f"/>
                  <v:imagedata r:id="rId8" o:title=""/>
                  <o:lock v:ext="edit" aspectratio="t"/>
                </v:shape>
                <v:shape id="图片 4" o:spid="_x0000_s1026" o:spt="75" alt="" type="#_x0000_t75" style="position:absolute;left:8598;top:631;height:110;width:2293;" filled="f" o:preferrelative="t" stroked="f" coordsize="21600,21600" o:gfxdata="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zjW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任意多边形 5" o:spid="_x0000_s1026" o:spt="100" style="position:absolute;left:7849;top:204;height:586;width:549;" fillcolor="#003D61" filled="t" stroked="f" coordsize="549,586" o:gfxdata="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Tf1vQAA&#10;ANwAAAAPAAAAAAAAAAEAIAAAACIAAABkcnMvZG93bnJldi54bWxQSwECFAAUAAAACACHTuJAMy8F&#10;njsAAAA5AAAAEAAAAAAAAAABACAAAAAMAQAAZHJzL3NoYXBleG1sLnhtbFBLBQYAAAAABgAGAFsB&#10;AAC2AwAAAAA=&#10;" path="m174,58l161,58,113,86,73,128,46,166,36,183,8,243,0,308,10,374,38,439,83,498,145,546,224,581,233,584,245,585,258,586,267,586,343,576,397,544,430,511,431,509,329,509,349,485,366,455,370,442,296,442,303,399,292,358,271,323,248,298,217,269,195,242,182,216,176,193,171,171,171,149,178,122,195,87,196,74,187,64,174,58xm325,10l301,10,280,26,270,44,274,63,296,82,290,153,317,212,360,265,399,316,416,370,401,434,373,476,344,500,329,509,431,509,440,495,455,467,464,441,468,418,469,399,457,346,435,299,412,263,397,245,377,226,360,206,346,185,334,164,327,138,327,112,334,88,349,68,386,46,432,40,548,40,547,39,310,39,310,34,315,25,320,25,320,20,325,10xm248,77l210,149,221,210,261,268,310,332,323,360,325,392,316,421,296,442,370,442,378,416,378,365,352,312,308,262,265,211,239,152,248,77xm548,40l432,40,474,44,498,49,508,52,518,55,529,55,541,53,549,42,548,40xm397,0l378,1,363,9,346,22,325,39,547,39,545,34,518,34,490,32,461,21,429,9,397,0xm532,27l518,34,545,34,544,31,532,27xe">
                  <v:fill on="t" focussize="0,0"/>
                  <v:stroke on="f"/>
                  <v:imagedata o:title=""/>
                  <o:lock v:ext="edit" aspectratio="f"/>
                </v:shape>
                <v:shape id="任意多边形 6" o:spid="_x0000_s1026" o:spt="100" style="position:absolute;left:7804;top:-7;height:805;width:733;" fillcolor="#FF0000" filled="t" stroked="f" coordsize="733,805" o:gfxdata="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tgaWvQAA&#10;ANwAAAAPAAAAAAAAAAEAIAAAACIAAABkcnMvZG93bnJldi54bWxQSwECFAAUAAAACACHTuJAMy8F&#10;njsAAAA5AAAAEAAAAAAAAAABACAAAAAMAQAAZHJzL3NoYXBleG1sLnhtbFBLBQYAAAAABgAGAFsB&#10;AAC2AwAAAAA=&#10;" path="m67,149l91,182,112,206,135,221,164,226,194,226,222,230,244,238,255,255,264,241,276,227,285,210,287,197,212,197,158,194,120,182,92,166,67,149xm568,187l546,188,520,191,498,194,486,197,482,202,530,202,549,205,575,208,601,211,621,211,639,211,657,208,675,203,693,197,701,194,641,194,617,192,592,189,568,187xm289,187l236,187,212,197,287,197,289,187xm732,173l708,184,690,190,676,192,660,193,641,194,701,194,709,189,722,182,729,176,732,173xm497,162l260,162,287,165,301,169,308,173,317,178,329,185,344,190,361,193,379,189,403,185,429,180,483,165,497,162xm0,72l12,82,35,99,60,118,77,130,95,138,125,151,165,161,212,164,260,162,497,162,522,157,577,146,444,146,438,144,433,144,433,130,438,125,308,125,284,124,283,124,181,124,154,120,135,114,120,106,107,97,96,92,83,91,52,88,39,87,28,85,16,80,5,75,0,72xm639,144l587,144,600,146,609,149,619,151,631,149,639,144xm640,92l631,101,621,111,616,120,607,125,592,130,571,133,508,137,482,140,453,146,444,146,577,146,587,144,639,144,644,142,653,130,660,118,665,111,665,101,660,96,650,96,640,92xm472,120l452,120,452,125,457,125,457,130,462,130,472,125,472,120xm448,82l433,82,412,89,380,104,343,119,308,125,438,125,443,120,472,120,472,116,467,101,462,92,448,82xm236,116l217,118,200,122,181,124,283,124,267,120,252,117,236,116xm193,0l173,0,169,10,169,20,174,30,183,45,196,61,212,77,232,88,252,97,275,104,304,106,332,100,354,91,368,81,374,74,287,74,270,71,254,67,241,63,227,58,211,49,198,38,193,24,202,10,193,0xm323,63l323,68,304,72,287,74,374,74,375,72,363,71,345,68,323,63xm491,279l457,288,435,304,423,323,420,344,424,365,428,377,435,392,445,408,457,423,499,467,529,513,547,560,554,610,543,655,521,699,492,737,462,763,427,781,387,793,342,800,294,802,356,805,423,801,493,782,562,742,626,677,635,664,645,647,654,628,660,610,674,557,675,506,668,458,655,413,642,385,625,360,606,337,587,317,557,294,524,281,491,279xe">
                  <v:fill on="t" focussize="0,0"/>
                  <v:stroke on="f"/>
                  <v:imagedata o:title=""/>
                  <o:lock v:ext="edit" aspectratio="f"/>
                </v:shape>
                <v:shape id="任意多边形 7" o:spid="_x0000_s1026" o:spt="100" style="position:absolute;left:8420;top:732;height:63;width:68;" fillcolor="#003D61" filled="t" stroked="f" coordsize="68,63" o:gfxdata="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kCWK/&#10;AAAA3AAAAA8AAAAAAAAAAQAgAAAAIgAAAGRycy9kb3ducmV2LnhtbFBLAQIUABQAAAAIAIdO4kAz&#10;LwWeOwAAADkAAAAQAAAAAAAAAAEAIAAAAA4BAABkcnMvc2hhcGV4bWwueG1sUEsFBgAAAAAGAAYA&#10;WwEAALgDAAAAAA==&#10;" path="m0,34l3,47,10,58,17,63,34,63,21,60,10,54,3,45,0,34xm51,5l34,5,45,7,54,12,60,21,63,34,60,45,54,54,45,60,34,63,51,63,58,58,65,47,68,34,65,21,58,10,51,5xm39,10l19,10,19,53,24,53,24,34,44,34,49,29,24,29,24,15,44,15,39,10xm44,34l34,34,34,39,39,39,39,44,49,53,53,53,49,44,44,39,44,34xm34,0l21,3,10,10,3,21,0,34,3,21,10,12,21,7,34,5,51,5,48,3,34,0xm49,15l39,15,39,20,44,20,44,29,49,29,49,15xe">
                  <v:fill on="t" focussize="0,0"/>
                  <v:stroke on="f"/>
                  <v:imagedata o:title=""/>
                  <o:lock v:ext="edit" aspectratio="f"/>
                </v:shape>
              </v:group>
            </w:pict>
          </mc:Fallback>
        </mc:AlternateContent>
      </w:r>
      <w:r>
        <w:rPr>
          <w:rFonts w:hint="eastAsia" w:ascii="黑体" w:hAnsi="黑体" w:eastAsia="黑体"/>
          <w:color w:val="999999"/>
        </w:rPr>
        <w:t>┃研究报告┃</w:t>
      </w:r>
    </w:p>
    <w:p>
      <w:pPr>
        <w:pStyle w:val="11"/>
        <w:rPr>
          <w:rFonts w:ascii="黑体"/>
          <w:sz w:val="20"/>
        </w:rPr>
      </w:pPr>
    </w:p>
    <w:p>
      <w:pPr>
        <w:pStyle w:val="11"/>
        <w:spacing w:before="11"/>
        <w:rPr>
          <w:rFonts w:ascii="黑体"/>
          <w:sz w:val="17"/>
        </w:rPr>
      </w:pPr>
      <w:r>
        <mc:AlternateContent>
          <mc:Choice Requires="wps">
            <w:drawing>
              <wp:anchor distT="0" distB="0" distL="0" distR="0" simplePos="0" relativeHeight="251658240" behindDoc="1" locked="0" layoutInCell="1" allowOverlap="1">
                <wp:simplePos x="0" y="0"/>
                <wp:positionH relativeFrom="page">
                  <wp:posOffset>4862195</wp:posOffset>
                </wp:positionH>
                <wp:positionV relativeFrom="paragraph">
                  <wp:posOffset>188595</wp:posOffset>
                </wp:positionV>
                <wp:extent cx="2160905" cy="0"/>
                <wp:effectExtent l="0" t="18415" r="10795" b="19685"/>
                <wp:wrapTopAndBottom/>
                <wp:docPr id="867" name="直线 8"/>
                <wp:cNvGraphicFramePr/>
                <a:graphic xmlns:a="http://schemas.openxmlformats.org/drawingml/2006/main">
                  <a:graphicData uri="http://schemas.microsoft.com/office/word/2010/wordprocessingShape">
                    <wps:wsp>
                      <wps:cNvSpPr/>
                      <wps:spPr>
                        <a:xfrm>
                          <a:off x="0" y="0"/>
                          <a:ext cx="2160905" cy="0"/>
                        </a:xfrm>
                        <a:prstGeom prst="line">
                          <a:avLst/>
                        </a:prstGeom>
                        <a:ln w="36576" cap="flat" cmpd="sng">
                          <a:solidFill>
                            <a:srgbClr val="005486"/>
                          </a:solidFill>
                          <a:prstDash val="solid"/>
                          <a:headEnd type="none" w="med" len="med"/>
                          <a:tailEnd type="none" w="med" len="med"/>
                        </a:ln>
                      </wps:spPr>
                      <wps:bodyPr upright="1"/>
                    </wps:wsp>
                  </a:graphicData>
                </a:graphic>
              </wp:anchor>
            </w:drawing>
          </mc:Choice>
          <mc:Fallback>
            <w:pict>
              <v:line id="直线 8" o:spid="_x0000_s1026" o:spt="20" style="position:absolute;left:0pt;margin-left:382.85pt;margin-top:14.85pt;height:0pt;width:170.15pt;mso-position-horizontal-relative:page;mso-wrap-distance-bottom:0pt;mso-wrap-distance-top:0pt;z-index:-251658240;mso-width-relative:page;mso-height-relative:page;" filled="f" stroked="t" coordsize="21600,21600" o:gfxdata="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9U2RdcAAAAKAQAADwAAAAAAAAABACAAAAAiAAAAZHJzL2Rvd25yZXYueG1sUEsBAhQAFAAAAAgA&#10;h07iQHa4IertAQAA3gMAAA4AAAAAAAAAAQAgAAAAJgEAAGRycy9lMm9Eb2MueG1sUEsFBgAAAAAG&#10;AAYAWQEAAIUFAAAAAA==&#10;">
                <v:fill on="f" focussize="0,0"/>
                <v:stroke weight="2.88pt" color="#005486" joinstyle="round"/>
                <v:imagedata o:title=""/>
                <o:lock v:ext="edit" aspectratio="f"/>
                <w10:wrap type="topAndBottom"/>
              </v:line>
            </w:pict>
          </mc:Fallback>
        </mc:AlternateContent>
      </w:r>
    </w:p>
    <w:p>
      <w:pPr>
        <w:pStyle w:val="5"/>
        <w:spacing w:before="72" w:after="105"/>
        <w:ind w:left="0" w:right="1996"/>
        <w:jc w:val="right"/>
        <w:rPr>
          <w:rFonts w:ascii="Arial"/>
        </w:rPr>
      </w:pPr>
      <w:r>
        <w:rPr>
          <w:rFonts w:ascii="Arial"/>
        </w:rPr>
        <w:t>2016-12-6</w:t>
      </w:r>
    </w:p>
    <w:p>
      <w:pPr>
        <w:pStyle w:val="11"/>
        <w:spacing w:line="20" w:lineRule="exact"/>
        <w:ind w:left="7649"/>
        <w:rPr>
          <w:rFonts w:ascii="Arial"/>
          <w:sz w:val="2"/>
        </w:rPr>
      </w:pPr>
      <w:r>
        <w:rPr>
          <w:rFonts w:ascii="Arial"/>
          <w:sz w:val="2"/>
        </w:rPr>
        <mc:AlternateContent>
          <mc:Choice Requires="wpg">
            <w:drawing>
              <wp:inline distT="0" distB="0" distL="114300" distR="114300">
                <wp:extent cx="2161540" cy="9525"/>
                <wp:effectExtent l="0" t="0" r="0" b="0"/>
                <wp:docPr id="869" name="组合 9"/>
                <wp:cNvGraphicFramePr/>
                <a:graphic xmlns:a="http://schemas.openxmlformats.org/drawingml/2006/main">
                  <a:graphicData uri="http://schemas.microsoft.com/office/word/2010/wordprocessingGroup">
                    <wpg:wgp>
                      <wpg:cNvGrpSpPr/>
                      <wpg:grpSpPr>
                        <a:xfrm>
                          <a:off x="0" y="0"/>
                          <a:ext cx="2161540" cy="9525"/>
                          <a:chOff x="0" y="0"/>
                          <a:chExt cx="3404" cy="15"/>
                        </a:xfrm>
                      </wpg:grpSpPr>
                      <wps:wsp>
                        <wps:cNvPr id="868" name="直线 10"/>
                        <wps:cNvSpPr/>
                        <wps:spPr>
                          <a:xfrm>
                            <a:off x="0" y="7"/>
                            <a:ext cx="3404" cy="0"/>
                          </a:xfrm>
                          <a:prstGeom prst="line">
                            <a:avLst/>
                          </a:prstGeom>
                          <a:ln w="9144" cap="flat" cmpd="sng">
                            <a:solidFill>
                              <a:srgbClr val="005486"/>
                            </a:solidFill>
                            <a:prstDash val="solid"/>
                            <a:headEnd type="none" w="med" len="med"/>
                            <a:tailEnd type="none" w="med" len="med"/>
                          </a:ln>
                        </wps:spPr>
                        <wps:bodyPr upright="1"/>
                      </wps:wsp>
                    </wpg:wgp>
                  </a:graphicData>
                </a:graphic>
              </wp:inline>
            </w:drawing>
          </mc:Choice>
          <mc:Fallback>
            <w:pict>
              <v:group id="组合 9" o:spid="_x0000_s1026" o:spt="203" style="height:0.75pt;width:170.2pt;" coordsize="3404,15" o:gfxdata="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aAVNNQAAAADAQAADwAAAAAA&#10;AAABACAAAAAiAAAAZHJzL2Rvd25yZXYueG1sUEsBAhQAFAAAAAgAh07iQEih+xpQAgAAAwUAAA4A&#10;AAAAAAAAAQAgAAAAIwEAAGRycy9lMm9Eb2MueG1sUEsFBgAAAAAGAAYAWQEAAOUFAAAAAA==&#10;">
                <o:lock v:ext="edit" aspectratio="f"/>
                <v:line id="直线 10" o:spid="_x0000_s1026" o:spt="20" style="position:absolute;left:0;top:7;height:0;width:3404;" filled="f" stroked="t" coordsize="21600,21600" o:gfxdata="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V+ElugAAANwA&#10;AAAPAAAAAAAAAAEAIAAAACIAAABkcnMvZG93bnJldi54bWxQSwECFAAUAAAACACHTuJAMy8FnjsA&#10;AAA5AAAAEAAAAAAAAAABACAAAAAJAQAAZHJzL3NoYXBleG1sLnhtbFBLBQYAAAAABgAGAFsBAACz&#10;AwAAAAA=&#10;">
                  <v:fill on="f" focussize="0,0"/>
                  <v:stroke weight="0.72pt" color="#005486" joinstyle="round"/>
                  <v:imagedata o:title=""/>
                  <o:lock v:ext="edit" aspectratio="f"/>
                </v:line>
                <w10:wrap type="none"/>
                <w10:anchorlock/>
              </v:group>
            </w:pict>
          </mc:Fallback>
        </mc:AlternateContent>
      </w:r>
    </w:p>
    <w:p>
      <w:pPr>
        <w:pStyle w:val="11"/>
        <w:spacing w:before="3"/>
        <w:rPr>
          <w:rFonts w:ascii="Arial"/>
          <w:sz w:val="9"/>
        </w:rPr>
      </w:pPr>
    </w:p>
    <w:p>
      <w:pPr>
        <w:pStyle w:val="5"/>
        <w:spacing w:before="66"/>
        <w:ind w:left="0" w:right="1464"/>
        <w:jc w:val="right"/>
      </w:pPr>
      <w:r>
        <mc:AlternateContent>
          <mc:Choice Requires="wps">
            <w:drawing>
              <wp:anchor distT="0" distB="0" distL="114300" distR="114300" simplePos="0" relativeHeight="251666432" behindDoc="0" locked="0" layoutInCell="1" allowOverlap="1">
                <wp:simplePos x="0" y="0"/>
                <wp:positionH relativeFrom="page">
                  <wp:posOffset>0</wp:posOffset>
                </wp:positionH>
                <wp:positionV relativeFrom="paragraph">
                  <wp:posOffset>-70485</wp:posOffset>
                </wp:positionV>
                <wp:extent cx="4711700" cy="855345"/>
                <wp:effectExtent l="0" t="0" r="0" b="8255"/>
                <wp:wrapNone/>
                <wp:docPr id="891" name="文本框 11"/>
                <wp:cNvGraphicFramePr/>
                <a:graphic xmlns:a="http://schemas.openxmlformats.org/drawingml/2006/main">
                  <a:graphicData uri="http://schemas.microsoft.com/office/word/2010/wordprocessingShape">
                    <wps:wsp>
                      <wps:cNvSpPr txBox="1"/>
                      <wps:spPr>
                        <a:xfrm>
                          <a:off x="0" y="0"/>
                          <a:ext cx="4711700" cy="855345"/>
                        </a:xfrm>
                        <a:prstGeom prst="rect">
                          <a:avLst/>
                        </a:prstGeom>
                        <a:solidFill>
                          <a:srgbClr val="CC0000"/>
                        </a:solidFill>
                        <a:ln>
                          <a:noFill/>
                        </a:ln>
                      </wps:spPr>
                      <wps:txbx>
                        <w:txbxContent>
                          <w:p>
                            <w:pPr>
                              <w:spacing w:before="290"/>
                              <w:ind w:left="859" w:right="0" w:firstLine="0"/>
                              <w:jc w:val="left"/>
                              <w:rPr>
                                <w:rFonts w:hint="eastAsia" w:ascii="微软雅黑" w:eastAsia="微软雅黑"/>
                                <w:b/>
                                <w:sz w:val="40"/>
                              </w:rPr>
                            </w:pPr>
                            <w:r>
                              <w:rPr>
                                <w:rFonts w:hint="eastAsia" w:ascii="微软雅黑" w:eastAsia="微软雅黑"/>
                                <w:b/>
                                <w:color w:val="FFFFFF"/>
                                <w:sz w:val="40"/>
                              </w:rPr>
                              <w:t>关系图谱分析与网络中心度选股策略</w:t>
                            </w:r>
                          </w:p>
                        </w:txbxContent>
                      </wps:txbx>
                      <wps:bodyPr lIns="0" tIns="0" rIns="0" bIns="0" upright="1"/>
                    </wps:wsp>
                  </a:graphicData>
                </a:graphic>
              </wp:anchor>
            </w:drawing>
          </mc:Choice>
          <mc:Fallback>
            <w:pict>
              <v:shape id="文本框 11" o:spid="_x0000_s1026" o:spt="202" type="#_x0000_t202" style="position:absolute;left:0pt;margin-left:0pt;margin-top:-5.55pt;height:67.35pt;width:371pt;mso-position-horizontal-relative:page;z-index:251666432;mso-width-relative:page;mso-height-relative:page;" fillcolor="#CC0000" filled="t" stroked="f" coordsize="21600,21600" o:gfxdata="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wzR6DVAAAACAEAAA8AAAAAAAAAAQAgAAAAIgAA&#10;AGRycy9kb3ducmV2LnhtbFBLAQIUABQAAAAIAIdO4kByC/Ln0gEAAJ4DAAAOAAAAAAAAAAEAIAAA&#10;ACQBAABkcnMvZTJvRG9jLnhtbFBLBQYAAAAABgAGAFkBAABoBQAAAAA=&#10;">
                <v:fill on="t" focussize="0,0"/>
                <v:stroke on="f"/>
                <v:imagedata o:title=""/>
                <o:lock v:ext="edit" aspectratio="f"/>
                <v:textbox inset="0mm,0mm,0mm,0mm">
                  <w:txbxContent>
                    <w:p>
                      <w:pPr>
                        <w:spacing w:before="290"/>
                        <w:ind w:left="859" w:right="0" w:firstLine="0"/>
                        <w:jc w:val="left"/>
                        <w:rPr>
                          <w:rFonts w:hint="eastAsia" w:ascii="微软雅黑" w:eastAsia="微软雅黑"/>
                          <w:b/>
                          <w:sz w:val="40"/>
                        </w:rPr>
                      </w:pPr>
                      <w:r>
                        <w:rPr>
                          <w:rFonts w:hint="eastAsia" w:ascii="微软雅黑" w:eastAsia="微软雅黑"/>
                          <w:b/>
                          <w:color w:val="FFFFFF"/>
                          <w:sz w:val="40"/>
                        </w:rPr>
                        <w:t>关系图谱分析与网络中心度选股策略</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0</wp:posOffset>
                </wp:positionH>
                <wp:positionV relativeFrom="paragraph">
                  <wp:posOffset>-422910</wp:posOffset>
                </wp:positionV>
                <wp:extent cx="4711700" cy="352425"/>
                <wp:effectExtent l="0" t="0" r="0" b="3175"/>
                <wp:wrapNone/>
                <wp:docPr id="892" name="文本框 12"/>
                <wp:cNvGraphicFramePr/>
                <a:graphic xmlns:a="http://schemas.openxmlformats.org/drawingml/2006/main">
                  <a:graphicData uri="http://schemas.microsoft.com/office/word/2010/wordprocessingShape">
                    <wps:wsp>
                      <wps:cNvSpPr txBox="1"/>
                      <wps:spPr>
                        <a:xfrm>
                          <a:off x="0" y="0"/>
                          <a:ext cx="4711700" cy="352425"/>
                        </a:xfrm>
                        <a:prstGeom prst="rect">
                          <a:avLst/>
                        </a:prstGeom>
                        <a:solidFill>
                          <a:srgbClr val="005486"/>
                        </a:solidFill>
                        <a:ln>
                          <a:noFill/>
                        </a:ln>
                      </wps:spPr>
                      <wps:txbx>
                        <w:txbxContent>
                          <w:p>
                            <w:pPr>
                              <w:spacing w:before="105"/>
                              <w:ind w:left="859" w:right="0" w:firstLine="0"/>
                              <w:jc w:val="left"/>
                              <w:rPr>
                                <w:rFonts w:hint="eastAsia" w:ascii="黑体" w:eastAsia="黑体"/>
                                <w:sz w:val="32"/>
                              </w:rPr>
                            </w:pPr>
                            <w:r>
                              <w:rPr>
                                <w:rFonts w:hint="eastAsia" w:ascii="黑体" w:eastAsia="黑体"/>
                                <w:color w:val="FFFFFF"/>
                                <w:sz w:val="32"/>
                              </w:rPr>
                              <w:t>专题报告</w:t>
                            </w:r>
                          </w:p>
                        </w:txbxContent>
                      </wps:txbx>
                      <wps:bodyPr lIns="0" tIns="0" rIns="0" bIns="0" upright="1"/>
                    </wps:wsp>
                  </a:graphicData>
                </a:graphic>
              </wp:anchor>
            </w:drawing>
          </mc:Choice>
          <mc:Fallback>
            <w:pict>
              <v:shape id="文本框 12" o:spid="_x0000_s1026" o:spt="202" type="#_x0000_t202" style="position:absolute;left:0pt;margin-left:0pt;margin-top:-33.3pt;height:27.75pt;width:371pt;mso-position-horizontal-relative:page;z-index:251667456;mso-width-relative:page;mso-height-relative:page;" fillcolor="#005486" filled="t" stroked="f" coordsize="21600,21600" o:gfxdata="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OxnxNYAAAAIAQAADwAAAAAAAAABACAAAAAi&#10;AAAAZHJzL2Rvd25yZXYueG1sUEsBAhQAFAAAAAgAh07iQNZPCUfTAQAAngMAAA4AAAAAAAAAAQAg&#10;AAAAJQEAAGRycy9lMm9Eb2MueG1sUEsFBgAAAAAGAAYAWQEAAGoFAAAAAA==&#10;">
                <v:fill on="t" focussize="0,0"/>
                <v:stroke on="f"/>
                <v:imagedata o:title=""/>
                <o:lock v:ext="edit" aspectratio="f"/>
                <v:textbox inset="0mm,0mm,0mm,0mm">
                  <w:txbxContent>
                    <w:p>
                      <w:pPr>
                        <w:spacing w:before="105"/>
                        <w:ind w:left="859" w:right="0" w:firstLine="0"/>
                        <w:jc w:val="left"/>
                        <w:rPr>
                          <w:rFonts w:hint="eastAsia" w:ascii="黑体" w:eastAsia="黑体"/>
                          <w:sz w:val="32"/>
                        </w:rPr>
                      </w:pPr>
                      <w:r>
                        <w:rPr>
                          <w:rFonts w:hint="eastAsia" w:ascii="黑体" w:eastAsia="黑体"/>
                          <w:color w:val="FFFFFF"/>
                          <w:sz w:val="32"/>
                        </w:rPr>
                        <w:t>专题报告</w:t>
                      </w:r>
                    </w:p>
                  </w:txbxContent>
                </v:textbox>
              </v:shape>
            </w:pict>
          </mc:Fallback>
        </mc:AlternateContent>
      </w:r>
      <w:r>
        <w:t>金融工程┃专题报告</w:t>
      </w:r>
    </w:p>
    <w:p>
      <w:pPr>
        <w:pStyle w:val="11"/>
        <w:spacing w:before="12"/>
        <w:rPr>
          <w:rFonts w:ascii="黑体"/>
          <w:sz w:val="10"/>
        </w:rPr>
      </w:pPr>
      <w:r>
        <mc:AlternateContent>
          <mc:Choice Requires="wps">
            <w:drawing>
              <wp:anchor distT="0" distB="0" distL="0" distR="0" simplePos="0" relativeHeight="251660288" behindDoc="1" locked="0" layoutInCell="1" allowOverlap="1">
                <wp:simplePos x="0" y="0"/>
                <wp:positionH relativeFrom="page">
                  <wp:posOffset>4862195</wp:posOffset>
                </wp:positionH>
                <wp:positionV relativeFrom="paragraph">
                  <wp:posOffset>118745</wp:posOffset>
                </wp:positionV>
                <wp:extent cx="2160905" cy="0"/>
                <wp:effectExtent l="0" t="0" r="0" b="0"/>
                <wp:wrapTopAndBottom/>
                <wp:docPr id="870" name="直线 13"/>
                <wp:cNvGraphicFramePr/>
                <a:graphic xmlns:a="http://schemas.openxmlformats.org/drawingml/2006/main">
                  <a:graphicData uri="http://schemas.microsoft.com/office/word/2010/wordprocessingShape">
                    <wps:wsp>
                      <wps:cNvSpPr/>
                      <wps:spPr>
                        <a:xfrm>
                          <a:off x="0" y="0"/>
                          <a:ext cx="2160905" cy="0"/>
                        </a:xfrm>
                        <a:prstGeom prst="line">
                          <a:avLst/>
                        </a:prstGeom>
                        <a:ln w="9144" cap="flat" cmpd="sng">
                          <a:solidFill>
                            <a:srgbClr val="005486"/>
                          </a:solidFill>
                          <a:prstDash val="solid"/>
                          <a:headEnd type="none" w="med" len="med"/>
                          <a:tailEnd type="none" w="med" len="med"/>
                        </a:ln>
                      </wps:spPr>
                      <wps:bodyPr upright="1"/>
                    </wps:wsp>
                  </a:graphicData>
                </a:graphic>
              </wp:anchor>
            </w:drawing>
          </mc:Choice>
          <mc:Fallback>
            <w:pict>
              <v:line id="直线 13" o:spid="_x0000_s1026" o:spt="20" style="position:absolute;left:0pt;margin-left:382.85pt;margin-top:9.35pt;height:0pt;width:170.15pt;mso-position-horizontal-relative:page;mso-wrap-distance-bottom:0pt;mso-wrap-distance-top:0pt;z-index:-251656192;mso-width-relative:page;mso-height-relative:page;" filled="f" stroked="t" coordsize="21600,21600" o:gfxdata="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E&#10;o0L21gAAAAoBAAAPAAAAAAAAAAEAIAAAACIAAABkcnMvZG93bnJldi54bWxQSwECFAAUAAAACACH&#10;TuJACnNFLu0BAADeAwAADgAAAAAAAAABACAAAAAlAQAAZHJzL2Uyb0RvYy54bWxQSwUGAAAAAAYA&#10;BgBZAQAAhAUAAAAA&#10;">
                <v:fill on="f" focussize="0,0"/>
                <v:stroke weight="0.72pt" color="#005486" joinstyle="round"/>
                <v:imagedata o:title=""/>
                <o:lock v:ext="edit" aspectratio="f"/>
                <w10:wrap type="topAndBottom"/>
              </v:line>
            </w:pict>
          </mc:Fallback>
        </mc:AlternateContent>
      </w:r>
    </w:p>
    <w:p>
      <w:pPr>
        <w:pStyle w:val="11"/>
        <w:rPr>
          <w:rFonts w:ascii="黑体"/>
          <w:sz w:val="20"/>
        </w:rPr>
      </w:pPr>
    </w:p>
    <w:p>
      <w:pPr>
        <w:pStyle w:val="11"/>
        <w:rPr>
          <w:rFonts w:ascii="黑体"/>
          <w:sz w:val="20"/>
        </w:rPr>
      </w:pPr>
    </w:p>
    <w:p>
      <w:pPr>
        <w:pStyle w:val="11"/>
        <w:rPr>
          <w:rFonts w:ascii="黑体"/>
          <w:sz w:val="20"/>
        </w:rPr>
      </w:pPr>
    </w:p>
    <w:p>
      <w:pPr>
        <w:pStyle w:val="5"/>
        <w:spacing w:before="209"/>
        <w:ind w:left="852"/>
      </w:pPr>
      <w:r>
        <mc:AlternateContent>
          <mc:Choice Requires="wpg">
            <w:drawing>
              <wp:anchor distT="0" distB="0" distL="114300" distR="114300" simplePos="0" relativeHeight="251663360" behindDoc="0" locked="0" layoutInCell="1" allowOverlap="1">
                <wp:simplePos x="0" y="0"/>
                <wp:positionH relativeFrom="page">
                  <wp:posOffset>7113270</wp:posOffset>
                </wp:positionH>
                <wp:positionV relativeFrom="paragraph">
                  <wp:posOffset>-1290955</wp:posOffset>
                </wp:positionV>
                <wp:extent cx="448945" cy="1207770"/>
                <wp:effectExtent l="635" t="635" r="7620" b="10795"/>
                <wp:wrapNone/>
                <wp:docPr id="889" name="组合 14"/>
                <wp:cNvGraphicFramePr/>
                <a:graphic xmlns:a="http://schemas.openxmlformats.org/drawingml/2006/main">
                  <a:graphicData uri="http://schemas.microsoft.com/office/word/2010/wordprocessingGroup">
                    <wpg:wgp>
                      <wpg:cNvGrpSpPr/>
                      <wpg:grpSpPr>
                        <a:xfrm>
                          <a:off x="0" y="0"/>
                          <a:ext cx="448945" cy="1207770"/>
                          <a:chOff x="11203" y="-2033"/>
                          <a:chExt cx="707" cy="1902"/>
                        </a:xfrm>
                      </wpg:grpSpPr>
                      <wps:wsp>
                        <wps:cNvPr id="885" name="任意多边形 15"/>
                        <wps:cNvSpPr/>
                        <wps:spPr>
                          <a:xfrm>
                            <a:off x="11202" y="-2034"/>
                            <a:ext cx="707" cy="541"/>
                          </a:xfrm>
                          <a:custGeom>
                            <a:avLst/>
                            <a:gdLst/>
                            <a:ahLst/>
                            <a:cxnLst/>
                            <a:pathLst>
                              <a:path w="707" h="541">
                                <a:moveTo>
                                  <a:pt x="706" y="452"/>
                                </a:moveTo>
                                <a:lnTo>
                                  <a:pt x="0" y="452"/>
                                </a:lnTo>
                                <a:lnTo>
                                  <a:pt x="0" y="540"/>
                                </a:lnTo>
                                <a:lnTo>
                                  <a:pt x="706" y="540"/>
                                </a:lnTo>
                                <a:lnTo>
                                  <a:pt x="706" y="452"/>
                                </a:lnTo>
                                <a:moveTo>
                                  <a:pt x="706" y="0"/>
                                </a:moveTo>
                                <a:lnTo>
                                  <a:pt x="0" y="0"/>
                                </a:lnTo>
                                <a:lnTo>
                                  <a:pt x="0" y="92"/>
                                </a:lnTo>
                                <a:lnTo>
                                  <a:pt x="706" y="92"/>
                                </a:lnTo>
                                <a:lnTo>
                                  <a:pt x="706" y="0"/>
                                </a:lnTo>
                              </a:path>
                            </a:pathLst>
                          </a:custGeom>
                          <a:solidFill>
                            <a:srgbClr val="005486"/>
                          </a:solidFill>
                          <a:ln>
                            <a:noFill/>
                          </a:ln>
                        </wps:spPr>
                        <wps:bodyPr upright="1"/>
                      </wps:wsp>
                      <wps:wsp>
                        <wps:cNvPr id="886" name="矩形 16"/>
                        <wps:cNvSpPr/>
                        <wps:spPr>
                          <a:xfrm>
                            <a:off x="11202" y="-1942"/>
                            <a:ext cx="707" cy="360"/>
                          </a:xfrm>
                          <a:prstGeom prst="rect">
                            <a:avLst/>
                          </a:prstGeom>
                          <a:solidFill>
                            <a:srgbClr val="005486"/>
                          </a:solidFill>
                          <a:ln>
                            <a:noFill/>
                          </a:ln>
                        </wps:spPr>
                        <wps:bodyPr upright="1"/>
                      </wps:wsp>
                      <wps:wsp>
                        <wps:cNvPr id="887" name="任意多边形 17"/>
                        <wps:cNvSpPr/>
                        <wps:spPr>
                          <a:xfrm>
                            <a:off x="11202" y="-1479"/>
                            <a:ext cx="707" cy="1347"/>
                          </a:xfrm>
                          <a:custGeom>
                            <a:avLst/>
                            <a:gdLst/>
                            <a:ahLst/>
                            <a:cxnLst/>
                            <a:pathLst>
                              <a:path w="707" h="1347">
                                <a:moveTo>
                                  <a:pt x="706" y="0"/>
                                </a:moveTo>
                                <a:lnTo>
                                  <a:pt x="0" y="0"/>
                                </a:lnTo>
                                <a:lnTo>
                                  <a:pt x="0" y="434"/>
                                </a:lnTo>
                                <a:lnTo>
                                  <a:pt x="0" y="914"/>
                                </a:lnTo>
                                <a:lnTo>
                                  <a:pt x="0" y="1346"/>
                                </a:lnTo>
                                <a:lnTo>
                                  <a:pt x="706" y="1346"/>
                                </a:lnTo>
                                <a:lnTo>
                                  <a:pt x="706" y="914"/>
                                </a:lnTo>
                                <a:lnTo>
                                  <a:pt x="706" y="434"/>
                                </a:lnTo>
                                <a:lnTo>
                                  <a:pt x="706" y="0"/>
                                </a:lnTo>
                              </a:path>
                            </a:pathLst>
                          </a:custGeom>
                          <a:solidFill>
                            <a:srgbClr val="CC0000"/>
                          </a:solidFill>
                          <a:ln>
                            <a:noFill/>
                          </a:ln>
                        </wps:spPr>
                        <wps:bodyPr upright="1"/>
                      </wps:wsp>
                      <wps:wsp>
                        <wps:cNvPr id="888" name="直线 18"/>
                        <wps:cNvSpPr/>
                        <wps:spPr>
                          <a:xfrm>
                            <a:off x="11203" y="-1485"/>
                            <a:ext cx="706" cy="0"/>
                          </a:xfrm>
                          <a:prstGeom prst="line">
                            <a:avLst/>
                          </a:prstGeom>
                          <a:ln w="9144" cap="flat" cmpd="sng">
                            <a:solidFill>
                              <a:srgbClr val="CC0000"/>
                            </a:solidFill>
                            <a:prstDash val="solid"/>
                            <a:headEnd type="none" w="med" len="med"/>
                            <a:tailEnd type="none" w="med" len="med"/>
                          </a:ln>
                        </wps:spPr>
                        <wps:bodyPr upright="1"/>
                      </wps:wsp>
                    </wpg:wgp>
                  </a:graphicData>
                </a:graphic>
              </wp:anchor>
            </w:drawing>
          </mc:Choice>
          <mc:Fallback>
            <w:pict>
              <v:group id="组合 14" o:spid="_x0000_s1026" o:spt="203" style="position:absolute;left:0pt;margin-left:560.1pt;margin-top:-101.65pt;height:95.1pt;width:35.35pt;mso-position-horizontal-relative:page;z-index:251663360;mso-width-relative:page;mso-height-relative:page;" coordorigin="11203,-2033" coordsize="707,1902" o:gfxdata="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DNmKwq2wAAAA4B&#10;AAAPAAAAAAAAAAEAIAAAACIAAABkcnMvZG93bnJldi54bWxQSwECFAAUAAAACACHTuJARLS3h+AD&#10;AAA3DQAADgAAAAAAAAABACAAAAAqAQAAZHJzL2Uyb0RvYy54bWxQSwUGAAAAAAYABgBZAQAAfAcA&#10;AAAA&#10;">
                <o:lock v:ext="edit" aspectratio="f"/>
                <v:shape id="任意多边形 15" o:spid="_x0000_s1026" o:spt="100" style="position:absolute;left:11202;top:-2034;height:541;width:707;" fillcolor="#005486" filled="t" stroked="f" coordsize="707,541" o:gfxdata="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WD74A&#10;AADcAAAADwAAAAAAAAABACAAAAAiAAAAZHJzL2Rvd25yZXYueG1sUEsBAhQAFAAAAAgAh07iQDMv&#10;BZ47AAAAOQAAABAAAAAAAAAAAQAgAAAADQEAAGRycy9zaGFwZXhtbC54bWxQSwUGAAAAAAYABgBb&#10;AQAAtwMAAAAA&#10;" path="m706,452l0,452,0,540,706,540,706,452m706,0l0,0,0,92,706,92,706,0e">
                  <v:fill on="t" focussize="0,0"/>
                  <v:stroke on="f"/>
                  <v:imagedata o:title=""/>
                  <o:lock v:ext="edit" aspectratio="f"/>
                </v:shape>
                <v:rect id="矩形 16" o:spid="_x0000_s1026" o:spt="1" style="position:absolute;left:11202;top:-1942;height:360;width:707;" fillcolor="#005486" filled="t" stroked="f" coordsize="21600,21600" o:gfxdata="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0Mgy/&#10;AAAA3AAAAA8AAAAAAAAAAQAgAAAAIgAAAGRycy9kb3ducmV2LnhtbFBLAQIUABQAAAAIAIdO4kAz&#10;LwWeOwAAADkAAAAQAAAAAAAAAAEAIAAAAA4BAABkcnMvc2hhcGV4bWwueG1sUEsFBgAAAAAGAAYA&#10;WwEAALgDAAAAAA==&#10;">
                  <v:fill on="t" focussize="0,0"/>
                  <v:stroke on="f"/>
                  <v:imagedata o:title=""/>
                  <o:lock v:ext="edit" aspectratio="f"/>
                </v:rect>
                <v:shape id="任意多边形 17" o:spid="_x0000_s1026" o:spt="100" style="position:absolute;left:11202;top:-1479;height:1347;width:707;" fillcolor="#CC0000" filled="t" stroked="f" coordsize="707,1347" o:gfxdata="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XLly/&#10;AAAA3AAAAA8AAAAAAAAAAQAgAAAAIgAAAGRycy9kb3ducmV2LnhtbFBLAQIUABQAAAAIAIdO4kAz&#10;LwWeOwAAADkAAAAQAAAAAAAAAAEAIAAAAA4BAABkcnMvc2hhcGV4bWwueG1sUEsFBgAAAAAGAAYA&#10;WwEAALgDAAAAAA==&#10;" path="m706,0l0,0,0,434,0,914,0,1346,706,1346,706,914,706,434,706,0e">
                  <v:fill on="t" focussize="0,0"/>
                  <v:stroke on="f"/>
                  <v:imagedata o:title=""/>
                  <o:lock v:ext="edit" aspectratio="f"/>
                </v:shape>
                <v:line id="直线 18" o:spid="_x0000_s1026" o:spt="20" style="position:absolute;left:11203;top:-1485;height:0;width:706;" filled="f" stroked="t" coordsize="21600,21600" o:gfxdata="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r3zeugAAANwA&#10;AAAPAAAAAAAAAAEAIAAAACIAAABkcnMvZG93bnJldi54bWxQSwECFAAUAAAACACHTuJAMy8FnjsA&#10;AAA5AAAAEAAAAAAAAAABACAAAAAJAQAAZHJzL3NoYXBleG1sLnhtbFBLBQYAAAAABgAGAFsBAACz&#10;AwAAAAA=&#10;">
                  <v:fill on="f" focussize="0,0"/>
                  <v:stroke weight="0.72pt" color="#CC0000" joinstyle="round"/>
                  <v:imagedata o:title=""/>
                  <o:lock v:ext="edit" aspectratio="f"/>
                </v:line>
              </v:group>
            </w:pict>
          </mc:Fallback>
        </mc:AlternateContent>
      </w:r>
      <w:r>
        <mc:AlternateContent>
          <mc:Choice Requires="wps">
            <w:drawing>
              <wp:anchor distT="0" distB="0" distL="114300" distR="114300" simplePos="0" relativeHeight="251668480" behindDoc="0" locked="0" layoutInCell="1" allowOverlap="1">
                <wp:simplePos x="0" y="0"/>
                <wp:positionH relativeFrom="page">
                  <wp:posOffset>4862195</wp:posOffset>
                </wp:positionH>
                <wp:positionV relativeFrom="paragraph">
                  <wp:posOffset>-120015</wp:posOffset>
                </wp:positionV>
                <wp:extent cx="2161540" cy="2207895"/>
                <wp:effectExtent l="0" t="0" r="0" b="0"/>
                <wp:wrapNone/>
                <wp:docPr id="893" name="文本框 19"/>
                <wp:cNvGraphicFramePr/>
                <a:graphic xmlns:a="http://schemas.openxmlformats.org/drawingml/2006/main">
                  <a:graphicData uri="http://schemas.microsoft.com/office/word/2010/wordprocessingShape">
                    <wps:wsp>
                      <wps:cNvSpPr txBox="1"/>
                      <wps:spPr>
                        <a:xfrm>
                          <a:off x="0" y="0"/>
                          <a:ext cx="2161540" cy="2207895"/>
                        </a:xfrm>
                        <a:prstGeom prst="rect">
                          <a:avLst/>
                        </a:prstGeom>
                        <a:noFill/>
                        <a:ln>
                          <a:noFill/>
                        </a:ln>
                      </wps:spPr>
                      <wps:txbx>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3"/>
                              <w:gridCol w:w="2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613" w:type="dxa"/>
                                  <w:tcBorders>
                                    <w:top w:val="single" w:color="005486" w:sz="24" w:space="0"/>
                                  </w:tcBorders>
                                </w:tcPr>
                                <w:p>
                                  <w:pPr>
                                    <w:pStyle w:val="18"/>
                                    <w:spacing w:before="11"/>
                                    <w:jc w:val="left"/>
                                    <w:rPr>
                                      <w:sz w:val="27"/>
                                    </w:rPr>
                                  </w:pPr>
                                </w:p>
                                <w:p>
                                  <w:pPr>
                                    <w:pStyle w:val="18"/>
                                    <w:spacing w:line="278" w:lineRule="exact"/>
                                    <w:ind w:left="12"/>
                                    <w:jc w:val="left"/>
                                    <w:rPr>
                                      <w:rFonts w:hint="eastAsia" w:ascii="Microsoft JhengHei" w:eastAsia="Microsoft JhengHei"/>
                                      <w:b/>
                                      <w:sz w:val="16"/>
                                    </w:rPr>
                                  </w:pPr>
                                  <w:r>
                                    <w:rPr>
                                      <w:rFonts w:hint="eastAsia" w:ascii="Microsoft JhengHei" w:eastAsia="Microsoft JhengHei"/>
                                      <w:b/>
                                      <w:sz w:val="16"/>
                                    </w:rPr>
                                    <w:t>分析师</w:t>
                                  </w:r>
                                </w:p>
                              </w:tc>
                              <w:tc>
                                <w:tcPr>
                                  <w:tcW w:w="2790" w:type="dxa"/>
                                  <w:tcBorders>
                                    <w:top w:val="single" w:color="005486" w:sz="24" w:space="0"/>
                                  </w:tcBorders>
                                </w:tcPr>
                                <w:p>
                                  <w:pPr>
                                    <w:pStyle w:val="18"/>
                                    <w:spacing w:before="11"/>
                                    <w:jc w:val="left"/>
                                    <w:rPr>
                                      <w:sz w:val="27"/>
                                    </w:rPr>
                                  </w:pPr>
                                </w:p>
                                <w:p>
                                  <w:pPr>
                                    <w:pStyle w:val="18"/>
                                    <w:spacing w:line="278" w:lineRule="exact"/>
                                    <w:ind w:left="119"/>
                                    <w:jc w:val="left"/>
                                    <w:rPr>
                                      <w:rFonts w:hint="eastAsia" w:ascii="Microsoft JhengHei" w:eastAsia="Microsoft JhengHei"/>
                                      <w:b/>
                                      <w:sz w:val="16"/>
                                    </w:rPr>
                                  </w:pPr>
                                  <w:r>
                                    <w:rPr>
                                      <w:rFonts w:hint="eastAsia" w:ascii="Microsoft JhengHei" w:eastAsia="Microsoft JhengHei"/>
                                      <w:b/>
                                      <w:sz w:val="16"/>
                                    </w:rPr>
                                    <w:t>覃川桃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613" w:type="dxa"/>
                                </w:tcPr>
                                <w:p>
                                  <w:pPr>
                                    <w:pStyle w:val="18"/>
                                    <w:spacing w:before="12"/>
                                    <w:jc w:val="left"/>
                                    <w:rPr>
                                      <w:sz w:val="2"/>
                                    </w:rPr>
                                  </w:pPr>
                                </w:p>
                                <w:p>
                                  <w:pPr>
                                    <w:pStyle w:val="18"/>
                                    <w:spacing w:line="145" w:lineRule="exact"/>
                                    <w:ind w:left="366"/>
                                    <w:jc w:val="left"/>
                                    <w:rPr>
                                      <w:sz w:val="14"/>
                                    </w:rPr>
                                  </w:pPr>
                                  <w:r>
                                    <w:rPr>
                                      <w:position w:val="-2"/>
                                      <w:sz w:val="14"/>
                                    </w:rPr>
                                    <w:drawing>
                                      <wp:inline distT="0" distB="0" distL="0" distR="0">
                                        <wp:extent cx="105410" cy="9207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10" cstate="print"/>
                                                <a:stretch>
                                                  <a:fillRect/>
                                                </a:stretch>
                                              </pic:blipFill>
                                              <pic:spPr>
                                                <a:xfrm>
                                                  <a:off x="0" y="0"/>
                                                  <a:ext cx="105767" cy="92297"/>
                                                </a:xfrm>
                                                <a:prstGeom prst="rect">
                                                  <a:avLst/>
                                                </a:prstGeom>
                                              </pic:spPr>
                                            </pic:pic>
                                          </a:graphicData>
                                        </a:graphic>
                                      </wp:inline>
                                    </w:drawing>
                                  </w:r>
                                </w:p>
                              </w:tc>
                              <w:tc>
                                <w:tcPr>
                                  <w:tcW w:w="2790" w:type="dxa"/>
                                </w:tcPr>
                                <w:p>
                                  <w:pPr>
                                    <w:pStyle w:val="18"/>
                                    <w:spacing w:before="31"/>
                                    <w:ind w:left="119"/>
                                    <w:jc w:val="left"/>
                                    <w:rPr>
                                      <w:rFonts w:ascii="Arial"/>
                                      <w:sz w:val="16"/>
                                    </w:rPr>
                                  </w:pPr>
                                  <w:r>
                                    <w:rPr>
                                      <w:rFonts w:ascii="Arial"/>
                                      <w:sz w:val="16"/>
                                    </w:rPr>
                                    <w:t>021-68751782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9" w:hRule="atLeast"/>
                              </w:trPr>
                              <w:tc>
                                <w:tcPr>
                                  <w:tcW w:w="613" w:type="dxa"/>
                                </w:tcPr>
                                <w:p>
                                  <w:pPr>
                                    <w:pStyle w:val="18"/>
                                    <w:spacing w:before="5"/>
                                    <w:jc w:val="left"/>
                                    <w:rPr>
                                      <w:sz w:val="4"/>
                                    </w:rPr>
                                  </w:pPr>
                                </w:p>
                                <w:p>
                                  <w:pPr>
                                    <w:pStyle w:val="18"/>
                                    <w:spacing w:line="137" w:lineRule="exact"/>
                                    <w:ind w:left="349"/>
                                    <w:jc w:val="left"/>
                                    <w:rPr>
                                      <w:sz w:val="13"/>
                                    </w:rPr>
                                  </w:pPr>
                                  <w:r>
                                    <w:rPr>
                                      <w:position w:val="-2"/>
                                      <w:sz w:val="13"/>
                                    </w:rPr>
                                    <w:drawing>
                                      <wp:inline distT="0" distB="0" distL="0" distR="0">
                                        <wp:extent cx="115570" cy="86995"/>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1" cstate="print"/>
                                                <a:stretch>
                                                  <a:fillRect/>
                                                </a:stretch>
                                              </pic:blipFill>
                                              <pic:spPr>
                                                <a:xfrm>
                                                  <a:off x="0" y="0"/>
                                                  <a:ext cx="115902" cy="87439"/>
                                                </a:xfrm>
                                                <a:prstGeom prst="rect">
                                                  <a:avLst/>
                                                </a:prstGeom>
                                              </pic:spPr>
                                            </pic:pic>
                                          </a:graphicData>
                                        </a:graphic>
                                      </wp:inline>
                                    </w:drawing>
                                  </w:r>
                                </w:p>
                              </w:tc>
                              <w:tc>
                                <w:tcPr>
                                  <w:tcW w:w="2790" w:type="dxa"/>
                                </w:tcPr>
                                <w:p>
                                  <w:pPr>
                                    <w:pStyle w:val="18"/>
                                    <w:spacing w:before="47"/>
                                    <w:ind w:left="119"/>
                                    <w:jc w:val="left"/>
                                    <w:rPr>
                                      <w:rFonts w:ascii="Arial"/>
                                      <w:sz w:val="16"/>
                                    </w:rPr>
                                  </w:pPr>
                                  <w:r>
                                    <w:fldChar w:fldCharType="begin"/>
                                  </w:r>
                                  <w:r>
                                    <w:instrText xml:space="preserve"> HYPERLINK "mailto:qinct@cjsc.com" \h </w:instrText>
                                  </w:r>
                                  <w:r>
                                    <w:fldChar w:fldCharType="separate"/>
                                  </w:r>
                                  <w:r>
                                    <w:rPr>
                                      <w:rFonts w:ascii="Arial"/>
                                      <w:sz w:val="16"/>
                                    </w:rPr>
                                    <w:t>qinct@cjsc.com</w:t>
                                  </w:r>
                                  <w:r>
                                    <w:rPr>
                                      <w:rFonts w:ascii="Arial"/>
                                      <w:sz w:val="16"/>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9" w:hRule="atLeast"/>
                              </w:trPr>
                              <w:tc>
                                <w:tcPr>
                                  <w:tcW w:w="613" w:type="dxa"/>
                                </w:tcPr>
                                <w:p>
                                  <w:pPr>
                                    <w:pStyle w:val="18"/>
                                    <w:jc w:val="left"/>
                                    <w:rPr>
                                      <w:rFonts w:ascii="Times New Roman"/>
                                      <w:sz w:val="16"/>
                                    </w:rPr>
                                  </w:pPr>
                                </w:p>
                              </w:tc>
                              <w:tc>
                                <w:tcPr>
                                  <w:tcW w:w="2790" w:type="dxa"/>
                                </w:tcPr>
                                <w:p>
                                  <w:pPr>
                                    <w:pStyle w:val="18"/>
                                    <w:spacing w:before="50"/>
                                    <w:ind w:left="119"/>
                                    <w:jc w:val="left"/>
                                    <w:rPr>
                                      <w:rFonts w:ascii="Arial" w:eastAsia="Arial"/>
                                      <w:sz w:val="16"/>
                                    </w:rPr>
                                  </w:pPr>
                                  <w:r>
                                    <w:rPr>
                                      <w:sz w:val="16"/>
                                    </w:rPr>
                                    <w:t>执业证书编号：</w:t>
                                  </w:r>
                                  <w:r>
                                    <w:rPr>
                                      <w:rFonts w:ascii="Arial" w:eastAsia="Arial"/>
                                      <w:sz w:val="16"/>
                                    </w:rPr>
                                    <w:t>S0490513030001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613" w:type="dxa"/>
                                </w:tcPr>
                                <w:p>
                                  <w:pPr>
                                    <w:pStyle w:val="18"/>
                                    <w:spacing w:line="277" w:lineRule="exact"/>
                                    <w:ind w:left="12"/>
                                    <w:jc w:val="left"/>
                                    <w:rPr>
                                      <w:rFonts w:hint="eastAsia" w:ascii="Microsoft JhengHei" w:eastAsia="Microsoft JhengHei"/>
                                      <w:b/>
                                      <w:sz w:val="16"/>
                                    </w:rPr>
                                  </w:pPr>
                                  <w:r>
                                    <w:rPr>
                                      <w:rFonts w:hint="eastAsia" w:ascii="Microsoft JhengHei" w:eastAsia="Microsoft JhengHei"/>
                                      <w:b/>
                                      <w:sz w:val="16"/>
                                    </w:rPr>
                                    <w:t>联系人</w:t>
                                  </w:r>
                                </w:p>
                              </w:tc>
                              <w:tc>
                                <w:tcPr>
                                  <w:tcW w:w="2790" w:type="dxa"/>
                                </w:tcPr>
                                <w:p>
                                  <w:pPr>
                                    <w:pStyle w:val="18"/>
                                    <w:spacing w:line="277" w:lineRule="exact"/>
                                    <w:ind w:left="119"/>
                                    <w:jc w:val="left"/>
                                    <w:rPr>
                                      <w:rFonts w:hint="eastAsia" w:ascii="Microsoft JhengHei" w:eastAsia="Microsoft JhengHei"/>
                                      <w:b/>
                                      <w:sz w:val="16"/>
                                    </w:rPr>
                                  </w:pPr>
                                  <w:r>
                                    <w:rPr>
                                      <w:rFonts w:hint="eastAsia" w:ascii="Microsoft JhengHei" w:eastAsia="Microsoft JhengHei"/>
                                      <w:b/>
                                      <w:sz w:val="16"/>
                                    </w:rPr>
                                    <w:t>林志朋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613" w:type="dxa"/>
                                </w:tcPr>
                                <w:p>
                                  <w:pPr>
                                    <w:pStyle w:val="18"/>
                                    <w:spacing w:before="11"/>
                                    <w:jc w:val="left"/>
                                    <w:rPr>
                                      <w:sz w:val="2"/>
                                    </w:rPr>
                                  </w:pPr>
                                </w:p>
                                <w:p>
                                  <w:pPr>
                                    <w:pStyle w:val="18"/>
                                    <w:spacing w:line="142" w:lineRule="exact"/>
                                    <w:ind w:left="366"/>
                                    <w:jc w:val="left"/>
                                    <w:rPr>
                                      <w:sz w:val="14"/>
                                    </w:rPr>
                                  </w:pPr>
                                  <w:r>
                                    <w:rPr>
                                      <w:position w:val="-2"/>
                                      <w:sz w:val="14"/>
                                    </w:rPr>
                                    <w:drawing>
                                      <wp:inline distT="0" distB="0" distL="0" distR="0">
                                        <wp:extent cx="104140" cy="9017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2" cstate="print"/>
                                                <a:stretch>
                                                  <a:fillRect/>
                                                </a:stretch>
                                              </pic:blipFill>
                                              <pic:spPr>
                                                <a:xfrm>
                                                  <a:off x="0" y="0"/>
                                                  <a:ext cx="104390" cy="90487"/>
                                                </a:xfrm>
                                                <a:prstGeom prst="rect">
                                                  <a:avLst/>
                                                </a:prstGeom>
                                              </pic:spPr>
                                            </pic:pic>
                                          </a:graphicData>
                                        </a:graphic>
                                      </wp:inline>
                                    </w:drawing>
                                  </w:r>
                                </w:p>
                              </w:tc>
                              <w:tc>
                                <w:tcPr>
                                  <w:tcW w:w="2790" w:type="dxa"/>
                                </w:tcPr>
                                <w:p>
                                  <w:pPr>
                                    <w:pStyle w:val="18"/>
                                    <w:spacing w:before="31"/>
                                    <w:ind w:left="119"/>
                                    <w:jc w:val="left"/>
                                    <w:rPr>
                                      <w:rFonts w:ascii="Arial"/>
                                      <w:sz w:val="16"/>
                                    </w:rPr>
                                  </w:pPr>
                                  <w:r>
                                    <w:rPr>
                                      <w:rFonts w:ascii="Arial"/>
                                      <w:sz w:val="16"/>
                                    </w:rPr>
                                    <w:t>021-68751787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1" w:hRule="atLeast"/>
                              </w:trPr>
                              <w:tc>
                                <w:tcPr>
                                  <w:tcW w:w="613" w:type="dxa"/>
                                </w:tcPr>
                                <w:p>
                                  <w:pPr>
                                    <w:pStyle w:val="18"/>
                                    <w:spacing w:before="5"/>
                                    <w:jc w:val="left"/>
                                    <w:rPr>
                                      <w:sz w:val="4"/>
                                    </w:rPr>
                                  </w:pPr>
                                </w:p>
                                <w:p>
                                  <w:pPr>
                                    <w:pStyle w:val="18"/>
                                    <w:spacing w:line="137" w:lineRule="exact"/>
                                    <w:ind w:left="349"/>
                                    <w:jc w:val="left"/>
                                    <w:rPr>
                                      <w:sz w:val="13"/>
                                    </w:rPr>
                                  </w:pPr>
                                  <w:r>
                                    <w:rPr>
                                      <w:position w:val="-2"/>
                                      <w:sz w:val="13"/>
                                    </w:rPr>
                                    <w:drawing>
                                      <wp:inline distT="0" distB="0" distL="0" distR="0">
                                        <wp:extent cx="115570" cy="8699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115903" cy="87439"/>
                                                </a:xfrm>
                                                <a:prstGeom prst="rect">
                                                  <a:avLst/>
                                                </a:prstGeom>
                                              </pic:spPr>
                                            </pic:pic>
                                          </a:graphicData>
                                        </a:graphic>
                                      </wp:inline>
                                    </w:drawing>
                                  </w:r>
                                </w:p>
                              </w:tc>
                              <w:tc>
                                <w:tcPr>
                                  <w:tcW w:w="2790" w:type="dxa"/>
                                </w:tcPr>
                                <w:p>
                                  <w:pPr>
                                    <w:pStyle w:val="18"/>
                                    <w:spacing w:before="47"/>
                                    <w:ind w:left="119"/>
                                    <w:jc w:val="left"/>
                                    <w:rPr>
                                      <w:rFonts w:ascii="Arial"/>
                                      <w:sz w:val="16"/>
                                    </w:rPr>
                                  </w:pPr>
                                  <w:r>
                                    <w:fldChar w:fldCharType="begin"/>
                                  </w:r>
                                  <w:r>
                                    <w:instrText xml:space="preserve"> HYPERLINK "mailto:linzp@cjsc.com" \h </w:instrText>
                                  </w:r>
                                  <w:r>
                                    <w:fldChar w:fldCharType="separate"/>
                                  </w:r>
                                  <w:r>
                                    <w:rPr>
                                      <w:rFonts w:ascii="Arial"/>
                                      <w:sz w:val="16"/>
                                    </w:rPr>
                                    <w:t>linzp@cjsc.com</w:t>
                                  </w:r>
                                  <w:r>
                                    <w:rPr>
                                      <w:rFonts w:ascii="Arial"/>
                                      <w:sz w:val="16"/>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613" w:type="dxa"/>
                                </w:tcPr>
                                <w:p>
                                  <w:pPr>
                                    <w:pStyle w:val="18"/>
                                    <w:spacing w:before="139" w:line="272" w:lineRule="exact"/>
                                    <w:ind w:left="12"/>
                                    <w:jc w:val="left"/>
                                    <w:rPr>
                                      <w:rFonts w:hint="eastAsia" w:ascii="Microsoft JhengHei" w:eastAsia="Microsoft JhengHei"/>
                                      <w:b/>
                                      <w:sz w:val="16"/>
                                    </w:rPr>
                                  </w:pPr>
                                  <w:r>
                                    <w:rPr>
                                      <w:rFonts w:hint="eastAsia" w:ascii="Microsoft JhengHei" w:eastAsia="Microsoft JhengHei"/>
                                      <w:b/>
                                      <w:sz w:val="16"/>
                                    </w:rPr>
                                    <w:t>联系人</w:t>
                                  </w:r>
                                </w:p>
                              </w:tc>
                              <w:tc>
                                <w:tcPr>
                                  <w:tcW w:w="2790" w:type="dxa"/>
                                </w:tcPr>
                                <w:p>
                                  <w:pPr>
                                    <w:pStyle w:val="18"/>
                                    <w:spacing w:before="139" w:line="272" w:lineRule="exact"/>
                                    <w:ind w:left="119"/>
                                    <w:jc w:val="left"/>
                                    <w:rPr>
                                      <w:rFonts w:hint="eastAsia" w:ascii="Microsoft JhengHei" w:eastAsia="Microsoft JhengHei"/>
                                      <w:b/>
                                      <w:sz w:val="16"/>
                                    </w:rPr>
                                  </w:pPr>
                                  <w:r>
                                    <w:rPr>
                                      <w:rFonts w:hint="eastAsia" w:ascii="Microsoft JhengHei" w:eastAsia="Microsoft JhengHei"/>
                                      <w:b/>
                                      <w:sz w:val="16"/>
                                    </w:rPr>
                                    <w:t>杨靖凤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613" w:type="dxa"/>
                                </w:tcPr>
                                <w:p>
                                  <w:pPr>
                                    <w:pStyle w:val="18"/>
                                    <w:spacing w:before="6"/>
                                    <w:jc w:val="left"/>
                                    <w:rPr>
                                      <w:sz w:val="4"/>
                                    </w:rPr>
                                  </w:pPr>
                                </w:p>
                                <w:p>
                                  <w:pPr>
                                    <w:pStyle w:val="18"/>
                                    <w:spacing w:line="144" w:lineRule="exact"/>
                                    <w:ind w:left="366"/>
                                    <w:jc w:val="left"/>
                                    <w:rPr>
                                      <w:sz w:val="14"/>
                                    </w:rPr>
                                  </w:pPr>
                                  <w:r>
                                    <w:rPr>
                                      <w:position w:val="-2"/>
                                      <w:sz w:val="14"/>
                                    </w:rPr>
                                    <w:drawing>
                                      <wp:inline distT="0" distB="0" distL="0" distR="0">
                                        <wp:extent cx="104775" cy="9080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13" cstate="print"/>
                                                <a:stretch>
                                                  <a:fillRect/>
                                                </a:stretch>
                                              </pic:blipFill>
                                              <pic:spPr>
                                                <a:xfrm>
                                                  <a:off x="0" y="0"/>
                                                  <a:ext cx="104785" cy="91439"/>
                                                </a:xfrm>
                                                <a:prstGeom prst="rect">
                                                  <a:avLst/>
                                                </a:prstGeom>
                                              </pic:spPr>
                                            </pic:pic>
                                          </a:graphicData>
                                        </a:graphic>
                                      </wp:inline>
                                    </w:drawing>
                                  </w:r>
                                </w:p>
                              </w:tc>
                              <w:tc>
                                <w:tcPr>
                                  <w:tcW w:w="2790" w:type="dxa"/>
                                </w:tcPr>
                                <w:p>
                                  <w:pPr>
                                    <w:pStyle w:val="18"/>
                                    <w:spacing w:before="41"/>
                                    <w:ind w:left="119"/>
                                    <w:jc w:val="left"/>
                                    <w:rPr>
                                      <w:rFonts w:ascii="Arial" w:eastAsia="Arial"/>
                                      <w:sz w:val="16"/>
                                    </w:rPr>
                                  </w:pPr>
                                  <w:r>
                                    <w:rPr>
                                      <w:sz w:val="16"/>
                                    </w:rPr>
                                    <w:t>（</w:t>
                                  </w:r>
                                  <w:r>
                                    <w:rPr>
                                      <w:rFonts w:ascii="Arial" w:eastAsia="Arial"/>
                                      <w:sz w:val="16"/>
                                    </w:rPr>
                                    <w:t>8621</w:t>
                                  </w:r>
                                  <w:r>
                                    <w:rPr>
                                      <w:sz w:val="16"/>
                                    </w:rPr>
                                    <w:t>）</w:t>
                                  </w:r>
                                  <w:r>
                                    <w:rPr>
                                      <w:rFonts w:ascii="Arial" w:eastAsia="Arial"/>
                                      <w:sz w:val="16"/>
                                    </w:rPr>
                                    <w:t>68751636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3" w:hRule="atLeast"/>
                              </w:trPr>
                              <w:tc>
                                <w:tcPr>
                                  <w:tcW w:w="613" w:type="dxa"/>
                                </w:tcPr>
                                <w:p>
                                  <w:pPr>
                                    <w:pStyle w:val="18"/>
                                    <w:spacing w:before="9"/>
                                    <w:jc w:val="left"/>
                                    <w:rPr>
                                      <w:sz w:val="3"/>
                                    </w:rPr>
                                  </w:pPr>
                                </w:p>
                                <w:p>
                                  <w:pPr>
                                    <w:pStyle w:val="18"/>
                                    <w:spacing w:line="137" w:lineRule="exact"/>
                                    <w:ind w:left="349"/>
                                    <w:jc w:val="left"/>
                                    <w:rPr>
                                      <w:sz w:val="13"/>
                                    </w:rPr>
                                  </w:pPr>
                                  <w:r>
                                    <w:rPr>
                                      <w:position w:val="-2"/>
                                      <w:sz w:val="13"/>
                                    </w:rPr>
                                    <w:drawing>
                                      <wp:inline distT="0" distB="0" distL="0" distR="0">
                                        <wp:extent cx="115570" cy="86995"/>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11" cstate="print"/>
                                                <a:stretch>
                                                  <a:fillRect/>
                                                </a:stretch>
                                              </pic:blipFill>
                                              <pic:spPr>
                                                <a:xfrm>
                                                  <a:off x="0" y="0"/>
                                                  <a:ext cx="115903" cy="87439"/>
                                                </a:xfrm>
                                                <a:prstGeom prst="rect">
                                                  <a:avLst/>
                                                </a:prstGeom>
                                              </pic:spPr>
                                            </pic:pic>
                                          </a:graphicData>
                                        </a:graphic>
                                      </wp:inline>
                                    </w:drawing>
                                  </w:r>
                                </w:p>
                              </w:tc>
                              <w:tc>
                                <w:tcPr>
                                  <w:tcW w:w="2790" w:type="dxa"/>
                                </w:tcPr>
                                <w:p>
                                  <w:pPr>
                                    <w:pStyle w:val="18"/>
                                    <w:spacing w:before="39" w:line="164" w:lineRule="exact"/>
                                    <w:ind w:left="119"/>
                                    <w:jc w:val="left"/>
                                    <w:rPr>
                                      <w:rFonts w:ascii="Arial"/>
                                      <w:sz w:val="16"/>
                                    </w:rPr>
                                  </w:pPr>
                                  <w:r>
                                    <w:fldChar w:fldCharType="begin"/>
                                  </w:r>
                                  <w:r>
                                    <w:instrText xml:space="preserve"> HYPERLINK "mailto:yangjf@cjsc.com.cn" \h </w:instrText>
                                  </w:r>
                                  <w:r>
                                    <w:fldChar w:fldCharType="separate"/>
                                  </w:r>
                                  <w:r>
                                    <w:rPr>
                                      <w:rFonts w:ascii="Arial"/>
                                      <w:sz w:val="16"/>
                                    </w:rPr>
                                    <w:t>yangjf@cjsc.com.cn</w:t>
                                  </w:r>
                                  <w:r>
                                    <w:rPr>
                                      <w:rFonts w:ascii="Arial"/>
                                      <w:sz w:val="16"/>
                                    </w:rPr>
                                    <w:fldChar w:fldCharType="end"/>
                                  </w:r>
                                </w:p>
                              </w:tc>
                            </w:tr>
                          </w:tbl>
                          <w:p>
                            <w:pPr>
                              <w:pStyle w:val="11"/>
                            </w:pPr>
                          </w:p>
                        </w:txbxContent>
                      </wps:txbx>
                      <wps:bodyPr lIns="0" tIns="0" rIns="0" bIns="0" upright="1"/>
                    </wps:wsp>
                  </a:graphicData>
                </a:graphic>
              </wp:anchor>
            </w:drawing>
          </mc:Choice>
          <mc:Fallback>
            <w:pict>
              <v:shape id="文本框 19" o:spid="_x0000_s1026" o:spt="202" type="#_x0000_t202" style="position:absolute;left:0pt;margin-left:382.85pt;margin-top:-9.45pt;height:173.85pt;width:170.2pt;mso-position-horizontal-relative:page;z-index:251668480;mso-width-relative:page;mso-height-relative:page;" filled="f" stroked="f" coordsize="21600,21600" o:gfxdata="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HwfpitsAAAAMAQAADwAAAAAAAAABACAAAAAiAAAAZHJzL2Rvd25yZXYu&#10;eG1sUEsBAhQAFAAAAAgAh07iQO0vaB6/AQAAdgMAAA4AAAAAAAAAAQAgAAAAKgEAAGRycy9lMm9E&#10;b2MueG1sUEsFBgAAAAAGAAYAWQEAAFsFAAAAAA==&#10;">
                <v:fill on="f" focussize="0,0"/>
                <v:stroke on="f"/>
                <v:imagedata o:title=""/>
                <o:lock v:ext="edit" aspectratio="f"/>
                <v:textbox inset="0mm,0mm,0mm,0mm">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3"/>
                        <w:gridCol w:w="2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613" w:type="dxa"/>
                            <w:tcBorders>
                              <w:top w:val="single" w:color="005486" w:sz="24" w:space="0"/>
                            </w:tcBorders>
                          </w:tcPr>
                          <w:p>
                            <w:pPr>
                              <w:pStyle w:val="18"/>
                              <w:spacing w:before="11"/>
                              <w:jc w:val="left"/>
                              <w:rPr>
                                <w:sz w:val="27"/>
                              </w:rPr>
                            </w:pPr>
                          </w:p>
                          <w:p>
                            <w:pPr>
                              <w:pStyle w:val="18"/>
                              <w:spacing w:line="278" w:lineRule="exact"/>
                              <w:ind w:left="12"/>
                              <w:jc w:val="left"/>
                              <w:rPr>
                                <w:rFonts w:hint="eastAsia" w:ascii="Microsoft JhengHei" w:eastAsia="Microsoft JhengHei"/>
                                <w:b/>
                                <w:sz w:val="16"/>
                              </w:rPr>
                            </w:pPr>
                            <w:r>
                              <w:rPr>
                                <w:rFonts w:hint="eastAsia" w:ascii="Microsoft JhengHei" w:eastAsia="Microsoft JhengHei"/>
                                <w:b/>
                                <w:sz w:val="16"/>
                              </w:rPr>
                              <w:t>分析师</w:t>
                            </w:r>
                          </w:p>
                        </w:tc>
                        <w:tc>
                          <w:tcPr>
                            <w:tcW w:w="2790" w:type="dxa"/>
                            <w:tcBorders>
                              <w:top w:val="single" w:color="005486" w:sz="24" w:space="0"/>
                            </w:tcBorders>
                          </w:tcPr>
                          <w:p>
                            <w:pPr>
                              <w:pStyle w:val="18"/>
                              <w:spacing w:before="11"/>
                              <w:jc w:val="left"/>
                              <w:rPr>
                                <w:sz w:val="27"/>
                              </w:rPr>
                            </w:pPr>
                          </w:p>
                          <w:p>
                            <w:pPr>
                              <w:pStyle w:val="18"/>
                              <w:spacing w:line="278" w:lineRule="exact"/>
                              <w:ind w:left="119"/>
                              <w:jc w:val="left"/>
                              <w:rPr>
                                <w:rFonts w:hint="eastAsia" w:ascii="Microsoft JhengHei" w:eastAsia="Microsoft JhengHei"/>
                                <w:b/>
                                <w:sz w:val="16"/>
                              </w:rPr>
                            </w:pPr>
                            <w:r>
                              <w:rPr>
                                <w:rFonts w:hint="eastAsia" w:ascii="Microsoft JhengHei" w:eastAsia="Microsoft JhengHei"/>
                                <w:b/>
                                <w:sz w:val="16"/>
                              </w:rPr>
                              <w:t>覃川桃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613" w:type="dxa"/>
                          </w:tcPr>
                          <w:p>
                            <w:pPr>
                              <w:pStyle w:val="18"/>
                              <w:spacing w:before="12"/>
                              <w:jc w:val="left"/>
                              <w:rPr>
                                <w:sz w:val="2"/>
                              </w:rPr>
                            </w:pPr>
                          </w:p>
                          <w:p>
                            <w:pPr>
                              <w:pStyle w:val="18"/>
                              <w:spacing w:line="145" w:lineRule="exact"/>
                              <w:ind w:left="366"/>
                              <w:jc w:val="left"/>
                              <w:rPr>
                                <w:sz w:val="14"/>
                              </w:rPr>
                            </w:pPr>
                            <w:r>
                              <w:rPr>
                                <w:position w:val="-2"/>
                                <w:sz w:val="14"/>
                              </w:rPr>
                              <w:drawing>
                                <wp:inline distT="0" distB="0" distL="0" distR="0">
                                  <wp:extent cx="105410" cy="9207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10" cstate="print"/>
                                          <a:stretch>
                                            <a:fillRect/>
                                          </a:stretch>
                                        </pic:blipFill>
                                        <pic:spPr>
                                          <a:xfrm>
                                            <a:off x="0" y="0"/>
                                            <a:ext cx="105767" cy="92297"/>
                                          </a:xfrm>
                                          <a:prstGeom prst="rect">
                                            <a:avLst/>
                                          </a:prstGeom>
                                        </pic:spPr>
                                      </pic:pic>
                                    </a:graphicData>
                                  </a:graphic>
                                </wp:inline>
                              </w:drawing>
                            </w:r>
                          </w:p>
                        </w:tc>
                        <w:tc>
                          <w:tcPr>
                            <w:tcW w:w="2790" w:type="dxa"/>
                          </w:tcPr>
                          <w:p>
                            <w:pPr>
                              <w:pStyle w:val="18"/>
                              <w:spacing w:before="31"/>
                              <w:ind w:left="119"/>
                              <w:jc w:val="left"/>
                              <w:rPr>
                                <w:rFonts w:ascii="Arial"/>
                                <w:sz w:val="16"/>
                              </w:rPr>
                            </w:pPr>
                            <w:r>
                              <w:rPr>
                                <w:rFonts w:ascii="Arial"/>
                                <w:sz w:val="16"/>
                              </w:rPr>
                              <w:t>021-68751782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9" w:hRule="atLeast"/>
                        </w:trPr>
                        <w:tc>
                          <w:tcPr>
                            <w:tcW w:w="613" w:type="dxa"/>
                          </w:tcPr>
                          <w:p>
                            <w:pPr>
                              <w:pStyle w:val="18"/>
                              <w:spacing w:before="5"/>
                              <w:jc w:val="left"/>
                              <w:rPr>
                                <w:sz w:val="4"/>
                              </w:rPr>
                            </w:pPr>
                          </w:p>
                          <w:p>
                            <w:pPr>
                              <w:pStyle w:val="18"/>
                              <w:spacing w:line="137" w:lineRule="exact"/>
                              <w:ind w:left="349"/>
                              <w:jc w:val="left"/>
                              <w:rPr>
                                <w:sz w:val="13"/>
                              </w:rPr>
                            </w:pPr>
                            <w:r>
                              <w:rPr>
                                <w:position w:val="-2"/>
                                <w:sz w:val="13"/>
                              </w:rPr>
                              <w:drawing>
                                <wp:inline distT="0" distB="0" distL="0" distR="0">
                                  <wp:extent cx="115570" cy="86995"/>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1" cstate="print"/>
                                          <a:stretch>
                                            <a:fillRect/>
                                          </a:stretch>
                                        </pic:blipFill>
                                        <pic:spPr>
                                          <a:xfrm>
                                            <a:off x="0" y="0"/>
                                            <a:ext cx="115902" cy="87439"/>
                                          </a:xfrm>
                                          <a:prstGeom prst="rect">
                                            <a:avLst/>
                                          </a:prstGeom>
                                        </pic:spPr>
                                      </pic:pic>
                                    </a:graphicData>
                                  </a:graphic>
                                </wp:inline>
                              </w:drawing>
                            </w:r>
                          </w:p>
                        </w:tc>
                        <w:tc>
                          <w:tcPr>
                            <w:tcW w:w="2790" w:type="dxa"/>
                          </w:tcPr>
                          <w:p>
                            <w:pPr>
                              <w:pStyle w:val="18"/>
                              <w:spacing w:before="47"/>
                              <w:ind w:left="119"/>
                              <w:jc w:val="left"/>
                              <w:rPr>
                                <w:rFonts w:ascii="Arial"/>
                                <w:sz w:val="16"/>
                              </w:rPr>
                            </w:pPr>
                            <w:r>
                              <w:fldChar w:fldCharType="begin"/>
                            </w:r>
                            <w:r>
                              <w:instrText xml:space="preserve"> HYPERLINK "mailto:qinct@cjsc.com" \h </w:instrText>
                            </w:r>
                            <w:r>
                              <w:fldChar w:fldCharType="separate"/>
                            </w:r>
                            <w:r>
                              <w:rPr>
                                <w:rFonts w:ascii="Arial"/>
                                <w:sz w:val="16"/>
                              </w:rPr>
                              <w:t>qinct@cjsc.com</w:t>
                            </w:r>
                            <w:r>
                              <w:rPr>
                                <w:rFonts w:ascii="Arial"/>
                                <w:sz w:val="16"/>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9" w:hRule="atLeast"/>
                        </w:trPr>
                        <w:tc>
                          <w:tcPr>
                            <w:tcW w:w="613" w:type="dxa"/>
                          </w:tcPr>
                          <w:p>
                            <w:pPr>
                              <w:pStyle w:val="18"/>
                              <w:jc w:val="left"/>
                              <w:rPr>
                                <w:rFonts w:ascii="Times New Roman"/>
                                <w:sz w:val="16"/>
                              </w:rPr>
                            </w:pPr>
                          </w:p>
                        </w:tc>
                        <w:tc>
                          <w:tcPr>
                            <w:tcW w:w="2790" w:type="dxa"/>
                          </w:tcPr>
                          <w:p>
                            <w:pPr>
                              <w:pStyle w:val="18"/>
                              <w:spacing w:before="50"/>
                              <w:ind w:left="119"/>
                              <w:jc w:val="left"/>
                              <w:rPr>
                                <w:rFonts w:ascii="Arial" w:eastAsia="Arial"/>
                                <w:sz w:val="16"/>
                              </w:rPr>
                            </w:pPr>
                            <w:r>
                              <w:rPr>
                                <w:sz w:val="16"/>
                              </w:rPr>
                              <w:t>执业证书编号：</w:t>
                            </w:r>
                            <w:r>
                              <w:rPr>
                                <w:rFonts w:ascii="Arial" w:eastAsia="Arial"/>
                                <w:sz w:val="16"/>
                              </w:rPr>
                              <w:t>S0490513030001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613" w:type="dxa"/>
                          </w:tcPr>
                          <w:p>
                            <w:pPr>
                              <w:pStyle w:val="18"/>
                              <w:spacing w:line="277" w:lineRule="exact"/>
                              <w:ind w:left="12"/>
                              <w:jc w:val="left"/>
                              <w:rPr>
                                <w:rFonts w:hint="eastAsia" w:ascii="Microsoft JhengHei" w:eastAsia="Microsoft JhengHei"/>
                                <w:b/>
                                <w:sz w:val="16"/>
                              </w:rPr>
                            </w:pPr>
                            <w:r>
                              <w:rPr>
                                <w:rFonts w:hint="eastAsia" w:ascii="Microsoft JhengHei" w:eastAsia="Microsoft JhengHei"/>
                                <w:b/>
                                <w:sz w:val="16"/>
                              </w:rPr>
                              <w:t>联系人</w:t>
                            </w:r>
                          </w:p>
                        </w:tc>
                        <w:tc>
                          <w:tcPr>
                            <w:tcW w:w="2790" w:type="dxa"/>
                          </w:tcPr>
                          <w:p>
                            <w:pPr>
                              <w:pStyle w:val="18"/>
                              <w:spacing w:line="277" w:lineRule="exact"/>
                              <w:ind w:left="119"/>
                              <w:jc w:val="left"/>
                              <w:rPr>
                                <w:rFonts w:hint="eastAsia" w:ascii="Microsoft JhengHei" w:eastAsia="Microsoft JhengHei"/>
                                <w:b/>
                                <w:sz w:val="16"/>
                              </w:rPr>
                            </w:pPr>
                            <w:r>
                              <w:rPr>
                                <w:rFonts w:hint="eastAsia" w:ascii="Microsoft JhengHei" w:eastAsia="Microsoft JhengHei"/>
                                <w:b/>
                                <w:sz w:val="16"/>
                              </w:rPr>
                              <w:t>林志朋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613" w:type="dxa"/>
                          </w:tcPr>
                          <w:p>
                            <w:pPr>
                              <w:pStyle w:val="18"/>
                              <w:spacing w:before="11"/>
                              <w:jc w:val="left"/>
                              <w:rPr>
                                <w:sz w:val="2"/>
                              </w:rPr>
                            </w:pPr>
                          </w:p>
                          <w:p>
                            <w:pPr>
                              <w:pStyle w:val="18"/>
                              <w:spacing w:line="142" w:lineRule="exact"/>
                              <w:ind w:left="366"/>
                              <w:jc w:val="left"/>
                              <w:rPr>
                                <w:sz w:val="14"/>
                              </w:rPr>
                            </w:pPr>
                            <w:r>
                              <w:rPr>
                                <w:position w:val="-2"/>
                                <w:sz w:val="14"/>
                              </w:rPr>
                              <w:drawing>
                                <wp:inline distT="0" distB="0" distL="0" distR="0">
                                  <wp:extent cx="104140" cy="9017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2" cstate="print"/>
                                          <a:stretch>
                                            <a:fillRect/>
                                          </a:stretch>
                                        </pic:blipFill>
                                        <pic:spPr>
                                          <a:xfrm>
                                            <a:off x="0" y="0"/>
                                            <a:ext cx="104390" cy="90487"/>
                                          </a:xfrm>
                                          <a:prstGeom prst="rect">
                                            <a:avLst/>
                                          </a:prstGeom>
                                        </pic:spPr>
                                      </pic:pic>
                                    </a:graphicData>
                                  </a:graphic>
                                </wp:inline>
                              </w:drawing>
                            </w:r>
                          </w:p>
                        </w:tc>
                        <w:tc>
                          <w:tcPr>
                            <w:tcW w:w="2790" w:type="dxa"/>
                          </w:tcPr>
                          <w:p>
                            <w:pPr>
                              <w:pStyle w:val="18"/>
                              <w:spacing w:before="31"/>
                              <w:ind w:left="119"/>
                              <w:jc w:val="left"/>
                              <w:rPr>
                                <w:rFonts w:ascii="Arial"/>
                                <w:sz w:val="16"/>
                              </w:rPr>
                            </w:pPr>
                            <w:r>
                              <w:rPr>
                                <w:rFonts w:ascii="Arial"/>
                                <w:sz w:val="16"/>
                              </w:rPr>
                              <w:t>021-68751787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1" w:hRule="atLeast"/>
                        </w:trPr>
                        <w:tc>
                          <w:tcPr>
                            <w:tcW w:w="613" w:type="dxa"/>
                          </w:tcPr>
                          <w:p>
                            <w:pPr>
                              <w:pStyle w:val="18"/>
                              <w:spacing w:before="5"/>
                              <w:jc w:val="left"/>
                              <w:rPr>
                                <w:sz w:val="4"/>
                              </w:rPr>
                            </w:pPr>
                          </w:p>
                          <w:p>
                            <w:pPr>
                              <w:pStyle w:val="18"/>
                              <w:spacing w:line="137" w:lineRule="exact"/>
                              <w:ind w:left="349"/>
                              <w:jc w:val="left"/>
                              <w:rPr>
                                <w:sz w:val="13"/>
                              </w:rPr>
                            </w:pPr>
                            <w:r>
                              <w:rPr>
                                <w:position w:val="-2"/>
                                <w:sz w:val="13"/>
                              </w:rPr>
                              <w:drawing>
                                <wp:inline distT="0" distB="0" distL="0" distR="0">
                                  <wp:extent cx="115570" cy="8699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115903" cy="87439"/>
                                          </a:xfrm>
                                          <a:prstGeom prst="rect">
                                            <a:avLst/>
                                          </a:prstGeom>
                                        </pic:spPr>
                                      </pic:pic>
                                    </a:graphicData>
                                  </a:graphic>
                                </wp:inline>
                              </w:drawing>
                            </w:r>
                          </w:p>
                        </w:tc>
                        <w:tc>
                          <w:tcPr>
                            <w:tcW w:w="2790" w:type="dxa"/>
                          </w:tcPr>
                          <w:p>
                            <w:pPr>
                              <w:pStyle w:val="18"/>
                              <w:spacing w:before="47"/>
                              <w:ind w:left="119"/>
                              <w:jc w:val="left"/>
                              <w:rPr>
                                <w:rFonts w:ascii="Arial"/>
                                <w:sz w:val="16"/>
                              </w:rPr>
                            </w:pPr>
                            <w:r>
                              <w:fldChar w:fldCharType="begin"/>
                            </w:r>
                            <w:r>
                              <w:instrText xml:space="preserve"> HYPERLINK "mailto:linzp@cjsc.com" \h </w:instrText>
                            </w:r>
                            <w:r>
                              <w:fldChar w:fldCharType="separate"/>
                            </w:r>
                            <w:r>
                              <w:rPr>
                                <w:rFonts w:ascii="Arial"/>
                                <w:sz w:val="16"/>
                              </w:rPr>
                              <w:t>linzp@cjsc.com</w:t>
                            </w:r>
                            <w:r>
                              <w:rPr>
                                <w:rFonts w:ascii="Arial"/>
                                <w:sz w:val="16"/>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613" w:type="dxa"/>
                          </w:tcPr>
                          <w:p>
                            <w:pPr>
                              <w:pStyle w:val="18"/>
                              <w:spacing w:before="139" w:line="272" w:lineRule="exact"/>
                              <w:ind w:left="12"/>
                              <w:jc w:val="left"/>
                              <w:rPr>
                                <w:rFonts w:hint="eastAsia" w:ascii="Microsoft JhengHei" w:eastAsia="Microsoft JhengHei"/>
                                <w:b/>
                                <w:sz w:val="16"/>
                              </w:rPr>
                            </w:pPr>
                            <w:r>
                              <w:rPr>
                                <w:rFonts w:hint="eastAsia" w:ascii="Microsoft JhengHei" w:eastAsia="Microsoft JhengHei"/>
                                <w:b/>
                                <w:sz w:val="16"/>
                              </w:rPr>
                              <w:t>联系人</w:t>
                            </w:r>
                          </w:p>
                        </w:tc>
                        <w:tc>
                          <w:tcPr>
                            <w:tcW w:w="2790" w:type="dxa"/>
                          </w:tcPr>
                          <w:p>
                            <w:pPr>
                              <w:pStyle w:val="18"/>
                              <w:spacing w:before="139" w:line="272" w:lineRule="exact"/>
                              <w:ind w:left="119"/>
                              <w:jc w:val="left"/>
                              <w:rPr>
                                <w:rFonts w:hint="eastAsia" w:ascii="Microsoft JhengHei" w:eastAsia="Microsoft JhengHei"/>
                                <w:b/>
                                <w:sz w:val="16"/>
                              </w:rPr>
                            </w:pPr>
                            <w:r>
                              <w:rPr>
                                <w:rFonts w:hint="eastAsia" w:ascii="Microsoft JhengHei" w:eastAsia="Microsoft JhengHei"/>
                                <w:b/>
                                <w:sz w:val="16"/>
                              </w:rPr>
                              <w:t>杨靖凤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613" w:type="dxa"/>
                          </w:tcPr>
                          <w:p>
                            <w:pPr>
                              <w:pStyle w:val="18"/>
                              <w:spacing w:before="6"/>
                              <w:jc w:val="left"/>
                              <w:rPr>
                                <w:sz w:val="4"/>
                              </w:rPr>
                            </w:pPr>
                          </w:p>
                          <w:p>
                            <w:pPr>
                              <w:pStyle w:val="18"/>
                              <w:spacing w:line="144" w:lineRule="exact"/>
                              <w:ind w:left="366"/>
                              <w:jc w:val="left"/>
                              <w:rPr>
                                <w:sz w:val="14"/>
                              </w:rPr>
                            </w:pPr>
                            <w:r>
                              <w:rPr>
                                <w:position w:val="-2"/>
                                <w:sz w:val="14"/>
                              </w:rPr>
                              <w:drawing>
                                <wp:inline distT="0" distB="0" distL="0" distR="0">
                                  <wp:extent cx="104775" cy="9080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13" cstate="print"/>
                                          <a:stretch>
                                            <a:fillRect/>
                                          </a:stretch>
                                        </pic:blipFill>
                                        <pic:spPr>
                                          <a:xfrm>
                                            <a:off x="0" y="0"/>
                                            <a:ext cx="104785" cy="91439"/>
                                          </a:xfrm>
                                          <a:prstGeom prst="rect">
                                            <a:avLst/>
                                          </a:prstGeom>
                                        </pic:spPr>
                                      </pic:pic>
                                    </a:graphicData>
                                  </a:graphic>
                                </wp:inline>
                              </w:drawing>
                            </w:r>
                          </w:p>
                        </w:tc>
                        <w:tc>
                          <w:tcPr>
                            <w:tcW w:w="2790" w:type="dxa"/>
                          </w:tcPr>
                          <w:p>
                            <w:pPr>
                              <w:pStyle w:val="18"/>
                              <w:spacing w:before="41"/>
                              <w:ind w:left="119"/>
                              <w:jc w:val="left"/>
                              <w:rPr>
                                <w:rFonts w:ascii="Arial" w:eastAsia="Arial"/>
                                <w:sz w:val="16"/>
                              </w:rPr>
                            </w:pPr>
                            <w:r>
                              <w:rPr>
                                <w:sz w:val="16"/>
                              </w:rPr>
                              <w:t>（</w:t>
                            </w:r>
                            <w:r>
                              <w:rPr>
                                <w:rFonts w:ascii="Arial" w:eastAsia="Arial"/>
                                <w:sz w:val="16"/>
                              </w:rPr>
                              <w:t>8621</w:t>
                            </w:r>
                            <w:r>
                              <w:rPr>
                                <w:sz w:val="16"/>
                              </w:rPr>
                              <w:t>）</w:t>
                            </w:r>
                            <w:r>
                              <w:rPr>
                                <w:rFonts w:ascii="Arial" w:eastAsia="Arial"/>
                                <w:sz w:val="16"/>
                              </w:rPr>
                              <w:t>68751636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3" w:hRule="atLeast"/>
                        </w:trPr>
                        <w:tc>
                          <w:tcPr>
                            <w:tcW w:w="613" w:type="dxa"/>
                          </w:tcPr>
                          <w:p>
                            <w:pPr>
                              <w:pStyle w:val="18"/>
                              <w:spacing w:before="9"/>
                              <w:jc w:val="left"/>
                              <w:rPr>
                                <w:sz w:val="3"/>
                              </w:rPr>
                            </w:pPr>
                          </w:p>
                          <w:p>
                            <w:pPr>
                              <w:pStyle w:val="18"/>
                              <w:spacing w:line="137" w:lineRule="exact"/>
                              <w:ind w:left="349"/>
                              <w:jc w:val="left"/>
                              <w:rPr>
                                <w:sz w:val="13"/>
                              </w:rPr>
                            </w:pPr>
                            <w:r>
                              <w:rPr>
                                <w:position w:val="-2"/>
                                <w:sz w:val="13"/>
                              </w:rPr>
                              <w:drawing>
                                <wp:inline distT="0" distB="0" distL="0" distR="0">
                                  <wp:extent cx="115570" cy="86995"/>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11" cstate="print"/>
                                          <a:stretch>
                                            <a:fillRect/>
                                          </a:stretch>
                                        </pic:blipFill>
                                        <pic:spPr>
                                          <a:xfrm>
                                            <a:off x="0" y="0"/>
                                            <a:ext cx="115903" cy="87439"/>
                                          </a:xfrm>
                                          <a:prstGeom prst="rect">
                                            <a:avLst/>
                                          </a:prstGeom>
                                        </pic:spPr>
                                      </pic:pic>
                                    </a:graphicData>
                                  </a:graphic>
                                </wp:inline>
                              </w:drawing>
                            </w:r>
                          </w:p>
                        </w:tc>
                        <w:tc>
                          <w:tcPr>
                            <w:tcW w:w="2790" w:type="dxa"/>
                          </w:tcPr>
                          <w:p>
                            <w:pPr>
                              <w:pStyle w:val="18"/>
                              <w:spacing w:before="39" w:line="164" w:lineRule="exact"/>
                              <w:ind w:left="119"/>
                              <w:jc w:val="left"/>
                              <w:rPr>
                                <w:rFonts w:ascii="Arial"/>
                                <w:sz w:val="16"/>
                              </w:rPr>
                            </w:pPr>
                            <w:r>
                              <w:fldChar w:fldCharType="begin"/>
                            </w:r>
                            <w:r>
                              <w:instrText xml:space="preserve"> HYPERLINK "mailto:yangjf@cjsc.com.cn" \h </w:instrText>
                            </w:r>
                            <w:r>
                              <w:fldChar w:fldCharType="separate"/>
                            </w:r>
                            <w:r>
                              <w:rPr>
                                <w:rFonts w:ascii="Arial"/>
                                <w:sz w:val="16"/>
                              </w:rPr>
                              <w:t>yangjf@cjsc.com.cn</w:t>
                            </w:r>
                            <w:r>
                              <w:rPr>
                                <w:rFonts w:ascii="Arial"/>
                                <w:sz w:val="16"/>
                              </w:rPr>
                              <w:fldChar w:fldCharType="end"/>
                            </w:r>
                          </w:p>
                        </w:tc>
                      </w:tr>
                    </w:tbl>
                    <w:p>
                      <w:pPr>
                        <w:pStyle w:val="11"/>
                      </w:pPr>
                    </w:p>
                  </w:txbxContent>
                </v:textbox>
              </v:shape>
            </w:pict>
          </mc:Fallback>
        </mc:AlternateContent>
      </w:r>
      <w:r>
        <w:rPr>
          <w:color w:val="CC0000"/>
        </w:rPr>
        <w:t>报告要点</w:t>
      </w:r>
    </w:p>
    <w:p>
      <w:pPr>
        <w:pStyle w:val="8"/>
        <w:numPr>
          <w:ilvl w:val="0"/>
          <w:numId w:val="1"/>
        </w:numPr>
        <w:tabs>
          <w:tab w:val="left" w:pos="1272"/>
          <w:tab w:val="left" w:pos="1273"/>
        </w:tabs>
        <w:spacing w:before="147" w:after="0" w:line="240" w:lineRule="auto"/>
        <w:ind w:left="1272" w:right="0" w:hanging="421"/>
        <w:jc w:val="left"/>
      </w:pPr>
      <w:r>
        <w:rPr>
          <w:color w:val="CC0000"/>
          <w:spacing w:val="-3"/>
        </w:rPr>
        <w:t>股票在网络中的中心度至关重要</w:t>
      </w:r>
    </w:p>
    <w:p>
      <w:pPr>
        <w:pStyle w:val="11"/>
        <w:spacing w:before="174" w:line="324" w:lineRule="auto"/>
        <w:ind w:left="1252" w:right="4486"/>
        <w:jc w:val="both"/>
      </w:pPr>
      <w:r>
        <w:t>本文以股票间的相关系数矩阵作为数据基础，以复杂网络理论刻画出股票市场的网络结构。在这个网络结构的基础上，我们仔细研究了股票在网络结构中的位置对股票的未来收益是否有显著影响；</w:t>
      </w:r>
    </w:p>
    <w:p>
      <w:pPr>
        <w:pStyle w:val="11"/>
        <w:spacing w:before="123" w:line="324" w:lineRule="auto"/>
        <w:ind w:left="1252" w:right="4480"/>
        <w:jc w:val="both"/>
      </w:pPr>
      <w:r>
        <w:rPr>
          <w:spacing w:val="-1"/>
        </w:rPr>
        <w:t>我们通过一定的理论推导证明了，股票在网络中的中心度可以表达为个股与大</w:t>
      </w:r>
      <w:r>
        <w:rPr>
          <w:spacing w:val="-2"/>
        </w:rPr>
        <w:t xml:space="preserve">盘指数之间的相关性，在这个基础上我们构建了个股中心度因子 </w:t>
      </w:r>
      <w:r>
        <w:rPr>
          <w:rFonts w:ascii="Arial" w:eastAsia="Arial"/>
        </w:rPr>
        <w:t>P</w:t>
      </w:r>
      <w:r>
        <w:rPr>
          <w:spacing w:val="-9"/>
        </w:rPr>
        <w:t xml:space="preserve">，因子 </w:t>
      </w:r>
      <w:r>
        <w:rPr>
          <w:rFonts w:ascii="Arial" w:eastAsia="Arial"/>
        </w:rPr>
        <w:t xml:space="preserve">P </w:t>
      </w:r>
      <w:r>
        <w:rPr>
          <w:spacing w:val="-11"/>
        </w:rPr>
        <w:t>越</w:t>
      </w:r>
      <w:r>
        <w:t>大，代表个股越靠近网络中心，个股的未来收益就越高；</w:t>
      </w:r>
    </w:p>
    <w:p>
      <w:pPr>
        <w:pStyle w:val="8"/>
        <w:numPr>
          <w:ilvl w:val="0"/>
          <w:numId w:val="1"/>
        </w:numPr>
        <w:tabs>
          <w:tab w:val="left" w:pos="1272"/>
          <w:tab w:val="left" w:pos="1273"/>
        </w:tabs>
        <w:spacing w:before="111" w:after="0" w:line="240" w:lineRule="auto"/>
        <w:ind w:left="1272" w:right="0" w:hanging="421"/>
        <w:jc w:val="left"/>
      </w:pPr>
      <w:r>
        <w:rPr>
          <w:color w:val="CC0000"/>
          <w:spacing w:val="-11"/>
        </w:rPr>
        <w:t xml:space="preserve">中心度因子 </w:t>
      </w:r>
      <w:r>
        <w:rPr>
          <w:rFonts w:ascii="Arial" w:hAnsi="Arial" w:eastAsia="Arial"/>
          <w:color w:val="CC0000"/>
        </w:rPr>
        <w:t>P</w:t>
      </w:r>
      <w:r>
        <w:rPr>
          <w:rFonts w:ascii="Arial" w:hAnsi="Arial" w:eastAsia="Arial"/>
          <w:color w:val="CC0000"/>
          <w:spacing w:val="-8"/>
        </w:rPr>
        <w:t xml:space="preserve"> </w:t>
      </w:r>
      <w:r>
        <w:rPr>
          <w:color w:val="CC0000"/>
          <w:spacing w:val="-3"/>
        </w:rPr>
        <w:t>的分组效果</w:t>
      </w:r>
    </w:p>
    <w:p>
      <w:pPr>
        <w:pStyle w:val="11"/>
        <w:spacing w:before="174"/>
        <w:ind w:left="1252"/>
      </w:pPr>
      <w:r>
        <w:t>中心度因子具有显著的收益区分能力，中心度越高，股票未来的超额收益越高</w:t>
      </w:r>
    </w:p>
    <w:p>
      <w:pPr>
        <w:pStyle w:val="11"/>
        <w:spacing w:before="201" w:line="324" w:lineRule="auto"/>
        <w:ind w:left="1252" w:right="4477"/>
        <w:jc w:val="both"/>
      </w:pPr>
      <w:r>
        <w:drawing>
          <wp:anchor distT="0" distB="0" distL="0" distR="0" simplePos="0" relativeHeight="251664384" behindDoc="0" locked="0" layoutInCell="1" allowOverlap="1">
            <wp:simplePos x="0" y="0"/>
            <wp:positionH relativeFrom="page">
              <wp:posOffset>4991100</wp:posOffset>
            </wp:positionH>
            <wp:positionV relativeFrom="paragraph">
              <wp:posOffset>442595</wp:posOffset>
            </wp:positionV>
            <wp:extent cx="1931035" cy="82296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4" cstate="print"/>
                    <a:stretch>
                      <a:fillRect/>
                    </a:stretch>
                  </pic:blipFill>
                  <pic:spPr>
                    <a:xfrm>
                      <a:off x="0" y="0"/>
                      <a:ext cx="1930772" cy="822826"/>
                    </a:xfrm>
                    <a:prstGeom prst="rect">
                      <a:avLst/>
                    </a:prstGeom>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page">
                  <wp:posOffset>5223510</wp:posOffset>
                </wp:positionH>
                <wp:positionV relativeFrom="paragraph">
                  <wp:posOffset>393065</wp:posOffset>
                </wp:positionV>
                <wp:extent cx="93345" cy="0"/>
                <wp:effectExtent l="0" t="0" r="0" b="0"/>
                <wp:wrapNone/>
                <wp:docPr id="890" name="直线 20"/>
                <wp:cNvGraphicFramePr/>
                <a:graphic xmlns:a="http://schemas.openxmlformats.org/drawingml/2006/main">
                  <a:graphicData uri="http://schemas.microsoft.com/office/word/2010/wordprocessingShape">
                    <wps:wsp>
                      <wps:cNvSpPr/>
                      <wps:spPr>
                        <a:xfrm>
                          <a:off x="0" y="0"/>
                          <a:ext cx="93345" cy="0"/>
                        </a:xfrm>
                        <a:prstGeom prst="line">
                          <a:avLst/>
                        </a:prstGeom>
                        <a:ln w="7120" cap="flat" cmpd="sng">
                          <a:solidFill>
                            <a:srgbClr val="4F81BC"/>
                          </a:solidFill>
                          <a:prstDash val="solid"/>
                          <a:headEnd type="none" w="med" len="med"/>
                          <a:tailEnd type="none" w="med" len="med"/>
                        </a:ln>
                      </wps:spPr>
                      <wps:bodyPr upright="1"/>
                    </wps:wsp>
                  </a:graphicData>
                </a:graphic>
              </wp:anchor>
            </w:drawing>
          </mc:Choice>
          <mc:Fallback>
            <w:pict>
              <v:line id="直线 20" o:spid="_x0000_s1026" o:spt="20" style="position:absolute;left:0pt;margin-left:411.3pt;margin-top:30.95pt;height:0pt;width:7.35pt;mso-position-horizontal-relative:page;z-index:251665408;mso-width-relative:page;mso-height-relative:page;" filled="f" stroked="t" coordsize="21600,21600" o:gfxdata="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Mz&#10;kbnXAAAACQEAAA8AAAAAAAAAAQAgAAAAIgAAAGRycy9kb3ducmV2LnhtbFBLAQIUABQAAAAIAIdO&#10;4kBIAGw96wEAANwDAAAOAAAAAAAAAAEAIAAAACYBAABkcnMvZTJvRG9jLnhtbFBLBQYAAAAABgAG&#10;AFkBAACDBQAAAAA=&#10;">
                <v:fill on="f" focussize="0,0"/>
                <v:stroke weight="0.560629921259843pt" color="#4F81BC"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page">
                  <wp:posOffset>4869815</wp:posOffset>
                </wp:positionH>
                <wp:positionV relativeFrom="paragraph">
                  <wp:posOffset>68580</wp:posOffset>
                </wp:positionV>
                <wp:extent cx="2153920" cy="1532890"/>
                <wp:effectExtent l="0" t="0" r="0" b="0"/>
                <wp:wrapNone/>
                <wp:docPr id="894" name="文本框 21"/>
                <wp:cNvGraphicFramePr/>
                <a:graphic xmlns:a="http://schemas.openxmlformats.org/drawingml/2006/main">
                  <a:graphicData uri="http://schemas.microsoft.com/office/word/2010/wordprocessingShape">
                    <wps:wsp>
                      <wps:cNvSpPr txBox="1"/>
                      <wps:spPr>
                        <a:xfrm>
                          <a:off x="0" y="0"/>
                          <a:ext cx="2153920" cy="1532890"/>
                        </a:xfrm>
                        <a:prstGeom prst="rect">
                          <a:avLst/>
                        </a:prstGeom>
                        <a:noFill/>
                        <a:ln>
                          <a:noFill/>
                        </a:ln>
                      </wps:spPr>
                      <wps:txbx>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 w:hRule="atLeast"/>
                              </w:trPr>
                              <w:tc>
                                <w:tcPr>
                                  <w:tcW w:w="3392" w:type="dxa"/>
                                </w:tcPr>
                                <w:p>
                                  <w:pPr>
                                    <w:pStyle w:val="18"/>
                                    <w:tabs>
                                      <w:tab w:val="left" w:pos="3391"/>
                                    </w:tabs>
                                    <w:spacing w:line="183" w:lineRule="exact"/>
                                    <w:jc w:val="left"/>
                                    <w:rPr>
                                      <w:rFonts w:hint="eastAsia" w:ascii="黑体" w:eastAsia="黑体"/>
                                      <w:b/>
                                      <w:sz w:val="16"/>
                                    </w:rPr>
                                  </w:pPr>
                                  <w:r>
                                    <w:rPr>
                                      <w:rFonts w:hint="eastAsia" w:ascii="黑体" w:eastAsia="黑体"/>
                                      <w:b/>
                                      <w:sz w:val="16"/>
                                      <w:u w:val="single"/>
                                    </w:rPr>
                                    <w:t>市场表现对比图</w:t>
                                  </w:r>
                                  <w:r>
                                    <w:rPr>
                                      <w:rFonts w:hint="eastAsia" w:ascii="黑体" w:eastAsia="黑体"/>
                                      <w:b/>
                                      <w:sz w:val="16"/>
                                      <w:u w:val="single"/>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0" w:hRule="atLeast"/>
                              </w:trPr>
                              <w:tc>
                                <w:tcPr>
                                  <w:tcW w:w="3392" w:type="dxa"/>
                                  <w:tcBorders>
                                    <w:bottom w:val="single" w:color="000000" w:sz="4" w:space="0"/>
                                  </w:tcBorders>
                                </w:tcPr>
                                <w:p>
                                  <w:pPr>
                                    <w:pStyle w:val="18"/>
                                    <w:spacing w:before="12"/>
                                    <w:jc w:val="left"/>
                                    <w:rPr>
                                      <w:sz w:val="7"/>
                                    </w:rPr>
                                  </w:pPr>
                                </w:p>
                                <w:p>
                                  <w:pPr>
                                    <w:pStyle w:val="18"/>
                                    <w:tabs>
                                      <w:tab w:val="left" w:pos="3281"/>
                                    </w:tabs>
                                    <w:spacing w:line="93" w:lineRule="exact"/>
                                    <w:ind w:left="72"/>
                                    <w:jc w:val="left"/>
                                    <w:rPr>
                                      <w:rFonts w:ascii="Microsoft JhengHei"/>
                                      <w:b/>
                                      <w:sz w:val="6"/>
                                    </w:rPr>
                                  </w:pPr>
                                  <w:r>
                                    <w:rPr>
                                      <w:rFonts w:ascii="Microsoft JhengHei"/>
                                      <w:b/>
                                      <w:color w:val="585858"/>
                                      <w:sz w:val="6"/>
                                    </w:rPr>
                                    <w:t>25</w:t>
                                  </w:r>
                                  <w:r>
                                    <w:rPr>
                                      <w:rFonts w:ascii="Microsoft JhengHei"/>
                                      <w:b/>
                                      <w:color w:val="585858"/>
                                      <w:sz w:val="6"/>
                                    </w:rPr>
                                    <w:tab/>
                                  </w:r>
                                  <w:r>
                                    <w:rPr>
                                      <w:rFonts w:ascii="Microsoft JhengHei"/>
                                      <w:b/>
                                      <w:color w:val="585858"/>
                                      <w:sz w:val="6"/>
                                    </w:rPr>
                                    <w:t>6</w:t>
                                  </w:r>
                                </w:p>
                                <w:p>
                                  <w:pPr>
                                    <w:pStyle w:val="18"/>
                                    <w:tabs>
                                      <w:tab w:val="left" w:pos="1386"/>
                                      <w:tab w:val="left" w:pos="2216"/>
                                    </w:tabs>
                                    <w:spacing w:line="90"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第1组</w:t>
                                  </w:r>
                                  <w:r>
                                    <w:rPr>
                                      <w:rFonts w:hint="eastAsia" w:ascii="Microsoft JhengHei" w:eastAsia="Microsoft JhengHei"/>
                                      <w:b/>
                                      <w:color w:val="585858"/>
                                      <w:w w:val="105"/>
                                      <w:sz w:val="6"/>
                                    </w:rPr>
                                    <w:tab/>
                                  </w:r>
                                  <w:r>
                                    <w:rPr>
                                      <w:rFonts w:hint="eastAsia" w:ascii="Microsoft JhengHei" w:eastAsia="Microsoft JhengHei"/>
                                      <w:b/>
                                      <w:color w:val="585858"/>
                                      <w:w w:val="105"/>
                                      <w:sz w:val="6"/>
                                      <w:u w:val="single" w:color="C0504D"/>
                                    </w:rPr>
                                    <w:t xml:space="preserve"> </w:t>
                                  </w:r>
                                  <w:r>
                                    <w:rPr>
                                      <w:rFonts w:hint="eastAsia" w:ascii="Microsoft JhengHei" w:eastAsia="Microsoft JhengHei"/>
                                      <w:b/>
                                      <w:color w:val="585858"/>
                                      <w:w w:val="105"/>
                                      <w:sz w:val="6"/>
                                    </w:rPr>
                                    <w:t>第2组</w:t>
                                  </w:r>
                                  <w:r>
                                    <w:rPr>
                                      <w:rFonts w:hint="eastAsia" w:ascii="Microsoft JhengHei" w:eastAsia="Microsoft JhengHei"/>
                                      <w:b/>
                                      <w:color w:val="585858"/>
                                      <w:w w:val="105"/>
                                      <w:sz w:val="6"/>
                                    </w:rPr>
                                    <w:tab/>
                                  </w:r>
                                  <w:r>
                                    <w:rPr>
                                      <w:rFonts w:hint="eastAsia" w:ascii="Microsoft JhengHei" w:eastAsia="Microsoft JhengHei"/>
                                      <w:b/>
                                      <w:color w:val="585858"/>
                                      <w:w w:val="105"/>
                                      <w:sz w:val="6"/>
                                      <w:u w:val="single" w:color="9BBA58"/>
                                    </w:rPr>
                                    <w:t xml:space="preserve"> </w:t>
                                  </w:r>
                                  <w:r>
                                    <w:rPr>
                                      <w:rFonts w:hint="eastAsia" w:ascii="Microsoft JhengHei" w:eastAsia="Microsoft JhengHei"/>
                                      <w:b/>
                                      <w:color w:val="585858"/>
                                      <w:w w:val="105"/>
                                      <w:sz w:val="6"/>
                                    </w:rPr>
                                    <w:t>第3组</w:t>
                                  </w:r>
                                </w:p>
                                <w:p>
                                  <w:pPr>
                                    <w:pStyle w:val="18"/>
                                    <w:tabs>
                                      <w:tab w:val="left" w:pos="1550"/>
                                      <w:tab w:val="left" w:pos="2380"/>
                                    </w:tabs>
                                    <w:spacing w:line="82"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第4组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第5组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第6组</w:t>
                                  </w:r>
                                </w:p>
                                <w:p>
                                  <w:pPr>
                                    <w:pStyle w:val="18"/>
                                    <w:tabs>
                                      <w:tab w:val="left" w:pos="720"/>
                                      <w:tab w:val="left" w:pos="1550"/>
                                      <w:tab w:val="left" w:pos="2380"/>
                                      <w:tab w:val="right" w:pos="3316"/>
                                    </w:tabs>
                                    <w:spacing w:line="199" w:lineRule="auto"/>
                                    <w:ind w:left="72"/>
                                    <w:jc w:val="left"/>
                                    <w:rPr>
                                      <w:rFonts w:hint="eastAsia" w:ascii="Microsoft JhengHei" w:eastAsia="Microsoft JhengHei"/>
                                      <w:b/>
                                      <w:sz w:val="6"/>
                                    </w:rPr>
                                  </w:pPr>
                                  <w:r>
                                    <w:rPr>
                                      <w:rFonts w:hint="eastAsia" w:ascii="Microsoft JhengHei" w:eastAsia="Microsoft JhengHei"/>
                                      <w:b/>
                                      <w:color w:val="585858"/>
                                      <w:w w:val="105"/>
                                      <w:sz w:val="6"/>
                                    </w:rPr>
                                    <w:t>20</w:t>
                                  </w:r>
                                  <w:r>
                                    <w:rPr>
                                      <w:rFonts w:hint="eastAsia" w:ascii="Microsoft JhengHei" w:eastAsia="Microsoft JhengHei"/>
                                      <w:b/>
                                      <w:color w:val="585858"/>
                                      <w:w w:val="105"/>
                                      <w:sz w:val="6"/>
                                    </w:rPr>
                                    <w:tab/>
                                  </w:r>
                                  <w:r>
                                    <w:rPr>
                                      <w:rFonts w:hint="eastAsia" w:ascii="Microsoft JhengHei" w:eastAsia="Microsoft JhengHei"/>
                                      <w:b/>
                                      <w:color w:val="585858"/>
                                      <w:w w:val="105"/>
                                      <w:sz w:val="6"/>
                                    </w:rPr>
                                    <w:t>第7组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第8组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第9组</w:t>
                                  </w:r>
                                  <w:r>
                                    <w:rPr>
                                      <w:rFonts w:hint="eastAsia" w:ascii="Microsoft JhengHei" w:eastAsia="Microsoft JhengHei"/>
                                      <w:b/>
                                      <w:color w:val="585858"/>
                                      <w:w w:val="105"/>
                                      <w:sz w:val="6"/>
                                    </w:rPr>
                                    <w:tab/>
                                  </w:r>
                                  <w:r>
                                    <w:rPr>
                                      <w:rFonts w:hint="eastAsia" w:ascii="Microsoft JhengHei" w:eastAsia="Microsoft JhengHei"/>
                                      <w:b/>
                                      <w:color w:val="585858"/>
                                      <w:w w:val="105"/>
                                      <w:position w:val="5"/>
                                      <w:sz w:val="6"/>
                                    </w:rPr>
                                    <w:t>5</w:t>
                                  </w:r>
                                </w:p>
                                <w:p>
                                  <w:pPr>
                                    <w:pStyle w:val="18"/>
                                    <w:tabs>
                                      <w:tab w:val="left" w:pos="1550"/>
                                    </w:tabs>
                                    <w:spacing w:line="97"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第10组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第1组-中证500(右轴)</w:t>
                                  </w:r>
                                </w:p>
                                <w:p>
                                  <w:pPr>
                                    <w:pStyle w:val="18"/>
                                    <w:spacing w:line="95" w:lineRule="exact"/>
                                    <w:ind w:left="3281"/>
                                    <w:jc w:val="left"/>
                                    <w:rPr>
                                      <w:rFonts w:ascii="Microsoft JhengHei"/>
                                      <w:b/>
                                      <w:sz w:val="6"/>
                                    </w:rPr>
                                  </w:pPr>
                                  <w:r>
                                    <w:rPr>
                                      <w:rFonts w:ascii="Microsoft JhengHei"/>
                                      <w:b/>
                                      <w:color w:val="585858"/>
                                      <w:w w:val="100"/>
                                      <w:sz w:val="6"/>
                                    </w:rPr>
                                    <w:t>4</w:t>
                                  </w:r>
                                </w:p>
                                <w:p>
                                  <w:pPr>
                                    <w:pStyle w:val="18"/>
                                    <w:spacing w:line="103" w:lineRule="exact"/>
                                    <w:ind w:left="72"/>
                                    <w:jc w:val="left"/>
                                    <w:rPr>
                                      <w:rFonts w:ascii="Microsoft JhengHei"/>
                                      <w:b/>
                                      <w:sz w:val="6"/>
                                    </w:rPr>
                                  </w:pPr>
                                  <w:r>
                                    <w:rPr>
                                      <w:rFonts w:ascii="Microsoft JhengHei"/>
                                      <w:b/>
                                      <w:color w:val="585858"/>
                                      <w:sz w:val="6"/>
                                    </w:rPr>
                                    <w:t>15</w:t>
                                  </w:r>
                                </w:p>
                                <w:p>
                                  <w:pPr>
                                    <w:pStyle w:val="18"/>
                                    <w:spacing w:before="23"/>
                                    <w:ind w:left="3281"/>
                                    <w:jc w:val="left"/>
                                    <w:rPr>
                                      <w:rFonts w:ascii="Microsoft JhengHei"/>
                                      <w:b/>
                                      <w:sz w:val="6"/>
                                    </w:rPr>
                                  </w:pPr>
                                  <w:r>
                                    <w:rPr>
                                      <w:rFonts w:ascii="Microsoft JhengHei"/>
                                      <w:b/>
                                      <w:color w:val="585858"/>
                                      <w:w w:val="100"/>
                                      <w:sz w:val="6"/>
                                    </w:rPr>
                                    <w:t>3</w:t>
                                  </w:r>
                                </w:p>
                                <w:p>
                                  <w:pPr>
                                    <w:pStyle w:val="18"/>
                                    <w:spacing w:before="34" w:line="103" w:lineRule="exact"/>
                                    <w:ind w:left="72"/>
                                    <w:jc w:val="left"/>
                                    <w:rPr>
                                      <w:rFonts w:ascii="Microsoft JhengHei"/>
                                      <w:b/>
                                      <w:sz w:val="6"/>
                                    </w:rPr>
                                  </w:pPr>
                                  <w:r>
                                    <w:rPr>
                                      <w:rFonts w:ascii="Microsoft JhengHei"/>
                                      <w:b/>
                                      <w:color w:val="585858"/>
                                      <w:sz w:val="6"/>
                                    </w:rPr>
                                    <w:t>10</w:t>
                                  </w:r>
                                </w:p>
                                <w:p>
                                  <w:pPr>
                                    <w:pStyle w:val="18"/>
                                    <w:spacing w:line="103" w:lineRule="exact"/>
                                    <w:ind w:left="3281"/>
                                    <w:jc w:val="left"/>
                                    <w:rPr>
                                      <w:rFonts w:ascii="Microsoft JhengHei"/>
                                      <w:b/>
                                      <w:sz w:val="6"/>
                                    </w:rPr>
                                  </w:pPr>
                                  <w:r>
                                    <w:rPr>
                                      <w:rFonts w:ascii="Microsoft JhengHei"/>
                                      <w:b/>
                                      <w:color w:val="585858"/>
                                      <w:w w:val="100"/>
                                      <w:sz w:val="6"/>
                                    </w:rPr>
                                    <w:t>2</w:t>
                                  </w:r>
                                </w:p>
                                <w:p>
                                  <w:pPr>
                                    <w:pStyle w:val="18"/>
                                    <w:spacing w:before="6"/>
                                    <w:jc w:val="left"/>
                                    <w:rPr>
                                      <w:sz w:val="6"/>
                                    </w:rPr>
                                  </w:pPr>
                                </w:p>
                                <w:p>
                                  <w:pPr>
                                    <w:pStyle w:val="18"/>
                                    <w:tabs>
                                      <w:tab w:val="left" w:pos="3281"/>
                                    </w:tabs>
                                    <w:ind w:left="108"/>
                                    <w:jc w:val="left"/>
                                    <w:rPr>
                                      <w:rFonts w:ascii="Microsoft JhengHei"/>
                                      <w:b/>
                                      <w:sz w:val="6"/>
                                    </w:rPr>
                                  </w:pPr>
                                  <w:r>
                                    <w:rPr>
                                      <w:rFonts w:ascii="Microsoft JhengHei"/>
                                      <w:b/>
                                      <w:color w:val="585858"/>
                                      <w:sz w:val="6"/>
                                    </w:rPr>
                                    <w:t>5</w:t>
                                  </w:r>
                                  <w:r>
                                    <w:rPr>
                                      <w:rFonts w:ascii="Microsoft JhengHei"/>
                                      <w:b/>
                                      <w:color w:val="585858"/>
                                      <w:sz w:val="6"/>
                                    </w:rPr>
                                    <w:tab/>
                                  </w:r>
                                  <w:r>
                                    <w:rPr>
                                      <w:rFonts w:ascii="Microsoft JhengHei"/>
                                      <w:b/>
                                      <w:color w:val="585858"/>
                                      <w:position w:val="-4"/>
                                      <w:sz w:val="6"/>
                                    </w:rPr>
                                    <w:t>1</w:t>
                                  </w:r>
                                </w:p>
                                <w:p>
                                  <w:pPr>
                                    <w:pStyle w:val="18"/>
                                    <w:spacing w:before="1"/>
                                    <w:jc w:val="left"/>
                                    <w:rPr>
                                      <w:sz w:val="10"/>
                                    </w:rPr>
                                  </w:pPr>
                                </w:p>
                                <w:p>
                                  <w:pPr>
                                    <w:pStyle w:val="18"/>
                                    <w:tabs>
                                      <w:tab w:val="left" w:pos="3281"/>
                                    </w:tabs>
                                    <w:spacing w:line="92" w:lineRule="exact"/>
                                    <w:ind w:left="108"/>
                                    <w:jc w:val="left"/>
                                    <w:rPr>
                                      <w:rFonts w:ascii="Microsoft JhengHei"/>
                                      <w:b/>
                                      <w:sz w:val="6"/>
                                    </w:rPr>
                                  </w:pPr>
                                  <w:r>
                                    <w:rPr>
                                      <w:rFonts w:ascii="Microsoft JhengHei"/>
                                      <w:b/>
                                      <w:color w:val="585858"/>
                                      <w:sz w:val="6"/>
                                    </w:rPr>
                                    <w:t>0</w:t>
                                  </w:r>
                                  <w:r>
                                    <w:rPr>
                                      <w:rFonts w:ascii="Microsoft JhengHei"/>
                                      <w:b/>
                                      <w:color w:val="585858"/>
                                      <w:sz w:val="6"/>
                                    </w:rPr>
                                    <w:tab/>
                                  </w:r>
                                  <w:r>
                                    <w:rPr>
                                      <w:rFonts w:ascii="Microsoft JhengHei"/>
                                      <w:b/>
                                      <w:color w:val="585858"/>
                                      <w:sz w:val="6"/>
                                    </w:rPr>
                                    <w:t>0</w:t>
                                  </w:r>
                                </w:p>
                                <w:p>
                                  <w:pPr>
                                    <w:pStyle w:val="18"/>
                                    <w:spacing w:line="92" w:lineRule="exact"/>
                                    <w:ind w:left="126"/>
                                    <w:jc w:val="left"/>
                                    <w:rPr>
                                      <w:rFonts w:ascii="Microsoft JhengHei"/>
                                      <w:b/>
                                      <w:sz w:val="6"/>
                                    </w:rPr>
                                  </w:pPr>
                                  <w:r>
                                    <w:rPr>
                                      <w:rFonts w:ascii="Microsoft JhengHei"/>
                                      <w:b/>
                                      <w:color w:val="585858"/>
                                      <w:sz w:val="6"/>
                                    </w:rPr>
                                    <w:t>2007 2008 2009 2010 2011 2012 2013 2014 2015 2016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3392" w:type="dxa"/>
                                  <w:tcBorders>
                                    <w:top w:val="single" w:color="000000" w:sz="4" w:space="0"/>
                                  </w:tcBorders>
                                </w:tcPr>
                                <w:p>
                                  <w:pPr>
                                    <w:pStyle w:val="18"/>
                                    <w:spacing w:before="6" w:line="163" w:lineRule="exact"/>
                                    <w:jc w:val="left"/>
                                    <w:rPr>
                                      <w:sz w:val="14"/>
                                    </w:rPr>
                                  </w:pPr>
                                  <w:r>
                                    <w:rPr>
                                      <w:sz w:val="14"/>
                                    </w:rPr>
                                    <w:t>资料来源：天软科技</w:t>
                                  </w:r>
                                </w:p>
                              </w:tc>
                            </w:tr>
                          </w:tbl>
                          <w:p>
                            <w:pPr>
                              <w:pStyle w:val="11"/>
                            </w:pPr>
                          </w:p>
                        </w:txbxContent>
                      </wps:txbx>
                      <wps:bodyPr lIns="0" tIns="0" rIns="0" bIns="0" upright="1"/>
                    </wps:wsp>
                  </a:graphicData>
                </a:graphic>
              </wp:anchor>
            </w:drawing>
          </mc:Choice>
          <mc:Fallback>
            <w:pict>
              <v:shape id="文本框 21" o:spid="_x0000_s1026" o:spt="202" type="#_x0000_t202" style="position:absolute;left:0pt;margin-left:383.45pt;margin-top:5.4pt;height:120.7pt;width:169.6pt;mso-position-horizontal-relative:page;z-index:251669504;mso-width-relative:page;mso-height-relative:page;" filled="f" stroked="f" coordsize="21600,21600" o:gfxdata="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lHRT2AAAAAsBAAAPAAAAAAAAAAEAIAAAACIAAABkcnMvZG93bnJldi54bWxQ&#10;SwECFAAUAAAACACHTuJAQF0tGL4BAAB2AwAADgAAAAAAAAABACAAAAAnAQAAZHJzL2Uyb0RvYy54&#10;bWxQSwUGAAAAAAYABgBZAQAAVwUAAAAA&#10;">
                <v:fill on="f" focussize="0,0"/>
                <v:stroke on="f"/>
                <v:imagedata o:title=""/>
                <o:lock v:ext="edit" aspectratio="f"/>
                <v:textbox inset="0mm,0mm,0mm,0mm">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 w:hRule="atLeast"/>
                        </w:trPr>
                        <w:tc>
                          <w:tcPr>
                            <w:tcW w:w="3392" w:type="dxa"/>
                          </w:tcPr>
                          <w:p>
                            <w:pPr>
                              <w:pStyle w:val="18"/>
                              <w:tabs>
                                <w:tab w:val="left" w:pos="3391"/>
                              </w:tabs>
                              <w:spacing w:line="183" w:lineRule="exact"/>
                              <w:jc w:val="left"/>
                              <w:rPr>
                                <w:rFonts w:hint="eastAsia" w:ascii="黑体" w:eastAsia="黑体"/>
                                <w:b/>
                                <w:sz w:val="16"/>
                              </w:rPr>
                            </w:pPr>
                            <w:r>
                              <w:rPr>
                                <w:rFonts w:hint="eastAsia" w:ascii="黑体" w:eastAsia="黑体"/>
                                <w:b/>
                                <w:sz w:val="16"/>
                                <w:u w:val="single"/>
                              </w:rPr>
                              <w:t>市场表现对比图</w:t>
                            </w:r>
                            <w:r>
                              <w:rPr>
                                <w:rFonts w:hint="eastAsia" w:ascii="黑体" w:eastAsia="黑体"/>
                                <w:b/>
                                <w:sz w:val="16"/>
                                <w:u w:val="single"/>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0" w:hRule="atLeast"/>
                        </w:trPr>
                        <w:tc>
                          <w:tcPr>
                            <w:tcW w:w="3392" w:type="dxa"/>
                            <w:tcBorders>
                              <w:bottom w:val="single" w:color="000000" w:sz="4" w:space="0"/>
                            </w:tcBorders>
                          </w:tcPr>
                          <w:p>
                            <w:pPr>
                              <w:pStyle w:val="18"/>
                              <w:spacing w:before="12"/>
                              <w:jc w:val="left"/>
                              <w:rPr>
                                <w:sz w:val="7"/>
                              </w:rPr>
                            </w:pPr>
                          </w:p>
                          <w:p>
                            <w:pPr>
                              <w:pStyle w:val="18"/>
                              <w:tabs>
                                <w:tab w:val="left" w:pos="3281"/>
                              </w:tabs>
                              <w:spacing w:line="93" w:lineRule="exact"/>
                              <w:ind w:left="72"/>
                              <w:jc w:val="left"/>
                              <w:rPr>
                                <w:rFonts w:ascii="Microsoft JhengHei"/>
                                <w:b/>
                                <w:sz w:val="6"/>
                              </w:rPr>
                            </w:pPr>
                            <w:r>
                              <w:rPr>
                                <w:rFonts w:ascii="Microsoft JhengHei"/>
                                <w:b/>
                                <w:color w:val="585858"/>
                                <w:sz w:val="6"/>
                              </w:rPr>
                              <w:t>25</w:t>
                            </w:r>
                            <w:r>
                              <w:rPr>
                                <w:rFonts w:ascii="Microsoft JhengHei"/>
                                <w:b/>
                                <w:color w:val="585858"/>
                                <w:sz w:val="6"/>
                              </w:rPr>
                              <w:tab/>
                            </w:r>
                            <w:r>
                              <w:rPr>
                                <w:rFonts w:ascii="Microsoft JhengHei"/>
                                <w:b/>
                                <w:color w:val="585858"/>
                                <w:sz w:val="6"/>
                              </w:rPr>
                              <w:t>6</w:t>
                            </w:r>
                          </w:p>
                          <w:p>
                            <w:pPr>
                              <w:pStyle w:val="18"/>
                              <w:tabs>
                                <w:tab w:val="left" w:pos="1386"/>
                                <w:tab w:val="left" w:pos="2216"/>
                              </w:tabs>
                              <w:spacing w:line="90"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第1组</w:t>
                            </w:r>
                            <w:r>
                              <w:rPr>
                                <w:rFonts w:hint="eastAsia" w:ascii="Microsoft JhengHei" w:eastAsia="Microsoft JhengHei"/>
                                <w:b/>
                                <w:color w:val="585858"/>
                                <w:w w:val="105"/>
                                <w:sz w:val="6"/>
                              </w:rPr>
                              <w:tab/>
                            </w:r>
                            <w:r>
                              <w:rPr>
                                <w:rFonts w:hint="eastAsia" w:ascii="Microsoft JhengHei" w:eastAsia="Microsoft JhengHei"/>
                                <w:b/>
                                <w:color w:val="585858"/>
                                <w:w w:val="105"/>
                                <w:sz w:val="6"/>
                                <w:u w:val="single" w:color="C0504D"/>
                              </w:rPr>
                              <w:t xml:space="preserve"> </w:t>
                            </w:r>
                            <w:r>
                              <w:rPr>
                                <w:rFonts w:hint="eastAsia" w:ascii="Microsoft JhengHei" w:eastAsia="Microsoft JhengHei"/>
                                <w:b/>
                                <w:color w:val="585858"/>
                                <w:w w:val="105"/>
                                <w:sz w:val="6"/>
                              </w:rPr>
                              <w:t>第2组</w:t>
                            </w:r>
                            <w:r>
                              <w:rPr>
                                <w:rFonts w:hint="eastAsia" w:ascii="Microsoft JhengHei" w:eastAsia="Microsoft JhengHei"/>
                                <w:b/>
                                <w:color w:val="585858"/>
                                <w:w w:val="105"/>
                                <w:sz w:val="6"/>
                              </w:rPr>
                              <w:tab/>
                            </w:r>
                            <w:r>
                              <w:rPr>
                                <w:rFonts w:hint="eastAsia" w:ascii="Microsoft JhengHei" w:eastAsia="Microsoft JhengHei"/>
                                <w:b/>
                                <w:color w:val="585858"/>
                                <w:w w:val="105"/>
                                <w:sz w:val="6"/>
                                <w:u w:val="single" w:color="9BBA58"/>
                              </w:rPr>
                              <w:t xml:space="preserve"> </w:t>
                            </w:r>
                            <w:r>
                              <w:rPr>
                                <w:rFonts w:hint="eastAsia" w:ascii="Microsoft JhengHei" w:eastAsia="Microsoft JhengHei"/>
                                <w:b/>
                                <w:color w:val="585858"/>
                                <w:w w:val="105"/>
                                <w:sz w:val="6"/>
                              </w:rPr>
                              <w:t>第3组</w:t>
                            </w:r>
                          </w:p>
                          <w:p>
                            <w:pPr>
                              <w:pStyle w:val="18"/>
                              <w:tabs>
                                <w:tab w:val="left" w:pos="1550"/>
                                <w:tab w:val="left" w:pos="2380"/>
                              </w:tabs>
                              <w:spacing w:line="82"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第4组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第5组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第6组</w:t>
                            </w:r>
                          </w:p>
                          <w:p>
                            <w:pPr>
                              <w:pStyle w:val="18"/>
                              <w:tabs>
                                <w:tab w:val="left" w:pos="720"/>
                                <w:tab w:val="left" w:pos="1550"/>
                                <w:tab w:val="left" w:pos="2380"/>
                                <w:tab w:val="right" w:pos="3316"/>
                              </w:tabs>
                              <w:spacing w:line="199" w:lineRule="auto"/>
                              <w:ind w:left="72"/>
                              <w:jc w:val="left"/>
                              <w:rPr>
                                <w:rFonts w:hint="eastAsia" w:ascii="Microsoft JhengHei" w:eastAsia="Microsoft JhengHei"/>
                                <w:b/>
                                <w:sz w:val="6"/>
                              </w:rPr>
                            </w:pPr>
                            <w:r>
                              <w:rPr>
                                <w:rFonts w:hint="eastAsia" w:ascii="Microsoft JhengHei" w:eastAsia="Microsoft JhengHei"/>
                                <w:b/>
                                <w:color w:val="585858"/>
                                <w:w w:val="105"/>
                                <w:sz w:val="6"/>
                              </w:rPr>
                              <w:t>20</w:t>
                            </w:r>
                            <w:r>
                              <w:rPr>
                                <w:rFonts w:hint="eastAsia" w:ascii="Microsoft JhengHei" w:eastAsia="Microsoft JhengHei"/>
                                <w:b/>
                                <w:color w:val="585858"/>
                                <w:w w:val="105"/>
                                <w:sz w:val="6"/>
                              </w:rPr>
                              <w:tab/>
                            </w:r>
                            <w:r>
                              <w:rPr>
                                <w:rFonts w:hint="eastAsia" w:ascii="Microsoft JhengHei" w:eastAsia="Microsoft JhengHei"/>
                                <w:b/>
                                <w:color w:val="585858"/>
                                <w:w w:val="105"/>
                                <w:sz w:val="6"/>
                              </w:rPr>
                              <w:t>第7组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第8组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第9组</w:t>
                            </w:r>
                            <w:r>
                              <w:rPr>
                                <w:rFonts w:hint="eastAsia" w:ascii="Microsoft JhengHei" w:eastAsia="Microsoft JhengHei"/>
                                <w:b/>
                                <w:color w:val="585858"/>
                                <w:w w:val="105"/>
                                <w:sz w:val="6"/>
                              </w:rPr>
                              <w:tab/>
                            </w:r>
                            <w:r>
                              <w:rPr>
                                <w:rFonts w:hint="eastAsia" w:ascii="Microsoft JhengHei" w:eastAsia="Microsoft JhengHei"/>
                                <w:b/>
                                <w:color w:val="585858"/>
                                <w:w w:val="105"/>
                                <w:position w:val="5"/>
                                <w:sz w:val="6"/>
                              </w:rPr>
                              <w:t>5</w:t>
                            </w:r>
                          </w:p>
                          <w:p>
                            <w:pPr>
                              <w:pStyle w:val="18"/>
                              <w:tabs>
                                <w:tab w:val="left" w:pos="1550"/>
                              </w:tabs>
                              <w:spacing w:line="97" w:lineRule="exact"/>
                              <w:ind w:left="720"/>
                              <w:jc w:val="left"/>
                              <w:rPr>
                                <w:rFonts w:hint="eastAsia" w:ascii="Microsoft JhengHei" w:eastAsia="Microsoft JhengHei"/>
                                <w:b/>
                                <w:sz w:val="6"/>
                              </w:rPr>
                            </w:pPr>
                            <w:r>
                              <w:rPr>
                                <w:rFonts w:hint="eastAsia" w:ascii="Microsoft JhengHei" w:eastAsia="Microsoft JhengHei"/>
                                <w:b/>
                                <w:color w:val="585858"/>
                                <w:w w:val="105"/>
                                <w:sz w:val="6"/>
                              </w:rPr>
                              <w:t>第10组</w:t>
                            </w:r>
                            <w:r>
                              <w:rPr>
                                <w:rFonts w:hint="eastAsia" w:ascii="Microsoft JhengHei" w:eastAsia="Microsoft JhengHei"/>
                                <w:b/>
                                <w:color w:val="585858"/>
                                <w:w w:val="105"/>
                                <w:sz w:val="6"/>
                              </w:rPr>
                              <w:tab/>
                            </w:r>
                            <w:r>
                              <w:rPr>
                                <w:rFonts w:hint="eastAsia" w:ascii="Microsoft JhengHei" w:eastAsia="Microsoft JhengHei"/>
                                <w:b/>
                                <w:color w:val="585858"/>
                                <w:w w:val="105"/>
                                <w:sz w:val="6"/>
                              </w:rPr>
                              <w:t>第1组-中证500(右轴)</w:t>
                            </w:r>
                          </w:p>
                          <w:p>
                            <w:pPr>
                              <w:pStyle w:val="18"/>
                              <w:spacing w:line="95" w:lineRule="exact"/>
                              <w:ind w:left="3281"/>
                              <w:jc w:val="left"/>
                              <w:rPr>
                                <w:rFonts w:ascii="Microsoft JhengHei"/>
                                <w:b/>
                                <w:sz w:val="6"/>
                              </w:rPr>
                            </w:pPr>
                            <w:r>
                              <w:rPr>
                                <w:rFonts w:ascii="Microsoft JhengHei"/>
                                <w:b/>
                                <w:color w:val="585858"/>
                                <w:w w:val="100"/>
                                <w:sz w:val="6"/>
                              </w:rPr>
                              <w:t>4</w:t>
                            </w:r>
                          </w:p>
                          <w:p>
                            <w:pPr>
                              <w:pStyle w:val="18"/>
                              <w:spacing w:line="103" w:lineRule="exact"/>
                              <w:ind w:left="72"/>
                              <w:jc w:val="left"/>
                              <w:rPr>
                                <w:rFonts w:ascii="Microsoft JhengHei"/>
                                <w:b/>
                                <w:sz w:val="6"/>
                              </w:rPr>
                            </w:pPr>
                            <w:r>
                              <w:rPr>
                                <w:rFonts w:ascii="Microsoft JhengHei"/>
                                <w:b/>
                                <w:color w:val="585858"/>
                                <w:sz w:val="6"/>
                              </w:rPr>
                              <w:t>15</w:t>
                            </w:r>
                          </w:p>
                          <w:p>
                            <w:pPr>
                              <w:pStyle w:val="18"/>
                              <w:spacing w:before="23"/>
                              <w:ind w:left="3281"/>
                              <w:jc w:val="left"/>
                              <w:rPr>
                                <w:rFonts w:ascii="Microsoft JhengHei"/>
                                <w:b/>
                                <w:sz w:val="6"/>
                              </w:rPr>
                            </w:pPr>
                            <w:r>
                              <w:rPr>
                                <w:rFonts w:ascii="Microsoft JhengHei"/>
                                <w:b/>
                                <w:color w:val="585858"/>
                                <w:w w:val="100"/>
                                <w:sz w:val="6"/>
                              </w:rPr>
                              <w:t>3</w:t>
                            </w:r>
                          </w:p>
                          <w:p>
                            <w:pPr>
                              <w:pStyle w:val="18"/>
                              <w:spacing w:before="34" w:line="103" w:lineRule="exact"/>
                              <w:ind w:left="72"/>
                              <w:jc w:val="left"/>
                              <w:rPr>
                                <w:rFonts w:ascii="Microsoft JhengHei"/>
                                <w:b/>
                                <w:sz w:val="6"/>
                              </w:rPr>
                            </w:pPr>
                            <w:r>
                              <w:rPr>
                                <w:rFonts w:ascii="Microsoft JhengHei"/>
                                <w:b/>
                                <w:color w:val="585858"/>
                                <w:sz w:val="6"/>
                              </w:rPr>
                              <w:t>10</w:t>
                            </w:r>
                          </w:p>
                          <w:p>
                            <w:pPr>
                              <w:pStyle w:val="18"/>
                              <w:spacing w:line="103" w:lineRule="exact"/>
                              <w:ind w:left="3281"/>
                              <w:jc w:val="left"/>
                              <w:rPr>
                                <w:rFonts w:ascii="Microsoft JhengHei"/>
                                <w:b/>
                                <w:sz w:val="6"/>
                              </w:rPr>
                            </w:pPr>
                            <w:r>
                              <w:rPr>
                                <w:rFonts w:ascii="Microsoft JhengHei"/>
                                <w:b/>
                                <w:color w:val="585858"/>
                                <w:w w:val="100"/>
                                <w:sz w:val="6"/>
                              </w:rPr>
                              <w:t>2</w:t>
                            </w:r>
                          </w:p>
                          <w:p>
                            <w:pPr>
                              <w:pStyle w:val="18"/>
                              <w:spacing w:before="6"/>
                              <w:jc w:val="left"/>
                              <w:rPr>
                                <w:sz w:val="6"/>
                              </w:rPr>
                            </w:pPr>
                          </w:p>
                          <w:p>
                            <w:pPr>
                              <w:pStyle w:val="18"/>
                              <w:tabs>
                                <w:tab w:val="left" w:pos="3281"/>
                              </w:tabs>
                              <w:ind w:left="108"/>
                              <w:jc w:val="left"/>
                              <w:rPr>
                                <w:rFonts w:ascii="Microsoft JhengHei"/>
                                <w:b/>
                                <w:sz w:val="6"/>
                              </w:rPr>
                            </w:pPr>
                            <w:r>
                              <w:rPr>
                                <w:rFonts w:ascii="Microsoft JhengHei"/>
                                <w:b/>
                                <w:color w:val="585858"/>
                                <w:sz w:val="6"/>
                              </w:rPr>
                              <w:t>5</w:t>
                            </w:r>
                            <w:r>
                              <w:rPr>
                                <w:rFonts w:ascii="Microsoft JhengHei"/>
                                <w:b/>
                                <w:color w:val="585858"/>
                                <w:sz w:val="6"/>
                              </w:rPr>
                              <w:tab/>
                            </w:r>
                            <w:r>
                              <w:rPr>
                                <w:rFonts w:ascii="Microsoft JhengHei"/>
                                <w:b/>
                                <w:color w:val="585858"/>
                                <w:position w:val="-4"/>
                                <w:sz w:val="6"/>
                              </w:rPr>
                              <w:t>1</w:t>
                            </w:r>
                          </w:p>
                          <w:p>
                            <w:pPr>
                              <w:pStyle w:val="18"/>
                              <w:spacing w:before="1"/>
                              <w:jc w:val="left"/>
                              <w:rPr>
                                <w:sz w:val="10"/>
                              </w:rPr>
                            </w:pPr>
                          </w:p>
                          <w:p>
                            <w:pPr>
                              <w:pStyle w:val="18"/>
                              <w:tabs>
                                <w:tab w:val="left" w:pos="3281"/>
                              </w:tabs>
                              <w:spacing w:line="92" w:lineRule="exact"/>
                              <w:ind w:left="108"/>
                              <w:jc w:val="left"/>
                              <w:rPr>
                                <w:rFonts w:ascii="Microsoft JhengHei"/>
                                <w:b/>
                                <w:sz w:val="6"/>
                              </w:rPr>
                            </w:pPr>
                            <w:r>
                              <w:rPr>
                                <w:rFonts w:ascii="Microsoft JhengHei"/>
                                <w:b/>
                                <w:color w:val="585858"/>
                                <w:sz w:val="6"/>
                              </w:rPr>
                              <w:t>0</w:t>
                            </w:r>
                            <w:r>
                              <w:rPr>
                                <w:rFonts w:ascii="Microsoft JhengHei"/>
                                <w:b/>
                                <w:color w:val="585858"/>
                                <w:sz w:val="6"/>
                              </w:rPr>
                              <w:tab/>
                            </w:r>
                            <w:r>
                              <w:rPr>
                                <w:rFonts w:ascii="Microsoft JhengHei"/>
                                <w:b/>
                                <w:color w:val="585858"/>
                                <w:sz w:val="6"/>
                              </w:rPr>
                              <w:t>0</w:t>
                            </w:r>
                          </w:p>
                          <w:p>
                            <w:pPr>
                              <w:pStyle w:val="18"/>
                              <w:spacing w:line="92" w:lineRule="exact"/>
                              <w:ind w:left="126"/>
                              <w:jc w:val="left"/>
                              <w:rPr>
                                <w:rFonts w:ascii="Microsoft JhengHei"/>
                                <w:b/>
                                <w:sz w:val="6"/>
                              </w:rPr>
                            </w:pPr>
                            <w:r>
                              <w:rPr>
                                <w:rFonts w:ascii="Microsoft JhengHei"/>
                                <w:b/>
                                <w:color w:val="585858"/>
                                <w:sz w:val="6"/>
                              </w:rPr>
                              <w:t>2007 2008 2009 2010 2011 2012 2013 2014 2015 2016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3392" w:type="dxa"/>
                            <w:tcBorders>
                              <w:top w:val="single" w:color="000000" w:sz="4" w:space="0"/>
                            </w:tcBorders>
                          </w:tcPr>
                          <w:p>
                            <w:pPr>
                              <w:pStyle w:val="18"/>
                              <w:spacing w:before="6" w:line="163" w:lineRule="exact"/>
                              <w:jc w:val="left"/>
                              <w:rPr>
                                <w:sz w:val="14"/>
                              </w:rPr>
                            </w:pPr>
                            <w:r>
                              <w:rPr>
                                <w:sz w:val="14"/>
                              </w:rPr>
                              <w:t>资料来源：天软科技</w:t>
                            </w:r>
                          </w:p>
                        </w:tc>
                      </w:tr>
                    </w:tbl>
                    <w:p>
                      <w:pPr>
                        <w:pStyle w:val="11"/>
                      </w:pPr>
                    </w:p>
                  </w:txbxContent>
                </v:textbox>
              </v:shape>
            </w:pict>
          </mc:Fallback>
        </mc:AlternateContent>
      </w:r>
      <w:r>
        <w:rPr>
          <w:spacing w:val="-4"/>
        </w:rPr>
        <w:t xml:space="preserve">我们按照中心度因子 </w:t>
      </w:r>
      <w:r>
        <w:rPr>
          <w:rFonts w:ascii="Arial" w:eastAsia="Arial"/>
        </w:rPr>
        <w:t xml:space="preserve">P </w:t>
      </w:r>
      <w:r>
        <w:rPr>
          <w:spacing w:val="-4"/>
        </w:rPr>
        <w:t xml:space="preserve">的大小从大到小分为 </w:t>
      </w:r>
      <w:r>
        <w:rPr>
          <w:rFonts w:ascii="Arial" w:eastAsia="Arial"/>
        </w:rPr>
        <w:t xml:space="preserve">10 </w:t>
      </w:r>
      <w:r>
        <w:rPr>
          <w:spacing w:val="-5"/>
        </w:rPr>
        <w:t xml:space="preserve">组，第一组相对于中证 </w:t>
      </w:r>
      <w:r>
        <w:rPr>
          <w:rFonts w:ascii="Arial" w:eastAsia="Arial"/>
        </w:rPr>
        <w:t xml:space="preserve">500 </w:t>
      </w:r>
      <w:r>
        <w:t>指</w:t>
      </w:r>
      <w:r>
        <w:rPr>
          <w:spacing w:val="-7"/>
        </w:rPr>
        <w:t xml:space="preserve">数而言，年化超额收益为 </w:t>
      </w:r>
      <w:r>
        <w:rPr>
          <w:rFonts w:ascii="Arial" w:eastAsia="Arial"/>
        </w:rPr>
        <w:t>13.6%</w:t>
      </w:r>
      <w:r>
        <w:rPr>
          <w:spacing w:val="-8"/>
        </w:rPr>
        <w:t xml:space="preserve">，最大回撤为 </w:t>
      </w:r>
      <w:r>
        <w:rPr>
          <w:rFonts w:ascii="Arial" w:eastAsia="Arial"/>
        </w:rPr>
        <w:t>16.2%</w:t>
      </w:r>
      <w:r>
        <w:rPr>
          <w:spacing w:val="-12"/>
        </w:rPr>
        <w:t xml:space="preserve">，胜率为 </w:t>
      </w:r>
      <w:r>
        <w:rPr>
          <w:rFonts w:ascii="Arial" w:eastAsia="Arial"/>
        </w:rPr>
        <w:t>64%</w:t>
      </w:r>
      <w:r>
        <w:t>，信息比率</w:t>
      </w:r>
      <w:r>
        <w:rPr>
          <w:spacing w:val="-23"/>
        </w:rPr>
        <w:t xml:space="preserve">为 </w:t>
      </w:r>
      <w:r>
        <w:rPr>
          <w:rFonts w:ascii="Arial" w:eastAsia="Arial"/>
        </w:rPr>
        <w:t>1.43</w:t>
      </w:r>
      <w:r>
        <w:rPr>
          <w:spacing w:val="-7"/>
        </w:rPr>
        <w:t xml:space="preserve">，中心度因子 </w:t>
      </w:r>
      <w:r>
        <w:rPr>
          <w:rFonts w:ascii="Arial" w:eastAsia="Arial"/>
        </w:rPr>
        <w:t xml:space="preserve">P </w:t>
      </w:r>
      <w:r>
        <w:rPr>
          <w:spacing w:val="-23"/>
        </w:rPr>
        <w:t xml:space="preserve">的 </w:t>
      </w:r>
      <w:r>
        <w:rPr>
          <w:rFonts w:ascii="Arial" w:eastAsia="Arial"/>
        </w:rPr>
        <w:t xml:space="preserve">rankIC </w:t>
      </w:r>
      <w:r>
        <w:rPr>
          <w:spacing w:val="-12"/>
        </w:rPr>
        <w:t xml:space="preserve">均值为 </w:t>
      </w:r>
      <w:r>
        <w:rPr>
          <w:rFonts w:ascii="Arial" w:eastAsia="Arial"/>
        </w:rPr>
        <w:t>0.064</w:t>
      </w:r>
      <w:r>
        <w:t xml:space="preserve">， </w:t>
      </w:r>
      <w:r>
        <w:rPr>
          <w:rFonts w:ascii="Arial" w:eastAsia="Arial"/>
        </w:rPr>
        <w:t xml:space="preserve">IC_IR </w:t>
      </w:r>
      <w:r>
        <w:rPr>
          <w:spacing w:val="-23"/>
        </w:rPr>
        <w:t xml:space="preserve">为 </w:t>
      </w:r>
      <w:r>
        <w:rPr>
          <w:rFonts w:ascii="Arial" w:eastAsia="Arial"/>
        </w:rPr>
        <w:t>0.715</w:t>
      </w:r>
      <w:r>
        <w:t>；</w:t>
      </w:r>
    </w:p>
    <w:p>
      <w:pPr>
        <w:pStyle w:val="11"/>
        <w:spacing w:before="122" w:line="324" w:lineRule="auto"/>
        <w:ind w:left="1252" w:right="4481"/>
        <w:jc w:val="both"/>
      </w:pPr>
      <w:r>
        <w:t>中心度因子有较明显的市值和行业偏好，一般来说，股票流通市值越大，中心度越高；同时有色、煤炭、钢铁、非银、房地产，银行等市值与权重较大的行业的股票的中心度也一般较高；</w:t>
      </w:r>
    </w:p>
    <w:p>
      <w:pPr>
        <w:pStyle w:val="8"/>
        <w:numPr>
          <w:ilvl w:val="0"/>
          <w:numId w:val="1"/>
        </w:numPr>
        <w:tabs>
          <w:tab w:val="left" w:pos="1272"/>
          <w:tab w:val="left" w:pos="1273"/>
        </w:tabs>
        <w:spacing w:before="112" w:after="0" w:line="240" w:lineRule="auto"/>
        <w:ind w:left="1272" w:right="0" w:hanging="421"/>
        <w:jc w:val="left"/>
      </w:pPr>
      <w:r>
        <w:rPr>
          <w:color w:val="CC0000"/>
          <w:spacing w:val="-6"/>
        </w:rPr>
        <w:t xml:space="preserve">市值中性和行业中性后的中心度因子 </w:t>
      </w:r>
      <w:r>
        <w:rPr>
          <w:rFonts w:ascii="Arial" w:hAnsi="Arial" w:eastAsia="Arial"/>
          <w:color w:val="CC0000"/>
        </w:rPr>
        <w:t>P</w:t>
      </w:r>
      <w:r>
        <w:rPr>
          <w:rFonts w:ascii="Arial" w:hAnsi="Arial" w:eastAsia="Arial"/>
          <w:color w:val="CC0000"/>
          <w:spacing w:val="-8"/>
        </w:rPr>
        <w:t xml:space="preserve"> </w:t>
      </w:r>
      <w:r>
        <w:rPr>
          <w:color w:val="CC0000"/>
          <w:spacing w:val="-2"/>
        </w:rPr>
        <w:t>表现优异</w:t>
      </w:r>
    </w:p>
    <w:p>
      <w:pPr>
        <w:pStyle w:val="11"/>
        <w:spacing w:before="173" w:line="324" w:lineRule="auto"/>
        <w:ind w:left="1252" w:right="4477"/>
        <w:jc w:val="both"/>
      </w:pPr>
      <w:r>
        <mc:AlternateContent>
          <mc:Choice Requires="wps">
            <w:drawing>
              <wp:anchor distT="0" distB="0" distL="114300" distR="114300" simplePos="0" relativeHeight="251670528" behindDoc="0" locked="0" layoutInCell="1" allowOverlap="1">
                <wp:simplePos x="0" y="0"/>
                <wp:positionH relativeFrom="page">
                  <wp:posOffset>4742815</wp:posOffset>
                </wp:positionH>
                <wp:positionV relativeFrom="paragraph">
                  <wp:posOffset>166370</wp:posOffset>
                </wp:positionV>
                <wp:extent cx="2411095" cy="946785"/>
                <wp:effectExtent l="0" t="0" r="0" b="0"/>
                <wp:wrapNone/>
                <wp:docPr id="895" name="文本框 22"/>
                <wp:cNvGraphicFramePr/>
                <a:graphic xmlns:a="http://schemas.openxmlformats.org/drawingml/2006/main">
                  <a:graphicData uri="http://schemas.microsoft.com/office/word/2010/wordprocessingShape">
                    <wps:wsp>
                      <wps:cNvSpPr txBox="1"/>
                      <wps:spPr>
                        <a:xfrm>
                          <a:off x="0" y="0"/>
                          <a:ext cx="2411095" cy="946785"/>
                        </a:xfrm>
                        <a:prstGeom prst="rect">
                          <a:avLst/>
                        </a:prstGeom>
                        <a:noFill/>
                        <a:ln>
                          <a:noFill/>
                        </a:ln>
                      </wps:spPr>
                      <wps:txbx>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2" w:hRule="atLeast"/>
                              </w:trPr>
                              <w:tc>
                                <w:tcPr>
                                  <w:tcW w:w="3797" w:type="dxa"/>
                                </w:tcPr>
                                <w:p>
                                  <w:pPr>
                                    <w:pStyle w:val="18"/>
                                    <w:tabs>
                                      <w:tab w:val="left" w:pos="3391"/>
                                    </w:tabs>
                                    <w:spacing w:line="162" w:lineRule="exact"/>
                                    <w:ind w:right="3"/>
                                    <w:rPr>
                                      <w:rFonts w:hint="eastAsia" w:ascii="黑体" w:eastAsia="黑体"/>
                                      <w:b/>
                                      <w:sz w:val="16"/>
                                    </w:rPr>
                                  </w:pPr>
                                  <w:r>
                                    <w:rPr>
                                      <w:rFonts w:hint="eastAsia" w:ascii="黑体" w:eastAsia="黑体"/>
                                      <w:b/>
                                      <w:sz w:val="16"/>
                                      <w:u w:val="single"/>
                                    </w:rPr>
                                    <w:t>相关研究</w:t>
                                  </w:r>
                                  <w:r>
                                    <w:rPr>
                                      <w:rFonts w:hint="eastAsia" w:ascii="黑体" w:eastAsia="黑体"/>
                                      <w:b/>
                                      <w:sz w:val="16"/>
                                      <w:u w:val="single"/>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3797" w:type="dxa"/>
                                </w:tcPr>
                                <w:p>
                                  <w:pPr>
                                    <w:pStyle w:val="18"/>
                                    <w:spacing w:before="1" w:line="240" w:lineRule="exact"/>
                                    <w:ind w:left="202" w:right="198"/>
                                    <w:jc w:val="left"/>
                                    <w:rPr>
                                      <w:rFonts w:ascii="Arial" w:hAnsi="Arial" w:eastAsia="Arial"/>
                                      <w:sz w:val="16"/>
                                    </w:rPr>
                                  </w:pPr>
                                  <w:r>
                                    <w:rPr>
                                      <w:sz w:val="16"/>
                                    </w:rPr>
                                    <w:t>《多因子模型系列报告之三—— 利用纯因子组合进行因子投资》</w:t>
                                  </w:r>
                                  <w:r>
                                    <w:rPr>
                                      <w:rFonts w:ascii="Arial" w:hAnsi="Arial" w:eastAsia="Arial"/>
                                      <w:sz w:val="16"/>
                                    </w:rPr>
                                    <w:t>2016-10-26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2" w:hRule="atLeast"/>
                              </w:trPr>
                              <w:tc>
                                <w:tcPr>
                                  <w:tcW w:w="3797" w:type="dxa"/>
                                </w:tcPr>
                                <w:p>
                                  <w:pPr>
                                    <w:pStyle w:val="18"/>
                                    <w:spacing w:before="21" w:line="280" w:lineRule="auto"/>
                                    <w:ind w:left="202" w:right="198"/>
                                    <w:jc w:val="left"/>
                                    <w:rPr>
                                      <w:rFonts w:ascii="Arial" w:hAnsi="Arial" w:eastAsia="Arial"/>
                                      <w:sz w:val="16"/>
                                    </w:rPr>
                                  </w:pPr>
                                  <w:r>
                                    <w:rPr>
                                      <w:sz w:val="16"/>
                                    </w:rPr>
                                    <w:t>《多因子模型系列报告之二 ——利用纯因子组合检验因子有效性》</w:t>
                                  </w:r>
                                  <w:r>
                                    <w:rPr>
                                      <w:rFonts w:ascii="Arial" w:hAnsi="Arial" w:eastAsia="Arial"/>
                                      <w:sz w:val="16"/>
                                    </w:rPr>
                                    <w:t>2016-10-23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3" w:hRule="atLeast"/>
                              </w:trPr>
                              <w:tc>
                                <w:tcPr>
                                  <w:tcW w:w="3797" w:type="dxa"/>
                                </w:tcPr>
                                <w:p>
                                  <w:pPr>
                                    <w:pStyle w:val="18"/>
                                    <w:spacing w:before="74" w:line="189" w:lineRule="exact"/>
                                    <w:ind w:right="93"/>
                                    <w:rPr>
                                      <w:rFonts w:ascii="Arial" w:eastAsia="Arial"/>
                                      <w:sz w:val="16"/>
                                    </w:rPr>
                                  </w:pPr>
                                  <w:r>
                                    <w:rPr>
                                      <w:spacing w:val="-3"/>
                                      <w:w w:val="100"/>
                                      <w:sz w:val="16"/>
                                    </w:rPr>
                                    <w:t>《基于盈利预测的选股与增强</w:t>
                                  </w:r>
                                  <w:r>
                                    <w:rPr>
                                      <w:w w:val="100"/>
                                      <w:sz w:val="16"/>
                                    </w:rPr>
                                    <w:t>（</w:t>
                                  </w:r>
                                  <w:r>
                                    <w:rPr>
                                      <w:rFonts w:ascii="Arial" w:eastAsia="Arial"/>
                                      <w:spacing w:val="-1"/>
                                      <w:w w:val="100"/>
                                      <w:sz w:val="16"/>
                                    </w:rPr>
                                    <w:t>1</w:t>
                                  </w:r>
                                  <w:r>
                                    <w:rPr>
                                      <w:spacing w:val="-82"/>
                                      <w:w w:val="100"/>
                                      <w:sz w:val="16"/>
                                    </w:rPr>
                                    <w:t>）</w:t>
                                  </w:r>
                                  <w:r>
                                    <w:rPr>
                                      <w:w w:val="100"/>
                                      <w:sz w:val="16"/>
                                    </w:rPr>
                                    <w:t>》</w:t>
                                  </w:r>
                                  <w:r>
                                    <w:rPr>
                                      <w:rFonts w:ascii="Arial" w:eastAsia="Arial"/>
                                      <w:spacing w:val="-1"/>
                                      <w:w w:val="100"/>
                                      <w:sz w:val="16"/>
                                    </w:rPr>
                                    <w:t>2016-9-21</w:t>
                                  </w:r>
                                </w:p>
                              </w:tc>
                            </w:tr>
                          </w:tbl>
                          <w:p>
                            <w:pPr>
                              <w:pStyle w:val="11"/>
                            </w:pPr>
                          </w:p>
                        </w:txbxContent>
                      </wps:txbx>
                      <wps:bodyPr lIns="0" tIns="0" rIns="0" bIns="0" upright="1"/>
                    </wps:wsp>
                  </a:graphicData>
                </a:graphic>
              </wp:anchor>
            </w:drawing>
          </mc:Choice>
          <mc:Fallback>
            <w:pict>
              <v:shape id="文本框 22" o:spid="_x0000_s1026" o:spt="202" type="#_x0000_t202" style="position:absolute;left:0pt;margin-left:373.45pt;margin-top:13.1pt;height:74.55pt;width:189.85pt;mso-position-horizontal-relative:page;z-index:251670528;mso-width-relative:page;mso-height-relative:page;" filled="f" stroked="f" coordsize="21600,21600" o:gfxdata="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V6P57aAAAACwEAAA8AAAAAAAAAAQAgAAAAIgAAAGRycy9kb3ducmV2Lnht&#10;bFBLAQIUABQAAAAIAIdO4kCj7eidvgEAAHUDAAAOAAAAAAAAAAEAIAAAACkBAABkcnMvZTJvRG9j&#10;LnhtbFBLBQYAAAAABgAGAFkBAABZBQAAAAA=&#10;">
                <v:fill on="f" focussize="0,0"/>
                <v:stroke on="f"/>
                <v:imagedata o:title=""/>
                <o:lock v:ext="edit" aspectratio="f"/>
                <v:textbox inset="0mm,0mm,0mm,0mm">
                  <w:txbxContent>
                    <w:tbl>
                      <w:tblPr>
                        <w:tblStyle w:val="14"/>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2" w:hRule="atLeast"/>
                        </w:trPr>
                        <w:tc>
                          <w:tcPr>
                            <w:tcW w:w="3797" w:type="dxa"/>
                          </w:tcPr>
                          <w:p>
                            <w:pPr>
                              <w:pStyle w:val="18"/>
                              <w:tabs>
                                <w:tab w:val="left" w:pos="3391"/>
                              </w:tabs>
                              <w:spacing w:line="162" w:lineRule="exact"/>
                              <w:ind w:right="3"/>
                              <w:rPr>
                                <w:rFonts w:hint="eastAsia" w:ascii="黑体" w:eastAsia="黑体"/>
                                <w:b/>
                                <w:sz w:val="16"/>
                              </w:rPr>
                            </w:pPr>
                            <w:r>
                              <w:rPr>
                                <w:rFonts w:hint="eastAsia" w:ascii="黑体" w:eastAsia="黑体"/>
                                <w:b/>
                                <w:sz w:val="16"/>
                                <w:u w:val="single"/>
                              </w:rPr>
                              <w:t>相关研究</w:t>
                            </w:r>
                            <w:r>
                              <w:rPr>
                                <w:rFonts w:hint="eastAsia" w:ascii="黑体" w:eastAsia="黑体"/>
                                <w:b/>
                                <w:sz w:val="16"/>
                                <w:u w:val="single"/>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3797" w:type="dxa"/>
                          </w:tcPr>
                          <w:p>
                            <w:pPr>
                              <w:pStyle w:val="18"/>
                              <w:spacing w:before="1" w:line="240" w:lineRule="exact"/>
                              <w:ind w:left="202" w:right="198"/>
                              <w:jc w:val="left"/>
                              <w:rPr>
                                <w:rFonts w:ascii="Arial" w:hAnsi="Arial" w:eastAsia="Arial"/>
                                <w:sz w:val="16"/>
                              </w:rPr>
                            </w:pPr>
                            <w:r>
                              <w:rPr>
                                <w:sz w:val="16"/>
                              </w:rPr>
                              <w:t>《多因子模型系列报告之三—— 利用纯因子组合进行因子投资》</w:t>
                            </w:r>
                            <w:r>
                              <w:rPr>
                                <w:rFonts w:ascii="Arial" w:hAnsi="Arial" w:eastAsia="Arial"/>
                                <w:sz w:val="16"/>
                              </w:rPr>
                              <w:t>2016-10-26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2" w:hRule="atLeast"/>
                        </w:trPr>
                        <w:tc>
                          <w:tcPr>
                            <w:tcW w:w="3797" w:type="dxa"/>
                          </w:tcPr>
                          <w:p>
                            <w:pPr>
                              <w:pStyle w:val="18"/>
                              <w:spacing w:before="21" w:line="280" w:lineRule="auto"/>
                              <w:ind w:left="202" w:right="198"/>
                              <w:jc w:val="left"/>
                              <w:rPr>
                                <w:rFonts w:ascii="Arial" w:hAnsi="Arial" w:eastAsia="Arial"/>
                                <w:sz w:val="16"/>
                              </w:rPr>
                            </w:pPr>
                            <w:r>
                              <w:rPr>
                                <w:sz w:val="16"/>
                              </w:rPr>
                              <w:t>《多因子模型系列报告之二 ——利用纯因子组合检验因子有效性》</w:t>
                            </w:r>
                            <w:r>
                              <w:rPr>
                                <w:rFonts w:ascii="Arial" w:hAnsi="Arial" w:eastAsia="Arial"/>
                                <w:sz w:val="16"/>
                              </w:rPr>
                              <w:t>2016-10-23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3" w:hRule="atLeast"/>
                        </w:trPr>
                        <w:tc>
                          <w:tcPr>
                            <w:tcW w:w="3797" w:type="dxa"/>
                          </w:tcPr>
                          <w:p>
                            <w:pPr>
                              <w:pStyle w:val="18"/>
                              <w:spacing w:before="74" w:line="189" w:lineRule="exact"/>
                              <w:ind w:right="93"/>
                              <w:rPr>
                                <w:rFonts w:ascii="Arial" w:eastAsia="Arial"/>
                                <w:sz w:val="16"/>
                              </w:rPr>
                            </w:pPr>
                            <w:r>
                              <w:rPr>
                                <w:spacing w:val="-3"/>
                                <w:w w:val="100"/>
                                <w:sz w:val="16"/>
                              </w:rPr>
                              <w:t>《基于盈利预测的选股与增强</w:t>
                            </w:r>
                            <w:r>
                              <w:rPr>
                                <w:w w:val="100"/>
                                <w:sz w:val="16"/>
                              </w:rPr>
                              <w:t>（</w:t>
                            </w:r>
                            <w:r>
                              <w:rPr>
                                <w:rFonts w:ascii="Arial" w:eastAsia="Arial"/>
                                <w:spacing w:val="-1"/>
                                <w:w w:val="100"/>
                                <w:sz w:val="16"/>
                              </w:rPr>
                              <w:t>1</w:t>
                            </w:r>
                            <w:r>
                              <w:rPr>
                                <w:spacing w:val="-82"/>
                                <w:w w:val="100"/>
                                <w:sz w:val="16"/>
                              </w:rPr>
                              <w:t>）</w:t>
                            </w:r>
                            <w:r>
                              <w:rPr>
                                <w:w w:val="100"/>
                                <w:sz w:val="16"/>
                              </w:rPr>
                              <w:t>》</w:t>
                            </w:r>
                            <w:r>
                              <w:rPr>
                                <w:rFonts w:ascii="Arial" w:eastAsia="Arial"/>
                                <w:spacing w:val="-1"/>
                                <w:w w:val="100"/>
                                <w:sz w:val="16"/>
                              </w:rPr>
                              <w:t>2016-9-21</w:t>
                            </w:r>
                          </w:p>
                        </w:tc>
                      </w:tr>
                    </w:tbl>
                    <w:p>
                      <w:pPr>
                        <w:pStyle w:val="11"/>
                      </w:pPr>
                    </w:p>
                  </w:txbxContent>
                </v:textbox>
              </v:shape>
            </w:pict>
          </mc:Fallback>
        </mc:AlternateContent>
      </w:r>
      <w:r>
        <w:t>基于中心度因子有明显的市值和行业偏好，原始因子的分组收益测算或许不能准确测量因子的有效性；因此我们对中心度因子进行了市值和行业中性处理， 处理后的中心度因子的收益区分能力显著提高；</w:t>
      </w:r>
    </w:p>
    <w:p>
      <w:pPr>
        <w:pStyle w:val="11"/>
        <w:spacing w:before="122" w:line="324" w:lineRule="auto"/>
        <w:ind w:left="1252" w:right="4470"/>
        <w:jc w:val="both"/>
      </w:pPr>
      <w:r>
        <w:rPr>
          <w:spacing w:val="-1"/>
        </w:rPr>
        <w:t xml:space="preserve">第一组年化收益有 </w:t>
      </w:r>
      <w:r>
        <w:rPr>
          <w:rFonts w:ascii="Arial" w:eastAsia="Arial"/>
        </w:rPr>
        <w:t>33.8%</w:t>
      </w:r>
      <w:r>
        <w:rPr>
          <w:spacing w:val="-3"/>
        </w:rPr>
        <w:t xml:space="preserve">，平均每年超额中证 </w:t>
      </w:r>
      <w:r>
        <w:rPr>
          <w:rFonts w:ascii="Arial" w:eastAsia="Arial"/>
        </w:rPr>
        <w:t xml:space="preserve">500 </w:t>
      </w:r>
      <w:r>
        <w:rPr>
          <w:spacing w:val="-2"/>
        </w:rPr>
        <w:t xml:space="preserve">指数 </w:t>
      </w:r>
      <w:r>
        <w:rPr>
          <w:rFonts w:ascii="Arial" w:eastAsia="Arial"/>
        </w:rPr>
        <w:t>19.6%</w:t>
      </w:r>
      <w:r>
        <w:t>，超额胜率为</w:t>
      </w:r>
      <w:r>
        <w:rPr>
          <w:rFonts w:ascii="Arial" w:eastAsia="Arial"/>
          <w:w w:val="99"/>
        </w:rPr>
        <w:t>83</w:t>
      </w:r>
      <w:r>
        <w:rPr>
          <w:rFonts w:ascii="Arial" w:eastAsia="Arial"/>
          <w:w w:val="100"/>
        </w:rPr>
        <w:t>.9</w:t>
      </w:r>
      <w:r>
        <w:rPr>
          <w:rFonts w:ascii="Arial" w:eastAsia="Arial"/>
          <w:spacing w:val="1"/>
          <w:w w:val="99"/>
        </w:rPr>
        <w:t>%</w:t>
      </w:r>
      <w:r>
        <w:rPr>
          <w:spacing w:val="-19"/>
        </w:rPr>
        <w:t xml:space="preserve">，信息比率为 </w:t>
      </w:r>
      <w:r>
        <w:rPr>
          <w:rFonts w:ascii="Arial" w:eastAsia="Arial"/>
          <w:w w:val="99"/>
        </w:rPr>
        <w:t>2</w:t>
      </w:r>
      <w:r>
        <w:rPr>
          <w:rFonts w:ascii="Arial" w:eastAsia="Arial"/>
          <w:w w:val="100"/>
        </w:rPr>
        <w:t>.8</w:t>
      </w:r>
      <w:r>
        <w:rPr>
          <w:rFonts w:ascii="Arial" w:eastAsia="Arial"/>
          <w:spacing w:val="1"/>
          <w:w w:val="99"/>
        </w:rPr>
        <w:t>2</w:t>
      </w:r>
      <w:r>
        <w:rPr>
          <w:spacing w:val="-20"/>
        </w:rPr>
        <w:t xml:space="preserve">；中性因子的 </w:t>
      </w:r>
      <w:r>
        <w:rPr>
          <w:rFonts w:ascii="Arial" w:eastAsia="Arial"/>
          <w:w w:val="99"/>
        </w:rPr>
        <w:t>ran</w:t>
      </w:r>
      <w:r>
        <w:rPr>
          <w:rFonts w:ascii="Arial" w:eastAsia="Arial"/>
          <w:spacing w:val="1"/>
        </w:rPr>
        <w:t>k</w:t>
      </w:r>
      <w:r>
        <w:rPr>
          <w:rFonts w:ascii="Arial" w:eastAsia="Arial"/>
          <w:spacing w:val="-2"/>
          <w:w w:val="100"/>
        </w:rPr>
        <w:t>I</w:t>
      </w:r>
      <w:r>
        <w:rPr>
          <w:rFonts w:ascii="Arial" w:eastAsia="Arial"/>
          <w:w w:val="99"/>
        </w:rPr>
        <w:t>C</w:t>
      </w:r>
      <w:r>
        <w:rPr>
          <w:rFonts w:ascii="Arial" w:eastAsia="Arial"/>
        </w:rPr>
        <w:t xml:space="preserve"> </w:t>
      </w:r>
      <w:r>
        <w:rPr>
          <w:spacing w:val="-9"/>
        </w:rPr>
        <w:t xml:space="preserve">的均值在 </w:t>
      </w:r>
      <w:r>
        <w:rPr>
          <w:rFonts w:ascii="Arial" w:eastAsia="Arial"/>
          <w:w w:val="99"/>
        </w:rPr>
        <w:t>0</w:t>
      </w:r>
      <w:r>
        <w:rPr>
          <w:rFonts w:ascii="Arial" w:eastAsia="Arial"/>
          <w:spacing w:val="-2"/>
          <w:w w:val="100"/>
        </w:rPr>
        <w:t>.</w:t>
      </w:r>
      <w:r>
        <w:rPr>
          <w:rFonts w:ascii="Arial" w:eastAsia="Arial"/>
          <w:w w:val="99"/>
        </w:rPr>
        <w:t>078</w:t>
      </w:r>
      <w:r>
        <w:rPr>
          <w:rFonts w:ascii="Arial" w:eastAsia="Arial"/>
        </w:rPr>
        <w:t xml:space="preserve"> </w:t>
      </w:r>
      <w:r>
        <w:rPr>
          <w:spacing w:val="2"/>
        </w:rPr>
        <w:t>上下波动，</w:t>
      </w:r>
      <w:r>
        <w:rPr>
          <w:rFonts w:ascii="Arial" w:eastAsia="Arial"/>
        </w:rPr>
        <w:t>IC_IR</w:t>
      </w:r>
      <w:r>
        <w:rPr>
          <w:spacing w:val="-23"/>
        </w:rPr>
        <w:t xml:space="preserve">为 </w:t>
      </w:r>
      <w:r>
        <w:rPr>
          <w:rFonts w:ascii="Arial" w:eastAsia="Arial"/>
        </w:rPr>
        <w:t>0.928</w:t>
      </w:r>
      <w:r>
        <w:t>，</w:t>
      </w:r>
      <w:r>
        <w:rPr>
          <w:rFonts w:ascii="Arial" w:eastAsia="Arial"/>
        </w:rPr>
        <w:t xml:space="preserve">IC </w:t>
      </w:r>
      <w:r>
        <w:rPr>
          <w:spacing w:val="-23"/>
        </w:rPr>
        <w:t xml:space="preserve">的 </w:t>
      </w:r>
      <w:r>
        <w:rPr>
          <w:rFonts w:ascii="Arial" w:eastAsia="Arial"/>
        </w:rPr>
        <w:t xml:space="preserve">t </w:t>
      </w:r>
      <w:r>
        <w:rPr>
          <w:spacing w:val="-10"/>
        </w:rPr>
        <w:t xml:space="preserve">统计量为 </w:t>
      </w:r>
      <w:r>
        <w:rPr>
          <w:rFonts w:ascii="Arial" w:eastAsia="Arial"/>
        </w:rPr>
        <w:t>10.04</w:t>
      </w:r>
      <w:r>
        <w:rPr>
          <w:spacing w:val="-6"/>
        </w:rPr>
        <w:t xml:space="preserve">。正显著比例为 </w:t>
      </w:r>
      <w:r>
        <w:rPr>
          <w:rFonts w:ascii="Arial" w:eastAsia="Arial"/>
        </w:rPr>
        <w:t>61.5%</w:t>
      </w:r>
      <w:r>
        <w:rPr>
          <w:spacing w:val="-8"/>
        </w:rPr>
        <w:t xml:space="preserve">，负显著比例为 </w:t>
      </w:r>
      <w:r>
        <w:rPr>
          <w:rFonts w:ascii="Arial" w:eastAsia="Arial"/>
        </w:rPr>
        <w:t>6%</w:t>
      </w: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2"/>
        <w:rPr>
          <w:sz w:val="13"/>
        </w:rPr>
      </w:pPr>
      <w:r>
        <mc:AlternateContent>
          <mc:Choice Requires="wpg">
            <w:drawing>
              <wp:anchor distT="0" distB="0" distL="0" distR="0" simplePos="0" relativeHeight="251661312" behindDoc="1" locked="0" layoutInCell="1" allowOverlap="1">
                <wp:simplePos x="0" y="0"/>
                <wp:positionH relativeFrom="page">
                  <wp:posOffset>540385</wp:posOffset>
                </wp:positionH>
                <wp:positionV relativeFrom="paragraph">
                  <wp:posOffset>138430</wp:posOffset>
                </wp:positionV>
                <wp:extent cx="6482715" cy="18415"/>
                <wp:effectExtent l="0" t="635" r="6985" b="0"/>
                <wp:wrapTopAndBottom/>
                <wp:docPr id="878" name="组合 23"/>
                <wp:cNvGraphicFramePr/>
                <a:graphic xmlns:a="http://schemas.openxmlformats.org/drawingml/2006/main">
                  <a:graphicData uri="http://schemas.microsoft.com/office/word/2010/wordprocessingGroup">
                    <wpg:wgp>
                      <wpg:cNvGrpSpPr/>
                      <wpg:grpSpPr>
                        <a:xfrm>
                          <a:off x="0" y="0"/>
                          <a:ext cx="6482715" cy="18415"/>
                          <a:chOff x="852" y="219"/>
                          <a:chExt cx="10209" cy="29"/>
                        </a:xfrm>
                      </wpg:grpSpPr>
                      <wps:wsp>
                        <wps:cNvPr id="871" name="直线 24"/>
                        <wps:cNvSpPr/>
                        <wps:spPr>
                          <a:xfrm>
                            <a:off x="852" y="233"/>
                            <a:ext cx="1133" cy="0"/>
                          </a:xfrm>
                          <a:prstGeom prst="line">
                            <a:avLst/>
                          </a:prstGeom>
                          <a:ln w="18288" cap="flat" cmpd="sng">
                            <a:solidFill>
                              <a:srgbClr val="005486"/>
                            </a:solidFill>
                            <a:prstDash val="solid"/>
                            <a:headEnd type="none" w="med" len="med"/>
                            <a:tailEnd type="none" w="med" len="med"/>
                          </a:ln>
                        </wps:spPr>
                        <wps:bodyPr upright="1"/>
                      </wps:wsp>
                      <wps:wsp>
                        <wps:cNvPr id="872" name="矩形 25"/>
                        <wps:cNvSpPr/>
                        <wps:spPr>
                          <a:xfrm>
                            <a:off x="1985" y="218"/>
                            <a:ext cx="29" cy="29"/>
                          </a:xfrm>
                          <a:prstGeom prst="rect">
                            <a:avLst/>
                          </a:prstGeom>
                          <a:solidFill>
                            <a:srgbClr val="005486"/>
                          </a:solidFill>
                          <a:ln>
                            <a:noFill/>
                          </a:ln>
                        </wps:spPr>
                        <wps:bodyPr upright="1"/>
                      </wps:wsp>
                      <wps:wsp>
                        <wps:cNvPr id="873" name="直线 26"/>
                        <wps:cNvSpPr/>
                        <wps:spPr>
                          <a:xfrm>
                            <a:off x="2014" y="233"/>
                            <a:ext cx="5406" cy="0"/>
                          </a:xfrm>
                          <a:prstGeom prst="line">
                            <a:avLst/>
                          </a:prstGeom>
                          <a:ln w="18288" cap="flat" cmpd="sng">
                            <a:solidFill>
                              <a:srgbClr val="005486"/>
                            </a:solidFill>
                            <a:prstDash val="solid"/>
                            <a:headEnd type="none" w="med" len="med"/>
                            <a:tailEnd type="none" w="med" len="med"/>
                          </a:ln>
                        </wps:spPr>
                        <wps:bodyPr upright="1"/>
                      </wps:wsp>
                      <wps:wsp>
                        <wps:cNvPr id="874" name="矩形 27"/>
                        <wps:cNvSpPr/>
                        <wps:spPr>
                          <a:xfrm>
                            <a:off x="7419" y="218"/>
                            <a:ext cx="29" cy="29"/>
                          </a:xfrm>
                          <a:prstGeom prst="rect">
                            <a:avLst/>
                          </a:prstGeom>
                          <a:solidFill>
                            <a:srgbClr val="005486"/>
                          </a:solidFill>
                          <a:ln>
                            <a:noFill/>
                          </a:ln>
                        </wps:spPr>
                        <wps:bodyPr upright="1"/>
                      </wps:wsp>
                      <wps:wsp>
                        <wps:cNvPr id="875" name="直线 28"/>
                        <wps:cNvSpPr/>
                        <wps:spPr>
                          <a:xfrm>
                            <a:off x="7449" y="233"/>
                            <a:ext cx="208" cy="0"/>
                          </a:xfrm>
                          <a:prstGeom prst="line">
                            <a:avLst/>
                          </a:prstGeom>
                          <a:ln w="18288" cap="flat" cmpd="sng">
                            <a:solidFill>
                              <a:srgbClr val="005486"/>
                            </a:solidFill>
                            <a:prstDash val="solid"/>
                            <a:headEnd type="none" w="med" len="med"/>
                            <a:tailEnd type="none" w="med" len="med"/>
                          </a:ln>
                        </wps:spPr>
                        <wps:bodyPr upright="1"/>
                      </wps:wsp>
                      <wps:wsp>
                        <wps:cNvPr id="876" name="矩形 29"/>
                        <wps:cNvSpPr/>
                        <wps:spPr>
                          <a:xfrm>
                            <a:off x="7657" y="218"/>
                            <a:ext cx="29" cy="29"/>
                          </a:xfrm>
                          <a:prstGeom prst="rect">
                            <a:avLst/>
                          </a:prstGeom>
                          <a:solidFill>
                            <a:srgbClr val="005486"/>
                          </a:solidFill>
                          <a:ln>
                            <a:noFill/>
                          </a:ln>
                        </wps:spPr>
                        <wps:bodyPr upright="1"/>
                      </wps:wsp>
                      <wps:wsp>
                        <wps:cNvPr id="877" name="直线 30"/>
                        <wps:cNvSpPr/>
                        <wps:spPr>
                          <a:xfrm>
                            <a:off x="7686" y="233"/>
                            <a:ext cx="3375" cy="0"/>
                          </a:xfrm>
                          <a:prstGeom prst="line">
                            <a:avLst/>
                          </a:prstGeom>
                          <a:ln w="18288" cap="flat" cmpd="sng">
                            <a:solidFill>
                              <a:srgbClr val="005486"/>
                            </a:solidFill>
                            <a:prstDash val="solid"/>
                            <a:headEnd type="none" w="med" len="med"/>
                            <a:tailEnd type="none" w="med" len="med"/>
                          </a:ln>
                        </wps:spPr>
                        <wps:bodyPr upright="1"/>
                      </wps:wsp>
                    </wpg:wgp>
                  </a:graphicData>
                </a:graphic>
              </wp:anchor>
            </w:drawing>
          </mc:Choice>
          <mc:Fallback>
            <w:pict>
              <v:group id="组合 23" o:spid="_x0000_s1026" o:spt="203" style="position:absolute;left:0pt;margin-left:42.55pt;margin-top:10.9pt;height:1.45pt;width:510.45pt;mso-position-horizontal-relative:page;mso-wrap-distance-bottom:0pt;mso-wrap-distance-top:0pt;z-index:-251655168;mso-width-relative:page;mso-height-relative:page;" coordorigin="852,219" coordsize="10209,29" o:gfxdata="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zJ9Qb&#10;2AAAAAkBAAAPAAAAAAAAAAEAIAAAACIAAABkcnMvZG93bnJldi54bWxQSwECFAAUAAAACACHTuJA&#10;DYAF+j4DAACXDwAADgAAAAAAAAABACAAAAAnAQAAZHJzL2Uyb0RvYy54bWxQSwUGAAAAAAYABgBZ&#10;AQAA1wYAAAAA&#10;">
                <o:lock v:ext="edit" aspectratio="f"/>
                <v:line id="直线 24" o:spid="_x0000_s1026" o:spt="20" style="position:absolute;left:852;top:233;height:0;width:1133;" filled="f" stroked="t" coordsize="21600,21600" o:gfxdata="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rlsvQAA&#10;ANwAAAAPAAAAAAAAAAEAIAAAACIAAABkcnMvZG93bnJldi54bWxQSwECFAAUAAAACACHTuJAMy8F&#10;njsAAAA5AAAAEAAAAAAAAAABACAAAAAMAQAAZHJzL3NoYXBleG1sLnhtbFBLBQYAAAAABgAGAFsB&#10;AAC2AwAAAAA=&#10;">
                  <v:fill on="f" focussize="0,0"/>
                  <v:stroke weight="1.44pt" color="#005486" joinstyle="round"/>
                  <v:imagedata o:title=""/>
                  <o:lock v:ext="edit" aspectratio="f"/>
                </v:line>
                <v:rect id="矩形 25" o:spid="_x0000_s1026" o:spt="1" style="position:absolute;left:1985;top:218;height:29;width:29;" fillcolor="#005486" filled="t" stroked="f" coordsize="21600,21600" o:gfxdata="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pEKL4A&#10;AADcAAAADwAAAAAAAAABACAAAAAiAAAAZHJzL2Rvd25yZXYueG1sUEsBAhQAFAAAAAgAh07iQDMv&#10;BZ47AAAAOQAAABAAAAAAAAAAAQAgAAAADQEAAGRycy9zaGFwZXhtbC54bWxQSwUGAAAAAAYABgBb&#10;AQAAtwMAAAAA&#10;">
                  <v:fill on="t" focussize="0,0"/>
                  <v:stroke on="f"/>
                  <v:imagedata o:title=""/>
                  <o:lock v:ext="edit" aspectratio="f"/>
                </v:rect>
                <v:line id="直线 26" o:spid="_x0000_s1026" o:spt="20" style="position:absolute;left:2014;top:233;height:0;width:5406;" filled="f" stroked="t" coordsize="21600,21600" o:gfxdata="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yCgL4A&#10;AADcAAAADwAAAAAAAAABACAAAAAiAAAAZHJzL2Rvd25yZXYueG1sUEsBAhQAFAAAAAgAh07iQDMv&#10;BZ47AAAAOQAAABAAAAAAAAAAAQAgAAAADQEAAGRycy9zaGFwZXhtbC54bWxQSwUGAAAAAAYABgBb&#10;AQAAtwMAAAAA&#10;">
                  <v:fill on="f" focussize="0,0"/>
                  <v:stroke weight="1.44pt" color="#005486" joinstyle="round"/>
                  <v:imagedata o:title=""/>
                  <o:lock v:ext="edit" aspectratio="f"/>
                </v:line>
                <v:rect id="矩形 27" o:spid="_x0000_s1026" o:spt="1" style="position:absolute;left:7419;top:218;height:29;width:29;" fillcolor="#005486" filled="t" stroked="f" coordsize="21600,21600" o:gfxdata="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P3nH&#10;wAAAANwAAAAPAAAAAAAAAAEAIAAAACIAAABkcnMvZG93bnJldi54bWxQSwECFAAUAAAACACHTuJA&#10;My8FnjsAAAA5AAAAEAAAAAAAAAABACAAAAAPAQAAZHJzL3NoYXBleG1sLnhtbFBLBQYAAAAABgAG&#10;AFsBAAC5AwAAAAA=&#10;">
                  <v:fill on="t" focussize="0,0"/>
                  <v:stroke on="f"/>
                  <v:imagedata o:title=""/>
                  <o:lock v:ext="edit" aspectratio="f"/>
                </v:rect>
                <v:line id="直线 28" o:spid="_x0000_s1026" o:spt="20" style="position:absolute;left:7449;top:233;height:0;width:208;" filled="f" stroked="t" coordsize="21600,21600" o:gfxdata="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m/b74A&#10;AADcAAAADwAAAAAAAAABACAAAAAiAAAAZHJzL2Rvd25yZXYueG1sUEsBAhQAFAAAAAgAh07iQDMv&#10;BZ47AAAAOQAAABAAAAAAAAAAAQAgAAAADQEAAGRycy9zaGFwZXhtbC54bWxQSwUGAAAAAAYABgBb&#10;AQAAtwMAAAAA&#10;">
                  <v:fill on="f" focussize="0,0"/>
                  <v:stroke weight="1.44pt" color="#005486" joinstyle="round"/>
                  <v:imagedata o:title=""/>
                  <o:lock v:ext="edit" aspectratio="f"/>
                </v:line>
                <v:rect id="矩形 29" o:spid="_x0000_s1026" o:spt="1" style="position:absolute;left:7657;top:218;height:29;width:29;" fillcolor="#005486" filled="t" stroked="f" coordsize="21600,21600" o:gfxdata="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FCK74A&#10;AADcAAAADwAAAAAAAAABACAAAAAiAAAAZHJzL2Rvd25yZXYueG1sUEsBAhQAFAAAAAgAh07iQDMv&#10;BZ47AAAAOQAAABAAAAAAAAAAAQAgAAAADQEAAGRycy9zaGFwZXhtbC54bWxQSwUGAAAAAAYABgBb&#10;AQAAtwMAAAAA&#10;">
                  <v:fill on="t" focussize="0,0"/>
                  <v:stroke on="f"/>
                  <v:imagedata o:title=""/>
                  <o:lock v:ext="edit" aspectratio="f"/>
                </v:rect>
                <v:line id="直线 30" o:spid="_x0000_s1026" o:spt="20" style="position:absolute;left:7686;top:233;height:0;width:3375;" filled="f" stroked="t" coordsize="21600,21600" o:gfxdata="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4SDvQAA&#10;ANwAAAAPAAAAAAAAAAEAIAAAACIAAABkcnMvZG93bnJldi54bWxQSwECFAAUAAAACACHTuJAMy8F&#10;njsAAAA5AAAAEAAAAAAAAAABACAAAAAMAQAAZHJzL3NoYXBleG1sLnhtbFBLBQYAAAAABgAGAFsB&#10;AAC2AwAAAAA=&#10;">
                  <v:fill on="f" focussize="0,0"/>
                  <v:stroke weight="1.44pt" color="#005486" joinstyle="round"/>
                  <v:imagedata o:title=""/>
                  <o:lock v:ext="edit" aspectratio="f"/>
                </v:line>
                <w10:wrap type="topAndBottom"/>
              </v:group>
            </w:pict>
          </mc:Fallback>
        </mc:AlternateContent>
      </w:r>
    </w:p>
    <w:p>
      <w:pPr>
        <w:pStyle w:val="11"/>
        <w:spacing w:before="8" w:line="182" w:lineRule="auto"/>
        <w:ind w:left="852"/>
      </w:pPr>
      <w:r>
        <w:rPr>
          <w:color w:val="CC0000"/>
          <w:position w:val="-4"/>
          <w:sz w:val="20"/>
        </w:rPr>
        <w:t xml:space="preserve">风险提示： </w:t>
      </w:r>
      <w:r>
        <w:t>报告中的因子有效性均建立在历史数据的基础上， 不保证未来具有同样的有效性。</w:t>
      </w:r>
    </w:p>
    <w:p>
      <w:pPr>
        <w:spacing w:after="0" w:line="182" w:lineRule="auto"/>
        <w:sectPr>
          <w:footerReference r:id="rId3" w:type="default"/>
          <w:type w:val="continuous"/>
          <w:pgSz w:w="11910" w:h="16840"/>
          <w:pgMar w:top="820" w:right="0" w:bottom="1260" w:left="0" w:header="720" w:footer="1064" w:gutter="0"/>
          <w:pgNumType w:start="1"/>
        </w:sectPr>
      </w:pPr>
    </w:p>
    <w:p>
      <w:pPr>
        <w:pStyle w:val="11"/>
        <w:rPr>
          <w:sz w:val="20"/>
        </w:rPr>
      </w:pPr>
    </w:p>
    <w:p>
      <w:pPr>
        <w:pStyle w:val="11"/>
        <w:spacing w:before="9"/>
        <w:rPr>
          <w:sz w:val="21"/>
        </w:rPr>
      </w:pPr>
    </w:p>
    <w:p>
      <w:pPr>
        <w:spacing w:before="49"/>
        <w:ind w:left="852" w:right="0" w:firstLine="0"/>
        <w:jc w:val="left"/>
        <w:rPr>
          <w:rFonts w:hint="eastAsia" w:ascii="黑体" w:eastAsia="黑体"/>
          <w:sz w:val="36"/>
        </w:rPr>
      </w:pPr>
      <w:r>
        <w:rPr>
          <w:rFonts w:hint="eastAsia" w:ascii="黑体" w:eastAsia="黑体"/>
          <w:color w:val="CC0000"/>
          <w:sz w:val="36"/>
        </w:rPr>
        <w:t>目录</w:t>
      </w:r>
    </w:p>
    <w:sdt>
      <w:sdtPr>
        <w:id w:val="0"/>
        <w:docPartObj>
          <w:docPartGallery w:val="Table of Contents"/>
          <w:docPartUnique/>
        </w:docPartObj>
      </w:sdtPr>
      <w:sdtContent>
        <w:p>
          <w:pPr>
            <w:pStyle w:val="12"/>
            <w:tabs>
              <w:tab w:val="right" w:leader="dot" w:pos="11045"/>
            </w:tabs>
            <w:spacing w:before="201"/>
            <w:rPr>
              <w:rFonts w:ascii="Arial" w:eastAsia="Arial"/>
            </w:rPr>
          </w:pPr>
          <w:r>
            <w:fldChar w:fldCharType="begin"/>
          </w:r>
          <w:r>
            <w:instrText xml:space="preserve">TOC \o "1-2" \h \z \u </w:instrText>
          </w:r>
          <w:r>
            <w:fldChar w:fldCharType="separate"/>
          </w:r>
          <w:r>
            <w:fldChar w:fldCharType="begin"/>
          </w:r>
          <w:r>
            <w:instrText xml:space="preserve"> HYPERLINK \l "_TOC_250019" </w:instrText>
          </w:r>
          <w:r>
            <w:fldChar w:fldCharType="separate"/>
          </w:r>
          <w:r>
            <w:t>一、从复杂网络理论说起</w:t>
          </w:r>
          <w:r>
            <w:tab/>
          </w:r>
          <w:r>
            <w:rPr>
              <w:rFonts w:ascii="Arial" w:eastAsia="Arial"/>
            </w:rPr>
            <w:t>4</w:t>
          </w:r>
          <w:r>
            <w:rPr>
              <w:rFonts w:ascii="Arial" w:eastAsia="Arial"/>
            </w:rPr>
            <w:fldChar w:fldCharType="end"/>
          </w:r>
        </w:p>
        <w:p>
          <w:pPr>
            <w:pStyle w:val="12"/>
            <w:tabs>
              <w:tab w:val="right" w:leader="dot" w:pos="11045"/>
            </w:tabs>
            <w:spacing w:before="65"/>
            <w:rPr>
              <w:rFonts w:ascii="Arial" w:eastAsia="Arial"/>
            </w:rPr>
          </w:pPr>
          <w:r>
            <w:fldChar w:fldCharType="begin"/>
          </w:r>
          <w:r>
            <w:instrText xml:space="preserve"> HYPERLINK \l "_TOC_250018" </w:instrText>
          </w:r>
          <w:r>
            <w:fldChar w:fldCharType="separate"/>
          </w:r>
          <w:r>
            <w:t>二、理论模型</w:t>
          </w:r>
          <w:r>
            <w:tab/>
          </w:r>
          <w:r>
            <w:rPr>
              <w:rFonts w:ascii="Arial" w:eastAsia="Arial"/>
            </w:rPr>
            <w:t>5</w:t>
          </w:r>
          <w:r>
            <w:rPr>
              <w:rFonts w:ascii="Arial" w:eastAsia="Arial"/>
            </w:rPr>
            <w:fldChar w:fldCharType="end"/>
          </w:r>
        </w:p>
        <w:p>
          <w:pPr>
            <w:pStyle w:val="12"/>
            <w:tabs>
              <w:tab w:val="right" w:leader="dot" w:pos="11045"/>
            </w:tabs>
            <w:spacing w:before="64"/>
            <w:rPr>
              <w:rFonts w:ascii="Arial" w:eastAsia="Arial"/>
            </w:rPr>
          </w:pPr>
          <w:r>
            <w:fldChar w:fldCharType="begin"/>
          </w:r>
          <w:r>
            <w:instrText xml:space="preserve"> HYPERLINK \l "_TOC_250017" </w:instrText>
          </w:r>
          <w:r>
            <w:fldChar w:fldCharType="separate"/>
          </w:r>
          <w:r>
            <w:t>三、如何计算中心度因子</w:t>
          </w:r>
          <w:r>
            <w:rPr>
              <w:spacing w:val="-60"/>
            </w:rPr>
            <w:t xml:space="preserve"> </w:t>
          </w:r>
          <w:r>
            <w:rPr>
              <w:rFonts w:ascii="Arial" w:eastAsia="Arial"/>
            </w:rPr>
            <w:t>P</w:t>
          </w:r>
          <w:r>
            <w:rPr>
              <w:rFonts w:ascii="Arial" w:eastAsia="Arial"/>
            </w:rPr>
            <w:tab/>
          </w:r>
          <w:r>
            <w:rPr>
              <w:rFonts w:ascii="Arial" w:eastAsia="Arial"/>
            </w:rPr>
            <w:t>6</w:t>
          </w:r>
          <w:r>
            <w:rPr>
              <w:rFonts w:ascii="Arial" w:eastAsia="Arial"/>
            </w:rPr>
            <w:fldChar w:fldCharType="end"/>
          </w:r>
        </w:p>
        <w:p>
          <w:pPr>
            <w:pStyle w:val="13"/>
            <w:tabs>
              <w:tab w:val="right" w:leader="dot" w:pos="11047"/>
            </w:tabs>
            <w:spacing w:before="90"/>
            <w:rPr>
              <w:rFonts w:ascii="Arial" w:eastAsia="Arial"/>
            </w:rPr>
          </w:pPr>
          <w:r>
            <w:fldChar w:fldCharType="begin"/>
          </w:r>
          <w:r>
            <w:instrText xml:space="preserve"> HYPERLINK \l "_TOC_250016" </w:instrText>
          </w:r>
          <w:r>
            <w:fldChar w:fldCharType="separate"/>
          </w:r>
          <w:r>
            <w:rPr>
              <w:rFonts w:ascii="Arial" w:eastAsia="Arial"/>
            </w:rPr>
            <w:t>1</w:t>
          </w:r>
          <w:r>
            <w:t>、中心度因子</w:t>
          </w:r>
          <w:r>
            <w:rPr>
              <w:spacing w:val="-49"/>
            </w:rPr>
            <w:t xml:space="preserve"> </w:t>
          </w:r>
          <w:r>
            <w:rPr>
              <w:rFonts w:ascii="Arial" w:eastAsia="Arial"/>
            </w:rPr>
            <w:t>P</w:t>
          </w:r>
          <w:r>
            <w:rPr>
              <w:rFonts w:ascii="Arial" w:eastAsia="Arial"/>
              <w:spacing w:val="-7"/>
            </w:rPr>
            <w:t xml:space="preserve"> </w:t>
          </w:r>
          <w:r>
            <w:t>的计算</w:t>
          </w:r>
          <w:r>
            <w:tab/>
          </w:r>
          <w:r>
            <w:rPr>
              <w:rFonts w:ascii="Arial" w:eastAsia="Arial"/>
            </w:rPr>
            <w:t>6</w:t>
          </w:r>
          <w:r>
            <w:rPr>
              <w:rFonts w:ascii="Arial" w:eastAsia="Arial"/>
            </w:rPr>
            <w:fldChar w:fldCharType="end"/>
          </w:r>
        </w:p>
        <w:p>
          <w:pPr>
            <w:pStyle w:val="13"/>
            <w:tabs>
              <w:tab w:val="right" w:leader="dot" w:pos="11047"/>
            </w:tabs>
            <w:rPr>
              <w:rFonts w:ascii="Arial" w:eastAsia="Arial"/>
            </w:rPr>
          </w:pPr>
          <w:r>
            <w:fldChar w:fldCharType="begin"/>
          </w:r>
          <w:r>
            <w:instrText xml:space="preserve"> HYPERLINK \l "_TOC_250015" </w:instrText>
          </w:r>
          <w:r>
            <w:fldChar w:fldCharType="separate"/>
          </w:r>
          <w:r>
            <w:rPr>
              <w:rFonts w:ascii="Arial" w:eastAsia="Arial"/>
            </w:rPr>
            <w:t>2</w:t>
          </w:r>
          <w:r>
            <w:t>、个股与指数的例子</w:t>
          </w:r>
          <w:r>
            <w:tab/>
          </w:r>
          <w:r>
            <w:rPr>
              <w:rFonts w:ascii="Arial" w:eastAsia="Arial"/>
            </w:rPr>
            <w:t>7</w:t>
          </w:r>
          <w:r>
            <w:rPr>
              <w:rFonts w:ascii="Arial" w:eastAsia="Arial"/>
            </w:rPr>
            <w:fldChar w:fldCharType="end"/>
          </w:r>
        </w:p>
        <w:p>
          <w:pPr>
            <w:pStyle w:val="13"/>
            <w:tabs>
              <w:tab w:val="right" w:leader="dot" w:pos="11047"/>
            </w:tabs>
            <w:rPr>
              <w:rFonts w:ascii="Arial" w:eastAsia="Arial"/>
            </w:rPr>
          </w:pPr>
          <w:r>
            <w:fldChar w:fldCharType="begin"/>
          </w:r>
          <w:r>
            <w:instrText xml:space="preserve"> HYPERLINK \l "_TOC_250014" </w:instrText>
          </w:r>
          <w:r>
            <w:fldChar w:fldCharType="separate"/>
          </w:r>
          <w:r>
            <w:rPr>
              <w:rFonts w:ascii="Arial" w:eastAsia="Arial"/>
            </w:rPr>
            <w:t>3</w:t>
          </w:r>
          <w:r>
            <w:t>、因子</w:t>
          </w:r>
          <w:r>
            <w:rPr>
              <w:spacing w:val="-49"/>
            </w:rPr>
            <w:t xml:space="preserve"> </w:t>
          </w:r>
          <w:r>
            <w:rPr>
              <w:rFonts w:ascii="Arial" w:eastAsia="Arial"/>
            </w:rPr>
            <w:t>P</w:t>
          </w:r>
          <w:r>
            <w:rPr>
              <w:rFonts w:ascii="Arial" w:eastAsia="Arial"/>
              <w:spacing w:val="-7"/>
            </w:rPr>
            <w:t xml:space="preserve"> </w:t>
          </w:r>
          <w:r>
            <w:t>与常见因子的关系</w:t>
          </w:r>
          <w:r>
            <w:tab/>
          </w:r>
          <w:r>
            <w:rPr>
              <w:rFonts w:ascii="Arial" w:eastAsia="Arial"/>
            </w:rPr>
            <w:t>8</w:t>
          </w:r>
          <w:r>
            <w:rPr>
              <w:rFonts w:ascii="Arial" w:eastAsia="Arial"/>
            </w:rPr>
            <w:fldChar w:fldCharType="end"/>
          </w:r>
        </w:p>
        <w:p>
          <w:pPr>
            <w:pStyle w:val="12"/>
            <w:tabs>
              <w:tab w:val="right" w:leader="dot" w:pos="11045"/>
            </w:tabs>
            <w:rPr>
              <w:rFonts w:ascii="Arial" w:eastAsia="Arial"/>
            </w:rPr>
          </w:pPr>
          <w:r>
            <w:fldChar w:fldCharType="begin"/>
          </w:r>
          <w:r>
            <w:instrText xml:space="preserve"> HYPERLINK \l "_TOC_250013" </w:instrText>
          </w:r>
          <w:r>
            <w:fldChar w:fldCharType="separate"/>
          </w:r>
          <w:r>
            <w:t>四、因子</w:t>
          </w:r>
          <w:r>
            <w:rPr>
              <w:spacing w:val="-60"/>
            </w:rPr>
            <w:t xml:space="preserve"> </w:t>
          </w:r>
          <w:r>
            <w:rPr>
              <w:rFonts w:ascii="Arial" w:eastAsia="Arial"/>
            </w:rPr>
            <w:t>P</w:t>
          </w:r>
          <w:r>
            <w:rPr>
              <w:rFonts w:ascii="Arial" w:eastAsia="Arial"/>
              <w:spacing w:val="-7"/>
            </w:rPr>
            <w:t xml:space="preserve"> </w:t>
          </w:r>
          <w:r>
            <w:t>组合测算</w:t>
          </w:r>
          <w:r>
            <w:tab/>
          </w:r>
          <w:r>
            <w:rPr>
              <w:rFonts w:ascii="Arial" w:eastAsia="Arial"/>
            </w:rPr>
            <w:t>9</w:t>
          </w:r>
          <w:r>
            <w:rPr>
              <w:rFonts w:ascii="Arial" w:eastAsia="Arial"/>
            </w:rPr>
            <w:fldChar w:fldCharType="end"/>
          </w:r>
        </w:p>
        <w:p>
          <w:pPr>
            <w:pStyle w:val="12"/>
            <w:tabs>
              <w:tab w:val="right" w:leader="dot" w:pos="11032"/>
            </w:tabs>
            <w:spacing w:before="65"/>
            <w:rPr>
              <w:rFonts w:ascii="Arial" w:eastAsia="Arial"/>
            </w:rPr>
          </w:pPr>
          <w:r>
            <w:fldChar w:fldCharType="begin"/>
          </w:r>
          <w:r>
            <w:instrText xml:space="preserve"> HYPERLINK \l "_TOC_250012" </w:instrText>
          </w:r>
          <w:r>
            <w:fldChar w:fldCharType="separate"/>
          </w:r>
          <w:r>
            <w:t>五、中心度因子</w:t>
          </w:r>
          <w:r>
            <w:rPr>
              <w:spacing w:val="-60"/>
            </w:rPr>
            <w:t xml:space="preserve"> </w:t>
          </w:r>
          <w:r>
            <w:rPr>
              <w:rFonts w:ascii="Arial" w:eastAsia="Arial"/>
            </w:rPr>
            <w:t>P</w:t>
          </w:r>
          <w:r>
            <w:rPr>
              <w:rFonts w:ascii="Arial" w:eastAsia="Arial"/>
              <w:spacing w:val="-6"/>
            </w:rPr>
            <w:t xml:space="preserve"> </w:t>
          </w:r>
          <w:r>
            <w:t>的特征分析</w:t>
          </w:r>
          <w:r>
            <w:tab/>
          </w:r>
          <w:r>
            <w:rPr>
              <w:rFonts w:ascii="Arial" w:eastAsia="Arial"/>
              <w:spacing w:val="-16"/>
            </w:rPr>
            <w:t>11</w:t>
          </w:r>
          <w:r>
            <w:rPr>
              <w:rFonts w:ascii="Arial" w:eastAsia="Arial"/>
              <w:spacing w:val="-16"/>
            </w:rPr>
            <w:fldChar w:fldCharType="end"/>
          </w:r>
        </w:p>
        <w:p>
          <w:pPr>
            <w:pStyle w:val="13"/>
            <w:tabs>
              <w:tab w:val="right" w:leader="dot" w:pos="11029"/>
            </w:tabs>
            <w:spacing w:before="90"/>
            <w:rPr>
              <w:rFonts w:ascii="Arial" w:eastAsia="Arial"/>
            </w:rPr>
          </w:pPr>
          <w:r>
            <w:fldChar w:fldCharType="begin"/>
          </w:r>
          <w:r>
            <w:instrText xml:space="preserve"> HYPERLINK \l "_TOC_250011" </w:instrText>
          </w:r>
          <w:r>
            <w:fldChar w:fldCharType="separate"/>
          </w:r>
          <w:r>
            <w:rPr>
              <w:rFonts w:ascii="Arial" w:eastAsia="Arial"/>
            </w:rPr>
            <w:t>1</w:t>
          </w:r>
          <w:r>
            <w:t>、市值分布</w:t>
          </w:r>
          <w:r>
            <w:tab/>
          </w:r>
          <w:r>
            <w:rPr>
              <w:rFonts w:ascii="Arial" w:eastAsia="Arial"/>
              <w:spacing w:val="-15"/>
            </w:rPr>
            <w:t>11</w:t>
          </w:r>
          <w:r>
            <w:rPr>
              <w:rFonts w:ascii="Arial" w:eastAsia="Arial"/>
              <w:spacing w:val="-15"/>
            </w:rPr>
            <w:fldChar w:fldCharType="end"/>
          </w:r>
        </w:p>
        <w:p>
          <w:pPr>
            <w:pStyle w:val="13"/>
            <w:tabs>
              <w:tab w:val="right" w:leader="dot" w:pos="11044"/>
            </w:tabs>
            <w:rPr>
              <w:rFonts w:ascii="Arial" w:eastAsia="Arial"/>
            </w:rPr>
          </w:pPr>
          <w:r>
            <w:fldChar w:fldCharType="begin"/>
          </w:r>
          <w:r>
            <w:instrText xml:space="preserve"> HYPERLINK \l "_TOC_250010" </w:instrText>
          </w:r>
          <w:r>
            <w:fldChar w:fldCharType="separate"/>
          </w:r>
          <w:r>
            <w:rPr>
              <w:rFonts w:ascii="Arial" w:eastAsia="Arial"/>
            </w:rPr>
            <w:t>2</w:t>
          </w:r>
          <w:r>
            <w:t>、行业分布</w:t>
          </w:r>
          <w:r>
            <w:tab/>
          </w:r>
          <w:r>
            <w:rPr>
              <w:rFonts w:ascii="Arial" w:eastAsia="Arial"/>
            </w:rPr>
            <w:t>12</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"_TOC_250009" </w:instrText>
          </w:r>
          <w:r>
            <w:fldChar w:fldCharType="separate"/>
          </w:r>
          <w:r>
            <w:rPr>
              <w:rFonts w:ascii="Arial" w:eastAsia="Arial"/>
            </w:rPr>
            <w:t>3</w:t>
          </w:r>
          <w:r>
            <w:t>、因子的</w:t>
          </w:r>
          <w:r>
            <w:rPr>
              <w:spacing w:val="-51"/>
            </w:rPr>
            <w:t xml:space="preserve"> </w:t>
          </w:r>
          <w:r>
            <w:rPr>
              <w:rFonts w:ascii="Arial" w:eastAsia="Arial"/>
            </w:rPr>
            <w:t>rankIC</w:t>
          </w:r>
          <w:r>
            <w:rPr>
              <w:rFonts w:ascii="Arial" w:eastAsia="Arial"/>
            </w:rPr>
            <w:tab/>
          </w:r>
          <w:r>
            <w:rPr>
              <w:rFonts w:ascii="Arial" w:eastAsia="Arial"/>
            </w:rPr>
            <w:t>13</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"_TOC_250008" </w:instrText>
          </w:r>
          <w:r>
            <w:fldChar w:fldCharType="separate"/>
          </w:r>
          <w:r>
            <w:rPr>
              <w:rFonts w:ascii="Arial" w:eastAsia="Arial"/>
            </w:rPr>
            <w:t>4</w:t>
          </w:r>
          <w:r>
            <w:t>、因子的自相关系数</w:t>
          </w:r>
          <w:r>
            <w:tab/>
          </w:r>
          <w:r>
            <w:rPr>
              <w:rFonts w:ascii="Arial" w:eastAsia="Arial"/>
            </w:rPr>
            <w:t>14</w:t>
          </w:r>
          <w:r>
            <w:rPr>
              <w:rFonts w:ascii="Arial" w:eastAsia="Arial"/>
            </w:rPr>
            <w:fldChar w:fldCharType="end"/>
          </w:r>
        </w:p>
        <w:p>
          <w:pPr>
            <w:pStyle w:val="13"/>
            <w:tabs>
              <w:tab w:val="right" w:leader="dot" w:pos="11044"/>
            </w:tabs>
            <w:spacing w:before="115"/>
            <w:rPr>
              <w:rFonts w:ascii="Arial" w:eastAsia="Arial"/>
            </w:rPr>
          </w:pPr>
          <w:r>
            <w:fldChar w:fldCharType="begin"/>
          </w:r>
          <w:r>
            <w:instrText xml:space="preserve"> HYPERLINK \l "_TOC_250007" </w:instrText>
          </w:r>
          <w:r>
            <w:fldChar w:fldCharType="separate"/>
          </w:r>
          <w:r>
            <w:rPr>
              <w:rFonts w:ascii="Arial" w:eastAsia="Arial"/>
            </w:rPr>
            <w:t>5</w:t>
          </w:r>
          <w:r>
            <w:t>、与风格因子的关系</w:t>
          </w:r>
          <w:r>
            <w:tab/>
          </w:r>
          <w:r>
            <w:rPr>
              <w:rFonts w:ascii="Arial" w:eastAsia="Arial"/>
            </w:rPr>
            <w:t>14</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"_TOC_250006" </w:instrText>
          </w:r>
          <w:r>
            <w:fldChar w:fldCharType="separate"/>
          </w:r>
          <w:r>
            <w:rPr>
              <w:rFonts w:ascii="Arial" w:eastAsia="Arial"/>
            </w:rPr>
            <w:t>6</w:t>
          </w:r>
          <w:r>
            <w:t>、</w:t>
          </w:r>
          <w:r>
            <w:rPr>
              <w:rFonts w:ascii="Arial" w:eastAsia="Arial"/>
            </w:rPr>
            <w:t>Fama</w:t>
          </w:r>
          <w:r>
            <w:rPr>
              <w:rFonts w:ascii="Arial" w:eastAsia="Arial"/>
              <w:spacing w:val="-2"/>
            </w:rPr>
            <w:t xml:space="preserve"> </w:t>
          </w:r>
          <w:r>
            <w:rPr>
              <w:rFonts w:ascii="Arial" w:eastAsia="Arial"/>
            </w:rPr>
            <w:t>MacBeth</w:t>
          </w:r>
          <w:r>
            <w:rPr>
              <w:rFonts w:ascii="Arial" w:eastAsia="Arial"/>
              <w:spacing w:val="-5"/>
            </w:rPr>
            <w:t xml:space="preserve"> </w:t>
          </w:r>
          <w:r>
            <w:t>回归结果</w:t>
          </w:r>
          <w:r>
            <w:tab/>
          </w:r>
          <w:r>
            <w:rPr>
              <w:rFonts w:ascii="Arial" w:eastAsia="Arial"/>
            </w:rPr>
            <w:t>15</w:t>
          </w:r>
          <w:r>
            <w:rPr>
              <w:rFonts w:ascii="Arial" w:eastAsia="Arial"/>
            </w:rPr>
            <w:fldChar w:fldCharType="end"/>
          </w:r>
        </w:p>
        <w:p>
          <w:pPr>
            <w:pStyle w:val="12"/>
            <w:tabs>
              <w:tab w:val="right" w:leader="dot" w:pos="11049"/>
            </w:tabs>
            <w:rPr>
              <w:rFonts w:ascii="Arial" w:eastAsia="Arial"/>
            </w:rPr>
          </w:pPr>
          <w:r>
            <w:fldChar w:fldCharType="begin"/>
          </w:r>
          <w:r>
            <w:instrText xml:space="preserve"> HYPERLINK \l "_TOC_250005" </w:instrText>
          </w:r>
          <w:r>
            <w:fldChar w:fldCharType="separate"/>
          </w:r>
          <w:r>
            <w:t>六、市值与行业中性后的中心度因子</w:t>
          </w:r>
          <w:r>
            <w:rPr>
              <w:spacing w:val="-59"/>
            </w:rPr>
            <w:t xml:space="preserve"> </w:t>
          </w:r>
          <w:r>
            <w:rPr>
              <w:rFonts w:ascii="Arial" w:eastAsia="Arial"/>
            </w:rPr>
            <w:t>P</w:t>
          </w:r>
          <w:r>
            <w:rPr>
              <w:rFonts w:ascii="Arial" w:eastAsia="Arial"/>
            </w:rPr>
            <w:tab/>
          </w:r>
          <w:r>
            <w:rPr>
              <w:rFonts w:ascii="Arial" w:eastAsia="Arial"/>
            </w:rPr>
            <w:t>16</w:t>
          </w:r>
          <w:r>
            <w:rPr>
              <w:rFonts w:ascii="Arial" w:eastAsia="Arial"/>
            </w:rPr>
            <w:fldChar w:fldCharType="end"/>
          </w:r>
        </w:p>
        <w:p>
          <w:pPr>
            <w:pStyle w:val="13"/>
            <w:tabs>
              <w:tab w:val="right" w:leader="dot" w:pos="11044"/>
            </w:tabs>
            <w:spacing w:before="90"/>
            <w:rPr>
              <w:rFonts w:ascii="Arial" w:eastAsia="Arial"/>
            </w:rPr>
          </w:pPr>
          <w:r>
            <w:fldChar w:fldCharType="begin"/>
          </w:r>
          <w:r>
            <w:instrText xml:space="preserve"> HYPERLINK \l "_TOC_250004" </w:instrText>
          </w:r>
          <w:r>
            <w:fldChar w:fldCharType="separate"/>
          </w:r>
          <w:r>
            <w:rPr>
              <w:rFonts w:ascii="Arial" w:eastAsia="Arial"/>
            </w:rPr>
            <w:t>1</w:t>
          </w:r>
          <w:r>
            <w:t>、沪深</w:t>
          </w:r>
          <w:r>
            <w:rPr>
              <w:spacing w:val="-49"/>
            </w:rPr>
            <w:t xml:space="preserve"> </w:t>
          </w:r>
          <w:r>
            <w:rPr>
              <w:rFonts w:ascii="Arial" w:eastAsia="Arial"/>
            </w:rPr>
            <w:t>300</w:t>
          </w:r>
          <w:r>
            <w:rPr>
              <w:rFonts w:ascii="Arial" w:eastAsia="Arial"/>
              <w:spacing w:val="-6"/>
            </w:rPr>
            <w:t xml:space="preserve"> </w:t>
          </w:r>
          <w:r>
            <w:t>的结果</w:t>
          </w:r>
          <w:r>
            <w:tab/>
          </w:r>
          <w:r>
            <w:rPr>
              <w:rFonts w:ascii="Arial" w:eastAsia="Arial"/>
            </w:rPr>
            <w:t>16</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"_TOC_250003" </w:instrText>
          </w:r>
          <w:r>
            <w:fldChar w:fldCharType="separate"/>
          </w:r>
          <w:r>
            <w:rPr>
              <w:rFonts w:ascii="Arial" w:eastAsia="Arial"/>
            </w:rPr>
            <w:t>2</w:t>
          </w:r>
          <w:r>
            <w:t>、中证</w:t>
          </w:r>
          <w:r>
            <w:rPr>
              <w:spacing w:val="-49"/>
            </w:rPr>
            <w:t xml:space="preserve"> </w:t>
          </w:r>
          <w:r>
            <w:rPr>
              <w:rFonts w:ascii="Arial" w:eastAsia="Arial"/>
            </w:rPr>
            <w:t>500</w:t>
          </w:r>
          <w:r>
            <w:rPr>
              <w:rFonts w:ascii="Arial" w:eastAsia="Arial"/>
              <w:spacing w:val="-6"/>
            </w:rPr>
            <w:t xml:space="preserve"> </w:t>
          </w:r>
          <w:r>
            <w:t>的结果</w:t>
          </w:r>
          <w:r>
            <w:tab/>
          </w:r>
          <w:r>
            <w:rPr>
              <w:rFonts w:ascii="Arial" w:eastAsia="Arial"/>
            </w:rPr>
            <w:t>17</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"_TOC_250002" </w:instrText>
          </w:r>
          <w:r>
            <w:fldChar w:fldCharType="separate"/>
          </w:r>
          <w:r>
            <w:rPr>
              <w:rFonts w:ascii="Arial" w:eastAsia="Arial"/>
            </w:rPr>
            <w:t>3</w:t>
          </w:r>
          <w:r>
            <w:t>、中性因子的市值分布</w:t>
          </w:r>
          <w:r>
            <w:tab/>
          </w:r>
          <w:r>
            <w:rPr>
              <w:rFonts w:ascii="Arial" w:eastAsia="Arial"/>
            </w:rPr>
            <w:t>19</w:t>
          </w:r>
          <w:r>
            <w:rPr>
              <w:rFonts w:ascii="Arial" w:eastAsia="Arial"/>
            </w:rPr>
            <w:fldChar w:fldCharType="end"/>
          </w:r>
        </w:p>
        <w:p>
          <w:pPr>
            <w:pStyle w:val="13"/>
            <w:tabs>
              <w:tab w:val="right" w:leader="dot" w:pos="11044"/>
            </w:tabs>
            <w:rPr>
              <w:rFonts w:ascii="Arial" w:eastAsia="Arial"/>
            </w:rPr>
          </w:pPr>
          <w:r>
            <w:fldChar w:fldCharType="begin"/>
          </w:r>
          <w:r>
            <w:instrText xml:space="preserve"> HYPERLINK \l "_TOC_250001" </w:instrText>
          </w:r>
          <w:r>
            <w:fldChar w:fldCharType="separate"/>
          </w:r>
          <w:r>
            <w:rPr>
              <w:rFonts w:ascii="Arial" w:eastAsia="Arial"/>
            </w:rPr>
            <w:t>4</w:t>
          </w:r>
          <w:r>
            <w:t>、中性因子的</w:t>
          </w:r>
          <w:r>
            <w:rPr>
              <w:spacing w:val="-51"/>
            </w:rPr>
            <w:t xml:space="preserve"> </w:t>
          </w:r>
          <w:r>
            <w:rPr>
              <w:rFonts w:ascii="Arial" w:eastAsia="Arial"/>
            </w:rPr>
            <w:t>rankIC</w:t>
          </w:r>
          <w:r>
            <w:rPr>
              <w:rFonts w:ascii="Arial" w:eastAsia="Arial"/>
            </w:rPr>
            <w:tab/>
          </w:r>
          <w:r>
            <w:rPr>
              <w:rFonts w:ascii="Arial" w:eastAsia="Arial"/>
            </w:rPr>
            <w:t>20</w:t>
          </w:r>
          <w:r>
            <w:rPr>
              <w:rFonts w:ascii="Arial" w:eastAsia="Arial"/>
            </w:rPr>
            <w:fldChar w:fldCharType="end"/>
          </w:r>
        </w:p>
        <w:p>
          <w:pPr>
            <w:pStyle w:val="12"/>
            <w:tabs>
              <w:tab w:val="right" w:leader="dot" w:pos="11049"/>
            </w:tabs>
            <w:rPr>
              <w:rFonts w:ascii="Arial" w:eastAsia="Arial"/>
            </w:rPr>
          </w:pPr>
          <w:r>
            <w:fldChar w:fldCharType="begin"/>
          </w:r>
          <w:r>
            <w:instrText xml:space="preserve"> HYPERLINK \l "_TOC_250000" </w:instrText>
          </w:r>
          <w:r>
            <w:fldChar w:fldCharType="separate"/>
          </w:r>
          <w:r>
            <w:t>七、总结</w:t>
          </w:r>
          <w:r>
            <w:tab/>
          </w:r>
          <w:r>
            <w:rPr>
              <w:rFonts w:ascii="Arial" w:eastAsia="Arial"/>
            </w:rPr>
            <w:t>21</w:t>
          </w:r>
          <w:r>
            <w:rPr>
              <w:rFonts w:ascii="Arial" w:eastAsia="Arial"/>
            </w:rPr>
            <w:fldChar w:fldCharType="end"/>
          </w:r>
        </w:p>
        <w:p>
          <w:r>
            <w:fldChar w:fldCharType="end"/>
          </w:r>
        </w:p>
      </w:sdtContent>
    </w:sdt>
    <w:p>
      <w:pPr>
        <w:spacing w:after="0"/>
        <w:sectPr>
          <w:headerReference r:id="rId4" w:type="default"/>
          <w:pgSz w:w="11910" w:h="16840"/>
          <w:pgMar w:top="1480" w:right="0" w:bottom="1260" w:left="0" w:header="629" w:footer="1064" w:gutter="0"/>
        </w:sectPr>
      </w:pPr>
    </w:p>
    <w:p>
      <w:pPr>
        <w:pStyle w:val="11"/>
        <w:spacing w:before="8"/>
        <w:rPr>
          <w:rFonts w:ascii="Arial"/>
          <w:sz w:val="50"/>
        </w:rPr>
      </w:pPr>
    </w:p>
    <w:p>
      <w:pPr>
        <w:spacing w:before="1"/>
        <w:ind w:left="852" w:right="0" w:firstLine="0"/>
        <w:jc w:val="left"/>
        <w:rPr>
          <w:rFonts w:hint="eastAsia" w:ascii="黑体" w:eastAsia="黑体"/>
          <w:sz w:val="36"/>
        </w:rPr>
      </w:pPr>
      <w:r>
        <w:rPr>
          <w:rFonts w:hint="eastAsia" w:ascii="黑体" w:eastAsia="黑体"/>
          <w:color w:val="CC0000"/>
          <w:sz w:val="36"/>
        </w:rPr>
        <w:t>图表目录</w:t>
      </w:r>
    </w:p>
    <w:p>
      <w:pPr>
        <w:pStyle w:val="9"/>
        <w:tabs>
          <w:tab w:val="left" w:leader="dot" w:pos="10936"/>
        </w:tabs>
        <w:spacing w:before="221"/>
        <w:rPr>
          <w:rFonts w:ascii="Arial" w:eastAsia="Arial"/>
        </w:rPr>
      </w:pPr>
      <w:r>
        <w:fldChar w:fldCharType="begin"/>
      </w:r>
      <w:r>
        <w:instrText xml:space="preserve"> HYPERLINK \l "_bookmark0" </w:instrText>
      </w:r>
      <w:r>
        <w:fldChar w:fldCharType="separate"/>
      </w:r>
      <w:r>
        <w:t>图</w:t>
      </w:r>
      <w:r>
        <w:rPr>
          <w:spacing w:val="-2"/>
        </w:rPr>
        <w:t xml:space="preserve"> </w:t>
      </w:r>
      <w:r>
        <w:rPr>
          <w:rFonts w:ascii="Arial" w:eastAsia="Arial"/>
        </w:rPr>
        <w:t>1</w:t>
      </w:r>
      <w:r>
        <w:t>：股票关系网络</w:t>
      </w:r>
      <w:r>
        <w:tab/>
      </w:r>
      <w:r>
        <w:rPr>
          <w:rFonts w:ascii="Arial" w:eastAsia="Arial"/>
        </w:rPr>
        <w:t>4</w:t>
      </w:r>
      <w:r>
        <w:rPr>
          <w:rFonts w:ascii="Arial" w:eastAsia="Arial"/>
        </w:rPr>
        <w:fldChar w:fldCharType="end"/>
      </w:r>
    </w:p>
    <w:p>
      <w:pPr>
        <w:pStyle w:val="9"/>
        <w:tabs>
          <w:tab w:val="left" w:leader="dot" w:pos="10936"/>
        </w:tabs>
        <w:rPr>
          <w:rFonts w:ascii="Arial" w:eastAsia="Arial"/>
        </w:rPr>
      </w:pPr>
      <w:r>
        <w:fldChar w:fldCharType="begin"/>
      </w:r>
      <w:r>
        <w:instrText xml:space="preserve"> HYPERLINK \l "_bookmark1" </w:instrText>
      </w:r>
      <w:r>
        <w:fldChar w:fldCharType="separate"/>
      </w:r>
      <w:r>
        <w:t>图</w:t>
      </w:r>
      <w:r>
        <w:rPr>
          <w:spacing w:val="-3"/>
        </w:rPr>
        <w:t xml:space="preserve"> </w:t>
      </w:r>
      <w:r>
        <w:rPr>
          <w:rFonts w:ascii="Arial" w:eastAsia="Arial"/>
        </w:rPr>
        <w:t>2</w:t>
      </w:r>
      <w:r>
        <w:t>：南坡</w:t>
      </w:r>
      <w:r>
        <w:rPr>
          <w:spacing w:val="-49"/>
        </w:rPr>
        <w:t xml:space="preserve"> </w:t>
      </w:r>
      <w:r>
        <w:rPr>
          <w:rFonts w:ascii="Arial" w:eastAsia="Arial"/>
        </w:rPr>
        <w:t>A</w:t>
      </w:r>
      <w:r>
        <w:rPr>
          <w:rFonts w:ascii="Arial" w:eastAsia="Arial"/>
          <w:spacing w:val="-8"/>
        </w:rPr>
        <w:t xml:space="preserve"> </w:t>
      </w:r>
      <w:r>
        <w:t>及其</w:t>
      </w:r>
      <w:r>
        <w:rPr>
          <w:spacing w:val="-51"/>
        </w:rPr>
        <w:t xml:space="preserve"> </w:t>
      </w:r>
      <w:r>
        <w:rPr>
          <w:rFonts w:ascii="Arial" w:eastAsia="Arial"/>
        </w:rPr>
        <w:t>Rsquare</w:t>
      </w:r>
      <w:r>
        <w:rPr>
          <w:rFonts w:ascii="Arial" w:eastAsia="Arial"/>
        </w:rPr>
        <w:tab/>
      </w:r>
      <w:r>
        <w:rPr>
          <w:rFonts w:ascii="Arial" w:eastAsia="Arial"/>
        </w:rPr>
        <w:t>7</w:t>
      </w:r>
      <w:r>
        <w:rPr>
          <w:rFonts w:ascii="Arial" w:eastAsia="Arial"/>
        </w:rPr>
        <w:fldChar w:fldCharType="end"/>
      </w:r>
    </w:p>
    <w:p>
      <w:pPr>
        <w:pStyle w:val="9"/>
        <w:tabs>
          <w:tab w:val="left" w:leader="dot" w:pos="10936"/>
        </w:tabs>
        <w:rPr>
          <w:rFonts w:ascii="Arial" w:eastAsia="Arial"/>
        </w:rPr>
      </w:pPr>
      <w:r>
        <w:fldChar w:fldCharType="begin"/>
      </w:r>
      <w:r>
        <w:instrText xml:space="preserve"> HYPERLINK \l "_bookmark2" </w:instrText>
      </w:r>
      <w:r>
        <w:fldChar w:fldCharType="separate"/>
      </w:r>
      <w:r>
        <w:t>图</w:t>
      </w:r>
      <w:r>
        <w:rPr>
          <w:spacing w:val="-2"/>
        </w:rPr>
        <w:t xml:space="preserve"> </w:t>
      </w:r>
      <w:r>
        <w:rPr>
          <w:rFonts w:ascii="Arial" w:eastAsia="Arial"/>
        </w:rPr>
        <w:t>3</w:t>
      </w:r>
      <w:r>
        <w:t>：江淮汽车及其</w:t>
      </w:r>
      <w:r>
        <w:rPr>
          <w:spacing w:val="-51"/>
        </w:rPr>
        <w:t xml:space="preserve"> </w:t>
      </w:r>
      <w:r>
        <w:rPr>
          <w:rFonts w:ascii="Arial" w:eastAsia="Arial"/>
        </w:rPr>
        <w:t>Rsquare</w:t>
      </w:r>
      <w:r>
        <w:rPr>
          <w:rFonts w:ascii="Arial" w:eastAsia="Arial"/>
        </w:rPr>
        <w:tab/>
      </w:r>
      <w:r>
        <w:rPr>
          <w:rFonts w:ascii="Arial" w:eastAsia="Arial"/>
        </w:rPr>
        <w:t>8</w:t>
      </w:r>
      <w:r>
        <w:rPr>
          <w:rFonts w:ascii="Arial" w:eastAsia="Arial"/>
        </w:rPr>
        <w:fldChar w:fldCharType="end"/>
      </w:r>
    </w:p>
    <w:p>
      <w:pPr>
        <w:pStyle w:val="9"/>
        <w:tabs>
          <w:tab w:val="left" w:leader="dot" w:pos="10936"/>
        </w:tabs>
        <w:rPr>
          <w:rFonts w:ascii="Arial" w:eastAsia="Arial"/>
        </w:rPr>
      </w:pPr>
      <w:r>
        <w:fldChar w:fldCharType="begin"/>
      </w:r>
      <w:r>
        <w:instrText xml:space="preserve"> HYPERLINK \l "_bookmark3" </w:instrText>
      </w:r>
      <w:r>
        <w:fldChar w:fldCharType="separate"/>
      </w:r>
      <w:r>
        <w:t>图</w:t>
      </w:r>
      <w:r>
        <w:rPr>
          <w:spacing w:val="-2"/>
        </w:rPr>
        <w:t xml:space="preserve"> </w:t>
      </w:r>
      <w:r>
        <w:rPr>
          <w:rFonts w:ascii="Arial" w:eastAsia="Arial"/>
        </w:rPr>
        <w:t>4</w:t>
      </w:r>
      <w:r>
        <w:t>：万得全</w:t>
      </w:r>
      <w:r>
        <w:rPr>
          <w:spacing w:val="-50"/>
        </w:rPr>
        <w:t xml:space="preserve"> </w:t>
      </w:r>
      <w:r>
        <w:rPr>
          <w:rFonts w:ascii="Arial" w:eastAsia="Arial"/>
        </w:rPr>
        <w:t>A</w:t>
      </w:r>
      <w:r>
        <w:rPr>
          <w:rFonts w:ascii="Arial" w:eastAsia="Arial"/>
          <w:spacing w:val="-8"/>
        </w:rPr>
        <w:t xml:space="preserve"> </w:t>
      </w:r>
      <w:r>
        <w:t>指数与全市场</w:t>
      </w:r>
      <w:r>
        <w:rPr>
          <w:spacing w:val="-50"/>
        </w:rPr>
        <w:t xml:space="preserve"> </w:t>
      </w:r>
      <w:r>
        <w:rPr>
          <w:rFonts w:ascii="Arial" w:eastAsia="Arial"/>
        </w:rPr>
        <w:t>Rsquare</w:t>
      </w:r>
      <w:r>
        <w:rPr>
          <w:rFonts w:ascii="Arial" w:eastAsia="Arial"/>
          <w:spacing w:val="-5"/>
        </w:rPr>
        <w:t xml:space="preserve"> </w:t>
      </w:r>
      <w:r>
        <w:t>分位数</w:t>
      </w:r>
      <w:r>
        <w:tab/>
      </w:r>
      <w:r>
        <w:rPr>
          <w:rFonts w:ascii="Arial" w:eastAsia="Arial"/>
        </w:rPr>
        <w:t>8</w:t>
      </w:r>
      <w:r>
        <w:rPr>
          <w:rFonts w:ascii="Arial" w:eastAsia="Arial"/>
        </w:rPr>
        <w:fldChar w:fldCharType="end"/>
      </w:r>
    </w:p>
    <w:p>
      <w:pPr>
        <w:pStyle w:val="9"/>
        <w:tabs>
          <w:tab w:val="left" w:leader="dot" w:pos="10936"/>
        </w:tabs>
        <w:spacing w:before="55"/>
        <w:rPr>
          <w:rFonts w:ascii="Arial" w:eastAsia="Arial"/>
        </w:rPr>
      </w:pPr>
      <w:r>
        <w:fldChar w:fldCharType="begin"/>
      </w:r>
      <w:r>
        <w:instrText xml:space="preserve"> HYPERLINK \l "_bookmark4" </w:instrText>
      </w:r>
      <w:r>
        <w:fldChar w:fldCharType="separate"/>
      </w:r>
      <w:r>
        <w:t>图</w:t>
      </w:r>
      <w:r>
        <w:rPr>
          <w:spacing w:val="-2"/>
        </w:rPr>
        <w:t xml:space="preserve"> </w:t>
      </w:r>
      <w:r>
        <w:rPr>
          <w:rFonts w:ascii="Arial" w:eastAsia="Arial"/>
        </w:rPr>
        <w:t>5</w:t>
      </w:r>
      <w:r>
        <w:t>：中心度因子</w:t>
      </w:r>
      <w:r>
        <w:rPr>
          <w:spacing w:val="-49"/>
        </w:rPr>
        <w:t xml:space="preserve"> </w:t>
      </w:r>
      <w:r>
        <w:rPr>
          <w:rFonts w:ascii="Arial" w:eastAsia="Arial"/>
        </w:rPr>
        <w:t>P</w:t>
      </w:r>
      <w:r>
        <w:rPr>
          <w:rFonts w:ascii="Arial" w:eastAsia="Arial"/>
          <w:spacing w:val="-8"/>
        </w:rPr>
        <w:t xml:space="preserve"> </w:t>
      </w:r>
      <w:r>
        <w:t>与常见因子的相关系数矩阵</w:t>
      </w:r>
      <w:r>
        <w:tab/>
      </w:r>
      <w:r>
        <w:rPr>
          <w:rFonts w:ascii="Arial" w:eastAsia="Arial"/>
        </w:rPr>
        <w:t>9</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"_bookmark6" </w:instrText>
      </w:r>
      <w:r>
        <w:fldChar w:fldCharType="separate"/>
      </w:r>
      <w:r>
        <w:t>图</w:t>
      </w:r>
      <w:r>
        <w:rPr>
          <w:spacing w:val="-2"/>
        </w:rPr>
        <w:t xml:space="preserve"> </w:t>
      </w:r>
      <w:r>
        <w:rPr>
          <w:rFonts w:ascii="Arial" w:eastAsia="Arial"/>
        </w:rPr>
        <w:t>6</w:t>
      </w:r>
      <w:r>
        <w:t>：中心度因子</w:t>
      </w:r>
      <w:r>
        <w:rPr>
          <w:spacing w:val="-49"/>
        </w:rPr>
        <w:t xml:space="preserve"> </w:t>
      </w:r>
      <w:r>
        <w:rPr>
          <w:rFonts w:ascii="Arial" w:eastAsia="Arial"/>
        </w:rPr>
        <w:t>P</w:t>
      </w:r>
      <w:r>
        <w:rPr>
          <w:rFonts w:ascii="Arial" w:eastAsia="Arial"/>
          <w:spacing w:val="-8"/>
        </w:rPr>
        <w:t xml:space="preserve"> </w:t>
      </w:r>
      <w:r>
        <w:t>分组累计收益</w:t>
      </w:r>
      <w:r>
        <w:tab/>
      </w:r>
      <w:r>
        <w:rPr>
          <w:rFonts w:ascii="Arial" w:eastAsia="Arial"/>
        </w:rPr>
        <w:t>10</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"_bookmark9" </w:instrText>
      </w:r>
      <w:r>
        <w:fldChar w:fldCharType="separate"/>
      </w:r>
      <w:r>
        <w:t>图</w:t>
      </w:r>
      <w:r>
        <w:rPr>
          <w:spacing w:val="-2"/>
        </w:rPr>
        <w:t xml:space="preserve"> </w:t>
      </w:r>
      <w:r>
        <w:rPr>
          <w:rFonts w:ascii="Arial" w:eastAsia="Arial"/>
        </w:rPr>
        <w:t>7</w:t>
      </w:r>
      <w:r>
        <w:t>：中心度因子</w:t>
      </w:r>
      <w:r>
        <w:rPr>
          <w:spacing w:val="-48"/>
        </w:rPr>
        <w:t xml:space="preserve"> </w:t>
      </w:r>
      <w:r>
        <w:rPr>
          <w:rFonts w:ascii="Arial" w:eastAsia="Arial"/>
        </w:rPr>
        <w:t>P</w:t>
      </w:r>
      <w:r>
        <w:rPr>
          <w:rFonts w:ascii="Arial" w:eastAsia="Arial"/>
          <w:spacing w:val="-8"/>
        </w:rPr>
        <w:t xml:space="preserve"> </w:t>
      </w:r>
      <w:r>
        <w:t>分组市值</w:t>
      </w:r>
      <w:r>
        <w:tab/>
      </w:r>
      <w:r>
        <w:rPr>
          <w:rFonts w:ascii="Arial" w:eastAsia="Arial"/>
        </w:rPr>
        <w:t>12</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"_bookmark10" </w:instrText>
      </w:r>
      <w:r>
        <w:fldChar w:fldCharType="separate"/>
      </w:r>
      <w:r>
        <w:t>图</w:t>
      </w:r>
      <w:r>
        <w:rPr>
          <w:spacing w:val="-2"/>
        </w:rPr>
        <w:t xml:space="preserve"> </w:t>
      </w:r>
      <w:r>
        <w:rPr>
          <w:rFonts w:ascii="Arial" w:eastAsia="Arial"/>
        </w:rPr>
        <w:t>8</w:t>
      </w:r>
      <w:r>
        <w:t>：中心度因子</w:t>
      </w:r>
      <w:r>
        <w:rPr>
          <w:spacing w:val="-49"/>
        </w:rPr>
        <w:t xml:space="preserve"> </w:t>
      </w:r>
      <w:r>
        <w:rPr>
          <w:rFonts w:ascii="Arial" w:eastAsia="Arial"/>
        </w:rPr>
        <w:t>P</w:t>
      </w:r>
      <w:r>
        <w:rPr>
          <w:rFonts w:ascii="Arial" w:eastAsia="Arial"/>
          <w:spacing w:val="-8"/>
        </w:rPr>
        <w:t xml:space="preserve"> </w:t>
      </w:r>
      <w:r>
        <w:t>的第一组持仓平均市值</w:t>
      </w:r>
      <w:r>
        <w:tab/>
      </w:r>
      <w:r>
        <w:rPr>
          <w:rFonts w:ascii="Arial" w:eastAsia="Arial"/>
        </w:rPr>
        <w:t>12</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"_bookmark11" </w:instrText>
      </w:r>
      <w:r>
        <w:fldChar w:fldCharType="separate"/>
      </w:r>
      <w:r>
        <w:t>图</w:t>
      </w:r>
      <w:r>
        <w:rPr>
          <w:spacing w:val="-2"/>
        </w:rPr>
        <w:t xml:space="preserve"> </w:t>
      </w:r>
      <w:r>
        <w:rPr>
          <w:rFonts w:ascii="Arial" w:eastAsia="Arial"/>
        </w:rPr>
        <w:t>9</w:t>
      </w:r>
      <w:r>
        <w:t>：中心度因子</w:t>
      </w:r>
      <w:r>
        <w:rPr>
          <w:spacing w:val="-49"/>
        </w:rPr>
        <w:t xml:space="preserve"> </w:t>
      </w:r>
      <w:r>
        <w:rPr>
          <w:rFonts w:ascii="Arial" w:eastAsia="Arial"/>
        </w:rPr>
        <w:t>P</w:t>
      </w:r>
      <w:r>
        <w:rPr>
          <w:rFonts w:ascii="Arial" w:eastAsia="Arial"/>
          <w:spacing w:val="-8"/>
        </w:rPr>
        <w:t xml:space="preserve"> </w:t>
      </w:r>
      <w:r>
        <w:t>的第一组持仓行业分布</w:t>
      </w:r>
      <w:r>
        <w:tab/>
      </w:r>
      <w:r>
        <w:rPr>
          <w:rFonts w:ascii="Arial" w:eastAsia="Arial"/>
        </w:rPr>
        <w:t>13</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"_bookmark12" </w:instrText>
      </w:r>
      <w:r>
        <w:fldChar w:fldCharType="separate"/>
      </w:r>
      <w:r>
        <w:t>图</w:t>
      </w:r>
      <w:r>
        <w:rPr>
          <w:spacing w:val="-2"/>
        </w:rPr>
        <w:t xml:space="preserve"> </w:t>
      </w:r>
      <w:r>
        <w:rPr>
          <w:rFonts w:ascii="Arial" w:eastAsia="Arial"/>
        </w:rPr>
        <w:t>10</w:t>
      </w:r>
      <w:r>
        <w:t>：中心度因子</w:t>
      </w:r>
      <w:r>
        <w:rPr>
          <w:spacing w:val="-50"/>
        </w:rPr>
        <w:t xml:space="preserve"> </w:t>
      </w:r>
      <w:r>
        <w:rPr>
          <w:rFonts w:ascii="Arial" w:eastAsia="Arial"/>
        </w:rPr>
        <w:t>P</w:t>
      </w:r>
      <w:r>
        <w:rPr>
          <w:rFonts w:ascii="Arial" w:eastAsia="Arial"/>
          <w:spacing w:val="-8"/>
        </w:rPr>
        <w:t xml:space="preserve"> </w:t>
      </w:r>
      <w:r>
        <w:t>的</w:t>
      </w:r>
      <w:r>
        <w:rPr>
          <w:spacing w:val="-50"/>
        </w:rPr>
        <w:t xml:space="preserve"> </w:t>
      </w:r>
      <w:r>
        <w:rPr>
          <w:rFonts w:ascii="Arial" w:eastAsia="Arial"/>
        </w:rPr>
        <w:t>rankIC</w:t>
      </w:r>
      <w:r>
        <w:rPr>
          <w:rFonts w:ascii="Arial" w:eastAsia="Arial"/>
        </w:rPr>
        <w:tab/>
      </w:r>
      <w:r>
        <w:rPr>
          <w:rFonts w:ascii="Arial" w:eastAsia="Arial"/>
        </w:rPr>
        <w:t>13</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"_bookmark14" </w:instrText>
      </w:r>
      <w:r>
        <w:fldChar w:fldCharType="separate"/>
      </w:r>
      <w:r>
        <w:t>图</w:t>
      </w:r>
      <w:r>
        <w:rPr>
          <w:spacing w:val="-3"/>
        </w:rPr>
        <w:t xml:space="preserve"> </w:t>
      </w:r>
      <w:r>
        <w:rPr>
          <w:rFonts w:ascii="Arial" w:eastAsia="Arial"/>
          <w:spacing w:val="-5"/>
        </w:rPr>
        <w:t>11</w:t>
      </w:r>
      <w:r>
        <w:rPr>
          <w:spacing w:val="-5"/>
        </w:rPr>
        <w:t>：</w:t>
      </w:r>
      <w:r>
        <w:t>中心度因子</w:t>
      </w:r>
      <w:r>
        <w:rPr>
          <w:spacing w:val="-49"/>
        </w:rPr>
        <w:t xml:space="preserve"> </w:t>
      </w:r>
      <w:r>
        <w:rPr>
          <w:rFonts w:ascii="Arial" w:eastAsia="Arial"/>
        </w:rPr>
        <w:t>P</w:t>
      </w:r>
      <w:r>
        <w:rPr>
          <w:rFonts w:ascii="Arial" w:eastAsia="Arial"/>
          <w:spacing w:val="-8"/>
        </w:rPr>
        <w:t xml:space="preserve"> </w:t>
      </w:r>
      <w:r>
        <w:t>的自相关系数</w:t>
      </w:r>
      <w:r>
        <w:tab/>
      </w:r>
      <w:r>
        <w:rPr>
          <w:rFonts w:ascii="Arial" w:eastAsia="Arial"/>
        </w:rPr>
        <w:t>14</w:t>
      </w:r>
      <w:r>
        <w:rPr>
          <w:rFonts w:ascii="Arial" w:eastAsia="Arial"/>
        </w:rPr>
        <w:fldChar w:fldCharType="end"/>
      </w:r>
    </w:p>
    <w:p>
      <w:pPr>
        <w:pStyle w:val="9"/>
        <w:tabs>
          <w:tab w:val="left" w:leader="dot" w:pos="10823"/>
        </w:tabs>
        <w:spacing w:before="55"/>
        <w:rPr>
          <w:rFonts w:ascii="Arial" w:eastAsia="Arial"/>
        </w:rPr>
      </w:pPr>
      <w:r>
        <w:fldChar w:fldCharType="begin"/>
      </w:r>
      <w:r>
        <w:instrText xml:space="preserve"> HYPERLINK \l "_bookmark18" </w:instrText>
      </w:r>
      <w:r>
        <w:fldChar w:fldCharType="separate"/>
      </w:r>
      <w:r>
        <w:t>图</w:t>
      </w:r>
      <w:r>
        <w:rPr>
          <w:spacing w:val="-3"/>
        </w:rPr>
        <w:t xml:space="preserve"> </w:t>
      </w:r>
      <w:r>
        <w:rPr>
          <w:rFonts w:ascii="Arial" w:eastAsia="Arial"/>
        </w:rPr>
        <w:t>12</w:t>
      </w:r>
      <w:r>
        <w:t>：中性因子在沪深</w:t>
      </w:r>
      <w:r>
        <w:rPr>
          <w:spacing w:val="-48"/>
        </w:rPr>
        <w:t xml:space="preserve"> </w:t>
      </w:r>
      <w:r>
        <w:rPr>
          <w:rFonts w:ascii="Arial" w:eastAsia="Arial"/>
        </w:rPr>
        <w:t>300</w:t>
      </w:r>
      <w:r>
        <w:rPr>
          <w:rFonts w:ascii="Arial" w:eastAsia="Arial"/>
          <w:spacing w:val="-7"/>
        </w:rPr>
        <w:t xml:space="preserve"> </w:t>
      </w:r>
      <w:r>
        <w:t>的分组累计收益</w:t>
      </w:r>
      <w:r>
        <w:tab/>
      </w:r>
      <w:r>
        <w:rPr>
          <w:rFonts w:ascii="Arial" w:eastAsia="Arial"/>
        </w:rPr>
        <w:t>17</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"_bookmark21" </w:instrText>
      </w:r>
      <w:r>
        <w:fldChar w:fldCharType="separate"/>
      </w:r>
      <w:r>
        <w:t>图</w:t>
      </w:r>
      <w:r>
        <w:rPr>
          <w:spacing w:val="-3"/>
        </w:rPr>
        <w:t xml:space="preserve"> </w:t>
      </w:r>
      <w:r>
        <w:rPr>
          <w:rFonts w:ascii="Arial" w:eastAsia="Arial"/>
        </w:rPr>
        <w:t>13</w:t>
      </w:r>
      <w:r>
        <w:t>：中性因子在中证</w:t>
      </w:r>
      <w:r>
        <w:rPr>
          <w:spacing w:val="-48"/>
        </w:rPr>
        <w:t xml:space="preserve"> </w:t>
      </w:r>
      <w:r>
        <w:rPr>
          <w:rFonts w:ascii="Arial" w:eastAsia="Arial"/>
        </w:rPr>
        <w:t>500</w:t>
      </w:r>
      <w:r>
        <w:rPr>
          <w:rFonts w:ascii="Arial" w:eastAsia="Arial"/>
          <w:spacing w:val="-7"/>
        </w:rPr>
        <w:t xml:space="preserve"> </w:t>
      </w:r>
      <w:r>
        <w:t>的分组累计收益</w:t>
      </w:r>
      <w:r>
        <w:tab/>
      </w:r>
      <w:r>
        <w:rPr>
          <w:rFonts w:ascii="Arial" w:eastAsia="Arial"/>
        </w:rPr>
        <w:t>18</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"_bookmark23" </w:instrText>
      </w:r>
      <w:r>
        <w:fldChar w:fldCharType="separate"/>
      </w:r>
      <w:r>
        <w:t>图</w:t>
      </w:r>
      <w:r>
        <w:rPr>
          <w:spacing w:val="-2"/>
        </w:rPr>
        <w:t xml:space="preserve"> </w:t>
      </w:r>
      <w:r>
        <w:rPr>
          <w:rFonts w:ascii="Arial" w:eastAsia="Arial"/>
        </w:rPr>
        <w:t>14</w:t>
      </w:r>
      <w:r>
        <w:t>：中性因子分组市值</w:t>
      </w:r>
      <w:r>
        <w:tab/>
      </w:r>
      <w:r>
        <w:rPr>
          <w:rFonts w:ascii="Arial" w:eastAsia="Arial"/>
        </w:rPr>
        <w:t>19</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"_bookmark24" </w:instrText>
      </w:r>
      <w:r>
        <w:fldChar w:fldCharType="separate"/>
      </w:r>
      <w:r>
        <w:t>图</w:t>
      </w:r>
      <w:r>
        <w:rPr>
          <w:spacing w:val="-2"/>
        </w:rPr>
        <w:t xml:space="preserve"> </w:t>
      </w:r>
      <w:r>
        <w:rPr>
          <w:rFonts w:ascii="Arial" w:eastAsia="Arial"/>
        </w:rPr>
        <w:t>15</w:t>
      </w:r>
      <w:r>
        <w:t>：中性因子的第一组持仓平均市值</w:t>
      </w:r>
      <w:r>
        <w:tab/>
      </w:r>
      <w:r>
        <w:rPr>
          <w:rFonts w:ascii="Arial" w:eastAsia="Arial"/>
        </w:rPr>
        <w:t>20</w:t>
      </w:r>
      <w:r>
        <w:rPr>
          <w:rFonts w:ascii="Arial" w:eastAsia="Arial"/>
        </w:rPr>
        <w:fldChar w:fldCharType="end"/>
      </w:r>
    </w:p>
    <w:p>
      <w:pPr>
        <w:pStyle w:val="9"/>
        <w:tabs>
          <w:tab w:val="left" w:leader="dot" w:pos="10823"/>
        </w:tabs>
        <w:spacing w:before="55"/>
        <w:rPr>
          <w:rFonts w:ascii="Arial" w:eastAsia="Arial"/>
        </w:rPr>
      </w:pPr>
      <w:r>
        <w:fldChar w:fldCharType="begin"/>
      </w:r>
      <w:r>
        <w:instrText xml:space="preserve"> HYPERLINK \l "_bookmark25" </w:instrText>
      </w:r>
      <w:r>
        <w:fldChar w:fldCharType="separate"/>
      </w:r>
      <w:r>
        <w:t>图</w:t>
      </w:r>
      <w:r>
        <w:rPr>
          <w:spacing w:val="-2"/>
        </w:rPr>
        <w:t xml:space="preserve"> </w:t>
      </w:r>
      <w:r>
        <w:rPr>
          <w:rFonts w:ascii="Arial" w:eastAsia="Arial"/>
        </w:rPr>
        <w:t>16</w:t>
      </w:r>
      <w:r>
        <w:t>：中性因子的</w:t>
      </w:r>
      <w:r>
        <w:rPr>
          <w:spacing w:val="-51"/>
        </w:rPr>
        <w:t xml:space="preserve"> </w:t>
      </w:r>
      <w:r>
        <w:rPr>
          <w:rFonts w:ascii="Arial" w:eastAsia="Arial"/>
        </w:rPr>
        <w:t>rankIC</w:t>
      </w:r>
      <w:r>
        <w:rPr>
          <w:rFonts w:ascii="Arial" w:eastAsia="Arial"/>
        </w:rPr>
        <w:tab/>
      </w:r>
      <w:r>
        <w:rPr>
          <w:rFonts w:ascii="Arial" w:eastAsia="Arial"/>
        </w:rPr>
        <w:t>20</w:t>
      </w:r>
      <w:r>
        <w:rPr>
          <w:rFonts w:ascii="Arial" w:eastAsia="Arial"/>
        </w:rPr>
        <w:fldChar w:fldCharType="end"/>
      </w:r>
    </w:p>
    <w:p>
      <w:pPr>
        <w:pStyle w:val="11"/>
        <w:rPr>
          <w:rFonts w:ascii="Arial"/>
          <w:sz w:val="26"/>
        </w:rPr>
      </w:pPr>
    </w:p>
    <w:p>
      <w:pPr>
        <w:pStyle w:val="9"/>
        <w:tabs>
          <w:tab w:val="left" w:leader="dot" w:pos="10823"/>
        </w:tabs>
        <w:spacing w:before="189"/>
        <w:rPr>
          <w:rFonts w:ascii="Arial" w:eastAsia="Arial"/>
        </w:rPr>
      </w:pPr>
      <w:r>
        <w:fldChar w:fldCharType="begin"/>
      </w:r>
      <w:r>
        <w:instrText xml:space="preserve"> HYPERLINK \l "_bookmark5" </w:instrText>
      </w:r>
      <w:r>
        <w:fldChar w:fldCharType="separate"/>
      </w:r>
      <w:r>
        <w:t>表</w:t>
      </w:r>
      <w:r>
        <w:rPr>
          <w:spacing w:val="-2"/>
        </w:rPr>
        <w:t xml:space="preserve"> </w:t>
      </w:r>
      <w:r>
        <w:rPr>
          <w:rFonts w:ascii="Arial" w:eastAsia="Arial"/>
        </w:rPr>
        <w:t>1</w:t>
      </w:r>
      <w:r>
        <w:t>：中心度因子</w:t>
      </w:r>
      <w:r>
        <w:rPr>
          <w:spacing w:val="-49"/>
        </w:rPr>
        <w:t xml:space="preserve"> </w:t>
      </w:r>
      <w:r>
        <w:rPr>
          <w:rFonts w:ascii="Arial" w:eastAsia="Arial"/>
        </w:rPr>
        <w:t>P</w:t>
      </w:r>
      <w:r>
        <w:rPr>
          <w:rFonts w:ascii="Arial" w:eastAsia="Arial"/>
          <w:spacing w:val="-8"/>
        </w:rPr>
        <w:t xml:space="preserve"> </w:t>
      </w:r>
      <w:r>
        <w:t>的单因子分析</w:t>
      </w:r>
      <w:r>
        <w:tab/>
      </w:r>
      <w:r>
        <w:rPr>
          <w:rFonts w:ascii="Arial" w:eastAsia="Arial"/>
        </w:rPr>
        <w:t>10</w:t>
      </w:r>
      <w:r>
        <w:rPr>
          <w:rFonts w:ascii="Arial" w:eastAsia="Arial"/>
        </w:rPr>
        <w:fldChar w:fldCharType="end"/>
      </w:r>
    </w:p>
    <w:p>
      <w:pPr>
        <w:pStyle w:val="9"/>
        <w:tabs>
          <w:tab w:val="left" w:leader="dot" w:pos="10837"/>
        </w:tabs>
        <w:rPr>
          <w:rFonts w:ascii="Arial" w:eastAsia="Arial"/>
        </w:rPr>
      </w:pPr>
      <w:r>
        <w:fldChar w:fldCharType="begin"/>
      </w:r>
      <w:r>
        <w:instrText xml:space="preserve"> HYPERLINK \l "_bookmark7" </w:instrText>
      </w:r>
      <w:r>
        <w:fldChar w:fldCharType="separate"/>
      </w:r>
      <w:r>
        <w:t>表</w:t>
      </w:r>
      <w:r>
        <w:rPr>
          <w:spacing w:val="-2"/>
        </w:rPr>
        <w:t xml:space="preserve"> </w:t>
      </w:r>
      <w:r>
        <w:rPr>
          <w:rFonts w:ascii="Arial" w:eastAsia="Arial"/>
        </w:rPr>
        <w:t>2</w:t>
      </w:r>
      <w:r>
        <w:t>：中心度因子</w:t>
      </w:r>
      <w:r>
        <w:rPr>
          <w:spacing w:val="-48"/>
        </w:rPr>
        <w:t xml:space="preserve"> </w:t>
      </w:r>
      <w:r>
        <w:rPr>
          <w:rFonts w:ascii="Arial" w:eastAsia="Arial"/>
        </w:rPr>
        <w:t>P</w:t>
      </w:r>
      <w:r>
        <w:rPr>
          <w:rFonts w:ascii="Arial" w:eastAsia="Arial"/>
          <w:spacing w:val="-8"/>
        </w:rPr>
        <w:t xml:space="preserve"> </w:t>
      </w:r>
      <w:r>
        <w:t>的分年表现</w:t>
      </w:r>
      <w:r>
        <w:rPr>
          <w:spacing w:val="-51"/>
        </w:rPr>
        <w:t xml:space="preserve"> </w:t>
      </w:r>
      <w:r>
        <w:rPr>
          <w:rFonts w:ascii="Arial" w:eastAsia="Arial"/>
        </w:rPr>
        <w:t>1</w:t>
      </w:r>
      <w:r>
        <w:rPr>
          <w:rFonts w:ascii="Arial" w:eastAsia="Arial"/>
        </w:rPr>
        <w:tab/>
      </w:r>
      <w:r>
        <w:rPr>
          <w:rFonts w:ascii="Arial" w:eastAsia="Arial"/>
          <w:spacing w:val="-15"/>
        </w:rPr>
        <w:t>11</w:t>
      </w:r>
      <w:r>
        <w:rPr>
          <w:rFonts w:ascii="Arial" w:eastAsia="Arial"/>
          <w:spacing w:val="-15"/>
        </w:rPr>
        <w:fldChar w:fldCharType="end"/>
      </w:r>
    </w:p>
    <w:p>
      <w:pPr>
        <w:pStyle w:val="9"/>
        <w:tabs>
          <w:tab w:val="left" w:leader="dot" w:pos="10837"/>
        </w:tabs>
        <w:rPr>
          <w:rFonts w:ascii="Arial" w:eastAsia="Arial"/>
        </w:rPr>
      </w:pPr>
      <w:r>
        <w:fldChar w:fldCharType="begin"/>
      </w:r>
      <w:r>
        <w:instrText xml:space="preserve"> HYPERLINK \l "_bookmark8" </w:instrText>
      </w:r>
      <w:r>
        <w:fldChar w:fldCharType="separate"/>
      </w:r>
      <w:r>
        <w:t>表</w:t>
      </w:r>
      <w:r>
        <w:rPr>
          <w:spacing w:val="-2"/>
        </w:rPr>
        <w:t xml:space="preserve"> </w:t>
      </w:r>
      <w:r>
        <w:rPr>
          <w:rFonts w:ascii="Arial" w:eastAsia="Arial"/>
        </w:rPr>
        <w:t>3</w:t>
      </w:r>
      <w:r>
        <w:t>：中心度因子</w:t>
      </w:r>
      <w:r>
        <w:rPr>
          <w:spacing w:val="-48"/>
        </w:rPr>
        <w:t xml:space="preserve"> </w:t>
      </w:r>
      <w:r>
        <w:rPr>
          <w:rFonts w:ascii="Arial" w:eastAsia="Arial"/>
        </w:rPr>
        <w:t>P</w:t>
      </w:r>
      <w:r>
        <w:rPr>
          <w:rFonts w:ascii="Arial" w:eastAsia="Arial"/>
          <w:spacing w:val="-8"/>
        </w:rPr>
        <w:t xml:space="preserve"> </w:t>
      </w:r>
      <w:r>
        <w:t>的分年表现</w:t>
      </w:r>
      <w:r>
        <w:rPr>
          <w:spacing w:val="-51"/>
        </w:rPr>
        <w:t xml:space="preserve"> </w:t>
      </w:r>
      <w:r>
        <w:rPr>
          <w:rFonts w:ascii="Arial" w:eastAsia="Arial"/>
        </w:rPr>
        <w:t>2</w:t>
      </w:r>
      <w:r>
        <w:rPr>
          <w:rFonts w:ascii="Arial" w:eastAsia="Arial"/>
        </w:rPr>
        <w:tab/>
      </w:r>
      <w:r>
        <w:rPr>
          <w:rFonts w:ascii="Arial" w:eastAsia="Arial"/>
          <w:spacing w:val="-15"/>
        </w:rPr>
        <w:t>11</w:t>
      </w:r>
      <w:r>
        <w:rPr>
          <w:rFonts w:ascii="Arial" w:eastAsia="Arial"/>
          <w:spacing w:val="-15"/>
        </w:rPr>
        <w:fldChar w:fldCharType="end"/>
      </w:r>
    </w:p>
    <w:p>
      <w:pPr>
        <w:pStyle w:val="9"/>
        <w:tabs>
          <w:tab w:val="left" w:leader="dot" w:pos="10823"/>
        </w:tabs>
        <w:rPr>
          <w:rFonts w:ascii="Arial" w:eastAsia="Arial"/>
        </w:rPr>
      </w:pPr>
      <w:r>
        <w:fldChar w:fldCharType="begin"/>
      </w:r>
      <w:r>
        <w:instrText xml:space="preserve"> HYPERLINK \l "_bookmark13" </w:instrText>
      </w:r>
      <w:r>
        <w:fldChar w:fldCharType="separate"/>
      </w:r>
      <w:r>
        <w:t>表</w:t>
      </w:r>
      <w:r>
        <w:rPr>
          <w:spacing w:val="-2"/>
        </w:rPr>
        <w:t xml:space="preserve"> </w:t>
      </w:r>
      <w:r>
        <w:rPr>
          <w:rFonts w:ascii="Arial" w:eastAsia="Arial"/>
        </w:rPr>
        <w:t>4</w:t>
      </w:r>
      <w:r>
        <w:t>：因子</w:t>
      </w:r>
      <w:r>
        <w:rPr>
          <w:spacing w:val="-51"/>
        </w:rPr>
        <w:t xml:space="preserve"> </w:t>
      </w:r>
      <w:r>
        <w:rPr>
          <w:rFonts w:ascii="Arial" w:eastAsia="Arial"/>
        </w:rPr>
        <w:t>rankIC</w:t>
      </w:r>
      <w:r>
        <w:rPr>
          <w:rFonts w:ascii="Arial" w:eastAsia="Arial"/>
          <w:spacing w:val="-6"/>
        </w:rPr>
        <w:t xml:space="preserve"> </w:t>
      </w:r>
      <w:r>
        <w:t>的描述性统计</w:t>
      </w:r>
      <w:r>
        <w:tab/>
      </w:r>
      <w:r>
        <w:rPr>
          <w:rFonts w:ascii="Arial" w:eastAsia="Arial"/>
        </w:rPr>
        <w:t>13</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"_bookmark15" </w:instrText>
      </w:r>
      <w:r>
        <w:fldChar w:fldCharType="separate"/>
      </w:r>
      <w:r>
        <w:t>表</w:t>
      </w:r>
      <w:r>
        <w:rPr>
          <w:spacing w:val="-2"/>
        </w:rPr>
        <w:t xml:space="preserve"> </w:t>
      </w:r>
      <w:r>
        <w:rPr>
          <w:rFonts w:ascii="Arial" w:eastAsia="Arial"/>
        </w:rPr>
        <w:t>5</w:t>
      </w:r>
      <w:r>
        <w:t>：中心度因子</w:t>
      </w:r>
      <w:r>
        <w:rPr>
          <w:spacing w:val="-49"/>
        </w:rPr>
        <w:t xml:space="preserve"> </w:t>
      </w:r>
      <w:r>
        <w:rPr>
          <w:rFonts w:ascii="Arial" w:eastAsia="Arial"/>
        </w:rPr>
        <w:t>P</w:t>
      </w:r>
      <w:r>
        <w:rPr>
          <w:rFonts w:ascii="Arial" w:eastAsia="Arial"/>
          <w:spacing w:val="-7"/>
        </w:rPr>
        <w:t xml:space="preserve"> </w:t>
      </w:r>
      <w:r>
        <w:t>与风格因子的关系</w:t>
      </w:r>
      <w:r>
        <w:tab/>
      </w:r>
      <w:r>
        <w:rPr>
          <w:rFonts w:ascii="Arial" w:eastAsia="Arial"/>
        </w:rPr>
        <w:t>14</w:t>
      </w:r>
      <w:r>
        <w:rPr>
          <w:rFonts w:ascii="Arial" w:eastAsia="Arial"/>
        </w:rPr>
        <w:fldChar w:fldCharType="end"/>
      </w:r>
    </w:p>
    <w:p>
      <w:pPr>
        <w:pStyle w:val="9"/>
        <w:tabs>
          <w:tab w:val="left" w:leader="dot" w:pos="10823"/>
        </w:tabs>
        <w:spacing w:before="55"/>
        <w:rPr>
          <w:rFonts w:ascii="Arial" w:eastAsia="Arial"/>
        </w:rPr>
      </w:pPr>
      <w:r>
        <w:fldChar w:fldCharType="begin"/>
      </w:r>
      <w:r>
        <w:instrText xml:space="preserve"> HYPERLINK \l "_bookmark16" </w:instrText>
      </w:r>
      <w:r>
        <w:fldChar w:fldCharType="separate"/>
      </w:r>
      <w:r>
        <w:t>表</w:t>
      </w:r>
      <w:r>
        <w:rPr>
          <w:spacing w:val="-2"/>
        </w:rPr>
        <w:t xml:space="preserve"> </w:t>
      </w:r>
      <w:r>
        <w:rPr>
          <w:rFonts w:ascii="Arial" w:eastAsia="Arial"/>
        </w:rPr>
        <w:t>6</w:t>
      </w:r>
      <w:r>
        <w:t>：</w:t>
      </w:r>
      <w:r>
        <w:rPr>
          <w:rFonts w:ascii="Arial" w:eastAsia="Arial"/>
        </w:rPr>
        <w:t>Fama</w:t>
      </w:r>
      <w:r>
        <w:rPr>
          <w:rFonts w:ascii="Arial" w:eastAsia="Arial"/>
          <w:spacing w:val="-2"/>
        </w:rPr>
        <w:t xml:space="preserve"> </w:t>
      </w:r>
      <w:r>
        <w:rPr>
          <w:rFonts w:ascii="Arial" w:eastAsia="Arial"/>
        </w:rPr>
        <w:t>MacBeth</w:t>
      </w:r>
      <w:r>
        <w:rPr>
          <w:rFonts w:ascii="Arial" w:eastAsia="Arial"/>
          <w:spacing w:val="-6"/>
        </w:rPr>
        <w:t xml:space="preserve"> </w:t>
      </w:r>
      <w:r>
        <w:t>回归结果</w:t>
      </w:r>
      <w:r>
        <w:tab/>
      </w:r>
      <w:r>
        <w:rPr>
          <w:rFonts w:ascii="Arial" w:eastAsia="Arial"/>
        </w:rPr>
        <w:t>15</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"_bookmark17" </w:instrText>
      </w:r>
      <w:r>
        <w:fldChar w:fldCharType="separate"/>
      </w:r>
      <w:r>
        <w:t>表</w:t>
      </w:r>
      <w:r>
        <w:rPr>
          <w:spacing w:val="-2"/>
        </w:rPr>
        <w:t xml:space="preserve"> </w:t>
      </w:r>
      <w:r>
        <w:rPr>
          <w:rFonts w:ascii="Arial" w:eastAsia="Arial"/>
        </w:rPr>
        <w:t>7</w:t>
      </w:r>
      <w:r>
        <w:t>：中性因子在沪深</w:t>
      </w:r>
      <w:r>
        <w:rPr>
          <w:spacing w:val="-51"/>
        </w:rPr>
        <w:t xml:space="preserve"> </w:t>
      </w:r>
      <w:r>
        <w:rPr>
          <w:rFonts w:ascii="Arial" w:eastAsia="Arial"/>
        </w:rPr>
        <w:t>300</w:t>
      </w:r>
      <w:r>
        <w:rPr>
          <w:rFonts w:ascii="Arial" w:eastAsia="Arial"/>
          <w:spacing w:val="-5"/>
        </w:rPr>
        <w:t xml:space="preserve"> </w:t>
      </w:r>
      <w:r>
        <w:t>的分组表现</w:t>
      </w:r>
      <w:r>
        <w:tab/>
      </w:r>
      <w:r>
        <w:rPr>
          <w:rFonts w:ascii="Arial" w:eastAsia="Arial"/>
        </w:rPr>
        <w:t>16</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"_bookmark19" </w:instrText>
      </w:r>
      <w:r>
        <w:fldChar w:fldCharType="separate"/>
      </w:r>
      <w:r>
        <w:t>表</w:t>
      </w:r>
      <w:r>
        <w:rPr>
          <w:spacing w:val="-2"/>
        </w:rPr>
        <w:t xml:space="preserve"> </w:t>
      </w:r>
      <w:r>
        <w:rPr>
          <w:rFonts w:ascii="Arial" w:eastAsia="Arial"/>
        </w:rPr>
        <w:t>8</w:t>
      </w:r>
      <w:r>
        <w:t>：中性因子在沪深</w:t>
      </w:r>
      <w:r>
        <w:rPr>
          <w:spacing w:val="-51"/>
        </w:rPr>
        <w:t xml:space="preserve"> </w:t>
      </w:r>
      <w:r>
        <w:rPr>
          <w:rFonts w:ascii="Arial" w:eastAsia="Arial"/>
        </w:rPr>
        <w:t>300</w:t>
      </w:r>
      <w:r>
        <w:rPr>
          <w:rFonts w:ascii="Arial" w:eastAsia="Arial"/>
          <w:spacing w:val="-5"/>
        </w:rPr>
        <w:t xml:space="preserve"> </w:t>
      </w:r>
      <w:r>
        <w:t>的分年表现</w:t>
      </w:r>
      <w:r>
        <w:tab/>
      </w:r>
      <w:r>
        <w:rPr>
          <w:rFonts w:ascii="Arial" w:eastAsia="Arial"/>
        </w:rPr>
        <w:t>17</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"_bookmark20" </w:instrText>
      </w:r>
      <w:r>
        <w:fldChar w:fldCharType="separate"/>
      </w:r>
      <w:r>
        <w:t>表</w:t>
      </w:r>
      <w:r>
        <w:rPr>
          <w:spacing w:val="-2"/>
        </w:rPr>
        <w:t xml:space="preserve"> </w:t>
      </w:r>
      <w:r>
        <w:rPr>
          <w:rFonts w:ascii="Arial" w:eastAsia="Arial"/>
        </w:rPr>
        <w:t>9</w:t>
      </w:r>
      <w:r>
        <w:t>：中性因子在中证</w:t>
      </w:r>
      <w:r>
        <w:rPr>
          <w:spacing w:val="-51"/>
        </w:rPr>
        <w:t xml:space="preserve"> </w:t>
      </w:r>
      <w:r>
        <w:rPr>
          <w:rFonts w:ascii="Arial" w:eastAsia="Arial"/>
        </w:rPr>
        <w:t>500</w:t>
      </w:r>
      <w:r>
        <w:rPr>
          <w:rFonts w:ascii="Arial" w:eastAsia="Arial"/>
          <w:spacing w:val="-5"/>
        </w:rPr>
        <w:t xml:space="preserve"> </w:t>
      </w:r>
      <w:r>
        <w:t>的分组表现</w:t>
      </w:r>
      <w:r>
        <w:tab/>
      </w:r>
      <w:r>
        <w:rPr>
          <w:rFonts w:ascii="Arial" w:eastAsia="Arial"/>
        </w:rPr>
        <w:t>18</w:t>
      </w:r>
      <w:r>
        <w:rPr>
          <w:rFonts w:ascii="Arial" w:eastAsia="Arial"/>
        </w:rPr>
        <w:fldChar w:fldCharType="end"/>
      </w:r>
    </w:p>
    <w:p>
      <w:pPr>
        <w:pStyle w:val="9"/>
        <w:tabs>
          <w:tab w:val="left" w:leader="dot" w:pos="10823"/>
        </w:tabs>
        <w:spacing w:before="55"/>
        <w:rPr>
          <w:rFonts w:ascii="Arial" w:eastAsia="Arial"/>
        </w:rPr>
      </w:pPr>
      <w:r>
        <w:fldChar w:fldCharType="begin"/>
      </w:r>
      <w:r>
        <w:instrText xml:space="preserve"> HYPERLINK \l "_bookmark22" </w:instrText>
      </w:r>
      <w:r>
        <w:fldChar w:fldCharType="separate"/>
      </w:r>
      <w:r>
        <w:t>表</w:t>
      </w:r>
      <w:r>
        <w:rPr>
          <w:spacing w:val="-3"/>
        </w:rPr>
        <w:t xml:space="preserve"> </w:t>
      </w:r>
      <w:r>
        <w:rPr>
          <w:rFonts w:ascii="Arial" w:eastAsia="Arial"/>
        </w:rPr>
        <w:t>10</w:t>
      </w:r>
      <w:r>
        <w:t>：中性因子在中证</w:t>
      </w:r>
      <w:r>
        <w:rPr>
          <w:spacing w:val="-48"/>
        </w:rPr>
        <w:t xml:space="preserve"> </w:t>
      </w:r>
      <w:r>
        <w:rPr>
          <w:rFonts w:ascii="Arial" w:eastAsia="Arial"/>
        </w:rPr>
        <w:t>500</w:t>
      </w:r>
      <w:r>
        <w:rPr>
          <w:rFonts w:ascii="Arial" w:eastAsia="Arial"/>
          <w:spacing w:val="-7"/>
        </w:rPr>
        <w:t xml:space="preserve"> </w:t>
      </w:r>
      <w:r>
        <w:t>的分年表现</w:t>
      </w:r>
      <w:r>
        <w:tab/>
      </w:r>
      <w:r>
        <w:rPr>
          <w:rFonts w:ascii="Arial" w:eastAsia="Arial"/>
        </w:rPr>
        <w:t>19</w:t>
      </w:r>
      <w:r>
        <w:rPr>
          <w:rFonts w:ascii="Arial" w:eastAsia="Arial"/>
        </w:rPr>
        <w:fldChar w:fldCharType="end"/>
      </w:r>
    </w:p>
    <w:p>
      <w:pPr>
        <w:pStyle w:val="9"/>
        <w:tabs>
          <w:tab w:val="left" w:leader="dot" w:pos="10823"/>
        </w:tabs>
        <w:rPr>
          <w:rFonts w:ascii="Arial" w:eastAsia="Arial"/>
        </w:rPr>
      </w:pPr>
      <w:r>
        <w:fldChar w:fldCharType="begin"/>
      </w:r>
      <w:r>
        <w:instrText xml:space="preserve"> HYPERLINK \l "_bookmark26" </w:instrText>
      </w:r>
      <w:r>
        <w:fldChar w:fldCharType="separate"/>
      </w:r>
      <w:r>
        <w:t>表</w:t>
      </w:r>
      <w:r>
        <w:rPr>
          <w:spacing w:val="-2"/>
        </w:rPr>
        <w:t xml:space="preserve"> </w:t>
      </w:r>
      <w:r>
        <w:rPr>
          <w:rFonts w:ascii="Arial" w:eastAsia="Arial"/>
          <w:spacing w:val="-5"/>
        </w:rPr>
        <w:t>11</w:t>
      </w:r>
      <w:r>
        <w:rPr>
          <w:spacing w:val="-5"/>
        </w:rPr>
        <w:t>：</w:t>
      </w:r>
      <w:r>
        <w:t>中性因子</w:t>
      </w:r>
      <w:r>
        <w:rPr>
          <w:spacing w:val="-51"/>
        </w:rPr>
        <w:t xml:space="preserve"> </w:t>
      </w:r>
      <w:r>
        <w:rPr>
          <w:rFonts w:ascii="Arial" w:eastAsia="Arial"/>
        </w:rPr>
        <w:t>rankIC</w:t>
      </w:r>
      <w:r>
        <w:rPr>
          <w:rFonts w:ascii="Arial" w:eastAsia="Arial"/>
          <w:spacing w:val="-6"/>
        </w:rPr>
        <w:t xml:space="preserve"> </w:t>
      </w:r>
      <w:r>
        <w:t>的描述性统计</w:t>
      </w:r>
      <w:r>
        <w:tab/>
      </w:r>
      <w:r>
        <w:rPr>
          <w:rFonts w:ascii="Arial" w:eastAsia="Arial"/>
        </w:rPr>
        <w:t>20</w:t>
      </w:r>
      <w:r>
        <w:rPr>
          <w:rFonts w:ascii="Arial" w:eastAsia="Arial"/>
        </w:rPr>
        <w:fldChar w:fldCharType="end"/>
      </w:r>
    </w:p>
    <w:p>
      <w:pPr>
        <w:spacing w:after="0"/>
        <w:rPr>
          <w:rFonts w:ascii="Arial" w:eastAsia="Arial"/>
        </w:rPr>
        <w:sectPr>
          <w:pgSz w:w="11910" w:h="16840"/>
          <w:pgMar w:top="1480" w:right="0" w:bottom="1260" w:left="0" w:header="629" w:footer="1064" w:gutter="0"/>
        </w:sectPr>
      </w:pPr>
    </w:p>
    <w:p>
      <w:pPr>
        <w:pStyle w:val="11"/>
        <w:rPr>
          <w:rFonts w:ascii="Arial"/>
          <w:sz w:val="20"/>
        </w:rPr>
      </w:pPr>
    </w:p>
    <w:p>
      <w:pPr>
        <w:pStyle w:val="11"/>
        <w:spacing w:before="8"/>
        <w:rPr>
          <w:rFonts w:ascii="Arial"/>
        </w:rPr>
      </w:pPr>
    </w:p>
    <w:p>
      <w:pPr>
        <w:pStyle w:val="2"/>
        <w:spacing w:before="54"/>
      </w:pPr>
      <w:bookmarkStart w:id="0" w:name="_TOC_250019"/>
      <w:bookmarkEnd w:id="0"/>
      <w:r>
        <w:rPr>
          <w:color w:val="CC0000"/>
        </w:rPr>
        <w:t>一、从复杂网络理论说起</w:t>
      </w:r>
    </w:p>
    <w:p>
      <w:pPr>
        <w:pStyle w:val="11"/>
        <w:spacing w:before="145" w:line="324" w:lineRule="auto"/>
        <w:ind w:left="852" w:right="4247" w:firstLine="420"/>
      </w:pPr>
      <w:r>
        <w:t>复杂网络，即具有自组织、自相似、吸引子。小世界、无标度中部分性质或者全部性质的网络。用简单的语言来描述复杂网络的特征的话，有如下三点特征：</w:t>
      </w:r>
    </w:p>
    <w:p>
      <w:pPr>
        <w:pStyle w:val="11"/>
        <w:spacing w:before="62" w:line="268" w:lineRule="auto"/>
        <w:ind w:left="852" w:right="4247" w:firstLine="420"/>
      </w:pPr>
      <w:r>
        <w:t>第一，复杂网络往往具有</w:t>
      </w:r>
      <w:r>
        <w:rPr>
          <w:rFonts w:hint="eastAsia" w:ascii="Microsoft JhengHei" w:eastAsia="Microsoft JhengHei"/>
          <w:b/>
        </w:rPr>
        <w:t>集群效应</w:t>
      </w:r>
      <w:r>
        <w:t>，类似于社交网络里面的朋友圈或者熟人圈的概念，这个朋友圈里面，人与人之间的关系非常紧密。</w:t>
      </w:r>
    </w:p>
    <w:p>
      <w:pPr>
        <w:pStyle w:val="11"/>
        <w:spacing w:before="115" w:line="268" w:lineRule="auto"/>
        <w:ind w:left="852" w:right="4247" w:firstLine="420"/>
      </w:pPr>
      <w:r>
        <w:t>第二，复杂网络里存在</w:t>
      </w:r>
      <w:r>
        <w:rPr>
          <w:rFonts w:hint="eastAsia" w:ascii="Microsoft JhengHei" w:eastAsia="Microsoft JhengHei"/>
          <w:b/>
        </w:rPr>
        <w:t>核心</w:t>
      </w:r>
      <w:r>
        <w:t>，即中心度最大的点；核心与网络里面或者集群里面的其他点的关系密切，或者核心是联通一个集群与另外一个集群的中介。</w:t>
      </w:r>
    </w:p>
    <w:p>
      <w:pPr>
        <w:pStyle w:val="11"/>
        <w:spacing w:before="115" w:line="268" w:lineRule="auto"/>
        <w:ind w:left="852" w:right="4211" w:firstLine="420"/>
      </w:pPr>
      <w:r>
        <w:t>第三、复杂网络存在</w:t>
      </w:r>
      <w:r>
        <w:rPr>
          <w:rFonts w:hint="eastAsia" w:ascii="Microsoft JhengHei" w:hAnsi="Microsoft JhengHei" w:eastAsia="Microsoft JhengHei"/>
          <w:b/>
        </w:rPr>
        <w:t>小世界</w:t>
      </w:r>
      <w:r>
        <w:t>的现象，即虽然网络规模很大，个体很多，但任意两个个体之间总能找到一个很短的路径将两者联系起来；在社交网络里面的“六度空间”</w:t>
      </w:r>
    </w:p>
    <w:p>
      <w:pPr>
        <w:pStyle w:val="11"/>
        <w:spacing w:before="55"/>
        <w:ind w:left="852"/>
      </w:pPr>
      <w:r>
        <w:t>理论描述的正式小世界现象。</w:t>
      </w:r>
    </w:p>
    <w:p>
      <w:pPr>
        <w:pStyle w:val="11"/>
        <w:spacing w:before="202" w:line="324" w:lineRule="auto"/>
        <w:ind w:left="852" w:right="4247" w:firstLine="420"/>
        <w:jc w:val="both"/>
      </w:pPr>
      <w:r>
        <w:t>而在股票市场中，行业联动效应，板块联动效应，龙头股效应，羊群效应，系统</w:t>
      </w:r>
      <w:r>
        <w:rPr>
          <w:spacing w:val="-4"/>
        </w:rPr>
        <w:t>性风险等术语早就已经是人们耳熟能详的，而这些效应正一一对应着复杂网络的最重要</w:t>
      </w:r>
      <w:r>
        <w:rPr>
          <w:spacing w:val="-6"/>
        </w:rPr>
        <w:t>的几个特征，因此我们有理由认为股票市场同样是一个复杂网络系统。如果网络中每一</w:t>
      </w:r>
      <w:r>
        <w:rPr>
          <w:spacing w:val="-5"/>
        </w:rPr>
        <w:t>个点代表一只股票，然后用股票与股票之间的相关性来代表点与点之间的线的话，我们</w:t>
      </w:r>
      <w:r>
        <w:t>便可以构造出一个基于相关性的股票网络。</w:t>
      </w:r>
    </w:p>
    <w:p>
      <w:pPr>
        <w:pStyle w:val="11"/>
        <w:spacing w:before="123"/>
        <w:ind w:left="1272"/>
        <w:jc w:val="both"/>
      </w:pPr>
      <w:r>
        <w:t>从国内外对股票复杂网络的已有研究来看，黄玮强</w:t>
      </w:r>
      <w:r>
        <w:rPr>
          <w:rFonts w:ascii="Arial" w:eastAsia="Arial"/>
        </w:rPr>
        <w:t>(2008)</w:t>
      </w:r>
      <w:r>
        <w:t xml:space="preserve">对上证 </w:t>
      </w:r>
      <w:r>
        <w:rPr>
          <w:rFonts w:ascii="Arial" w:eastAsia="Arial"/>
        </w:rPr>
        <w:t xml:space="preserve">180 </w:t>
      </w:r>
      <w:r>
        <w:t>指数和深证</w:t>
      </w:r>
    </w:p>
    <w:p>
      <w:pPr>
        <w:pStyle w:val="11"/>
        <w:spacing w:before="81" w:line="324" w:lineRule="auto"/>
        <w:ind w:left="852" w:right="4249"/>
        <w:jc w:val="both"/>
      </w:pPr>
      <w:r>
        <w:rPr>
          <w:rFonts w:ascii="Arial" w:eastAsia="Arial"/>
        </w:rPr>
        <w:t xml:space="preserve">100 </w:t>
      </w:r>
      <w:r>
        <w:rPr>
          <w:spacing w:val="-4"/>
        </w:rPr>
        <w:t>指数的成分股进行了股票关联网络的分析，结果表明股票的聚类结构与股票的行业</w:t>
      </w:r>
      <w:r>
        <w:rPr>
          <w:spacing w:val="-7"/>
        </w:rPr>
        <w:t>分类非常贴近，并且网络中存在着个别股票对整个网络的波动关联和传导起到非常关键</w:t>
      </w:r>
      <w:r>
        <w:rPr>
          <w:spacing w:val="-6"/>
        </w:rPr>
        <w:t>的作用。同时国内还有其他研究认为如果个股与其他股票的平均关联程度越强，那么作</w:t>
      </w:r>
      <w:r>
        <w:t>为风险补偿，这个股票的预期收益率会越高。</w:t>
      </w:r>
    </w:p>
    <w:p>
      <w:pPr>
        <w:pStyle w:val="10"/>
        <w:spacing w:before="78" w:line="225" w:lineRule="auto"/>
        <w:ind w:right="4156"/>
      </w:pPr>
      <w:r>
        <w:rPr>
          <w:rFonts w:hint="eastAsia" w:ascii="宋体" w:eastAsia="宋体"/>
          <w:b w:val="0"/>
        </w:rPr>
        <w:t>因此我们猜测</w:t>
      </w:r>
      <w:r>
        <w:rPr>
          <w:spacing w:val="-2"/>
        </w:rPr>
        <w:t xml:space="preserve">股票在关系网络里面的位置越接近中心，对其他股票的影响力越大， </w:t>
      </w:r>
      <w:r>
        <w:rPr>
          <w:spacing w:val="-4"/>
        </w:rPr>
        <w:t>则股票的未来收益可能越高；反之，如果股票的位置越远离中心，对其他股票的影响力很小，那么其未来收益可能会很低。</w:t>
      </w:r>
    </w:p>
    <w:p>
      <w:pPr>
        <w:pStyle w:val="11"/>
        <w:rPr>
          <w:rFonts w:ascii="Microsoft JhengHei"/>
          <w:b/>
          <w:sz w:val="11"/>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1" w:name="_bookmark0"/>
            <w:bookmarkEnd w:id="1"/>
            <w:r>
              <w:rPr>
                <w:rFonts w:hint="eastAsia" w:ascii="黑体" w:eastAsia="黑体"/>
                <w:color w:val="005486"/>
                <w:sz w:val="16"/>
              </w:rPr>
              <w:t xml:space="preserve">图 </w:t>
            </w:r>
            <w:r>
              <w:rPr>
                <w:rFonts w:ascii="Arial" w:eastAsia="Arial"/>
                <w:color w:val="005486"/>
                <w:sz w:val="16"/>
              </w:rPr>
              <w:t>1</w:t>
            </w:r>
            <w:r>
              <w:rPr>
                <w:rFonts w:hint="eastAsia" w:ascii="黑体" w:eastAsia="黑体"/>
                <w:color w:val="005486"/>
                <w:sz w:val="16"/>
              </w:rPr>
              <w:t>：股票关系网络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9" w:hRule="atLeast"/>
        </w:trPr>
        <w:tc>
          <w:tcPr>
            <w:tcW w:w="6805" w:type="dxa"/>
            <w:tcBorders>
              <w:top w:val="single" w:color="000000" w:sz="4" w:space="0"/>
              <w:bottom w:val="single" w:color="000000" w:sz="4" w:space="0"/>
            </w:tcBorders>
          </w:tcPr>
          <w:p>
            <w:pPr>
              <w:pStyle w:val="18"/>
              <w:jc w:val="left"/>
              <w:rPr>
                <w:rFonts w:ascii="Microsoft JhengHei"/>
                <w:sz w:val="20"/>
              </w:rPr>
            </w:pPr>
            <w:r>
              <w:rPr>
                <w:rFonts w:ascii="Microsoft JhengHei"/>
                <w:sz w:val="20"/>
              </w:rPr>
              <w:drawing>
                <wp:inline distT="0" distB="0" distL="0" distR="0">
                  <wp:extent cx="4243705" cy="26949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4244114" cy="2695193"/>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w:t>
            </w:r>
            <w:r>
              <w:rPr>
                <w:rFonts w:ascii="Arial" w:eastAsia="Arial"/>
                <w:sz w:val="14"/>
              </w:rPr>
              <w:t xml:space="preserve">Echarts, </w:t>
            </w:r>
            <w:r>
              <w:rPr>
                <w:sz w:val="14"/>
              </w:rPr>
              <w:t>长江证券研究所</w:t>
            </w:r>
          </w:p>
        </w:tc>
      </w:tr>
    </w:tbl>
    <w:p>
      <w:pPr>
        <w:spacing w:after="0" w:line="163" w:lineRule="exact"/>
        <w:jc w:val="left"/>
        <w:rPr>
          <w:sz w:val="14"/>
        </w:rPr>
        <w:sectPr>
          <w:pgSz w:w="11910" w:h="16840"/>
          <w:pgMar w:top="1480" w:right="0" w:bottom="1260" w:left="0" w:header="629" w:footer="1064" w:gutter="0"/>
        </w:sectPr>
      </w:pPr>
    </w:p>
    <w:p>
      <w:pPr>
        <w:pStyle w:val="11"/>
        <w:spacing w:before="3"/>
        <w:rPr>
          <w:rFonts w:ascii="Microsoft JhengHei"/>
          <w:b/>
          <w:sz w:val="24"/>
        </w:rPr>
      </w:pPr>
    </w:p>
    <w:p>
      <w:pPr>
        <w:pStyle w:val="2"/>
        <w:spacing w:before="55"/>
      </w:pPr>
      <w:bookmarkStart w:id="2" w:name="_TOC_250018"/>
      <w:bookmarkEnd w:id="2"/>
      <w:r>
        <w:rPr>
          <w:color w:val="CC0000"/>
        </w:rPr>
        <w:t>二、理论模型</w:t>
      </w:r>
    </w:p>
    <w:p>
      <w:pPr>
        <w:pStyle w:val="11"/>
        <w:spacing w:before="145" w:line="324" w:lineRule="auto"/>
        <w:ind w:left="852" w:right="4249" w:firstLine="420"/>
        <w:jc w:val="both"/>
      </w:pPr>
      <w:r>
        <w:rPr>
          <w:spacing w:val="-2"/>
        </w:rPr>
        <w:t xml:space="preserve">假设我们计算的股票网络里面有 </w:t>
      </w:r>
      <w:r>
        <w:rPr>
          <w:rFonts w:ascii="Arial" w:eastAsia="Arial"/>
        </w:rPr>
        <w:t xml:space="preserve">N </w:t>
      </w:r>
      <w:r>
        <w:rPr>
          <w:spacing w:val="-2"/>
        </w:rPr>
        <w:t xml:space="preserve">只股票，股票网络中每一个点代表一只股票， </w:t>
      </w:r>
      <w:r>
        <w:rPr>
          <w:spacing w:val="-3"/>
        </w:rPr>
        <w:t>每一条边代表着股票与股票之间相关性大小。因此我们的股票网络本质上是基于相关系</w:t>
      </w:r>
      <w:r>
        <w:rPr>
          <w:spacing w:val="-12"/>
        </w:rPr>
        <w:t xml:space="preserve">数矩阵 </w:t>
      </w:r>
      <w:r>
        <w:rPr>
          <w:rFonts w:ascii="Arial" w:eastAsia="Arial"/>
        </w:rPr>
        <w:t>M</w:t>
      </w:r>
      <w:r>
        <w:t>：</w:t>
      </w:r>
    </w:p>
    <w:p>
      <w:pPr>
        <w:tabs>
          <w:tab w:val="left" w:pos="3761"/>
          <w:tab w:val="left" w:pos="4467"/>
          <w:tab w:val="left" w:pos="4972"/>
        </w:tabs>
        <w:spacing w:before="151" w:line="346" w:lineRule="exact"/>
        <w:ind w:left="2966" w:right="0" w:firstLine="0"/>
        <w:jc w:val="left"/>
        <w:rPr>
          <w:rFonts w:ascii="Cambria Math" w:hAnsi="Cambria Math" w:eastAsia="Cambria Math"/>
          <w:sz w:val="26"/>
        </w:rPr>
      </w:pPr>
      <w:r>
        <w:rPr>
          <w:rFonts w:ascii="Cambria Math" w:hAnsi="Cambria Math" w:eastAsia="Cambria Math"/>
          <w:w w:val="159"/>
          <w:position w:val="-18"/>
          <w:sz w:val="26"/>
        </w:rPr>
        <w:t xml:space="preserve"> </w:t>
      </w:r>
      <w:r>
        <w:rPr>
          <w:rFonts w:ascii="Cambria Math" w:hAnsi="Cambria Math" w:eastAsia="Cambria Math"/>
          <w:spacing w:val="-16"/>
          <w:position w:val="-18"/>
          <w:sz w:val="26"/>
        </w:rPr>
        <w:t xml:space="preserve"> </w:t>
      </w:r>
      <w:r>
        <w:rPr>
          <w:rFonts w:ascii="Cambria Math" w:hAnsi="Cambria Math" w:eastAsia="Cambria Math"/>
          <w:spacing w:val="-3"/>
          <w:position w:val="5"/>
          <w:sz w:val="26"/>
        </w:rPr>
        <w:t>𝜌</w:t>
      </w:r>
      <w:r>
        <w:rPr>
          <w:rFonts w:ascii="Cambria Math" w:hAnsi="Cambria Math" w:eastAsia="Cambria Math"/>
          <w:spacing w:val="-3"/>
          <w:sz w:val="19"/>
        </w:rPr>
        <w:t>1,2</w:t>
      </w:r>
      <w:r>
        <w:rPr>
          <w:rFonts w:ascii="Cambria Math" w:hAnsi="Cambria Math" w:eastAsia="Cambria Math"/>
          <w:spacing w:val="-3"/>
          <w:sz w:val="19"/>
        </w:rPr>
        <w:tab/>
      </w:r>
      <w:r>
        <w:rPr>
          <w:rFonts w:ascii="Cambria Math" w:hAnsi="Cambria Math" w:eastAsia="Cambria Math"/>
          <w:spacing w:val="-3"/>
          <w:position w:val="5"/>
          <w:sz w:val="26"/>
        </w:rPr>
        <w:t>𝜌</w:t>
      </w:r>
      <w:r>
        <w:rPr>
          <w:rFonts w:ascii="Cambria Math" w:hAnsi="Cambria Math" w:eastAsia="Cambria Math"/>
          <w:spacing w:val="-3"/>
          <w:sz w:val="19"/>
        </w:rPr>
        <w:t>1,3</w:t>
      </w:r>
      <w:r>
        <w:rPr>
          <w:rFonts w:ascii="Cambria Math" w:hAnsi="Cambria Math" w:eastAsia="Cambria Math"/>
          <w:spacing w:val="-3"/>
          <w:sz w:val="19"/>
        </w:rPr>
        <w:tab/>
      </w:r>
      <w:r>
        <w:rPr>
          <w:rFonts w:ascii="Cambria Math" w:hAnsi="Cambria Math" w:eastAsia="Cambria Math"/>
          <w:sz w:val="26"/>
        </w:rPr>
        <w:t>⋯</w:t>
      </w:r>
      <w:r>
        <w:rPr>
          <w:rFonts w:ascii="Cambria Math" w:hAnsi="Cambria Math" w:eastAsia="Cambria Math"/>
          <w:sz w:val="26"/>
        </w:rPr>
        <w:tab/>
      </w:r>
      <w:r>
        <w:rPr>
          <w:rFonts w:ascii="Cambria Math" w:hAnsi="Cambria Math" w:eastAsia="Cambria Math"/>
          <w:spacing w:val="-3"/>
          <w:sz w:val="26"/>
        </w:rPr>
        <w:t>𝜌</w:t>
      </w:r>
      <w:r>
        <w:rPr>
          <w:rFonts w:ascii="Cambria Math" w:hAnsi="Cambria Math" w:eastAsia="Cambria Math"/>
          <w:spacing w:val="-3"/>
          <w:sz w:val="26"/>
          <w:vertAlign w:val="subscript"/>
        </w:rPr>
        <w:t>1,𝑁</w:t>
      </w:r>
      <w:r>
        <w:rPr>
          <w:rFonts w:ascii="Cambria Math" w:hAnsi="Cambria Math" w:eastAsia="Cambria Math"/>
          <w:spacing w:val="-16"/>
          <w:sz w:val="26"/>
          <w:vertAlign w:val="baseline"/>
        </w:rPr>
        <w:t xml:space="preserve"> </w:t>
      </w:r>
      <w:r>
        <w:rPr>
          <w:rFonts w:ascii="Cambria Math" w:hAnsi="Cambria Math" w:eastAsia="Cambria Math"/>
          <w:w w:val="159"/>
          <w:position w:val="-18"/>
          <w:sz w:val="26"/>
          <w:vertAlign w:val="baseline"/>
        </w:rPr>
        <w:t xml:space="preserve"> </w:t>
      </w:r>
    </w:p>
    <w:p>
      <w:pPr>
        <w:tabs>
          <w:tab w:val="left" w:pos="3761"/>
          <w:tab w:val="left" w:pos="4467"/>
          <w:tab w:val="left" w:pos="4970"/>
        </w:tabs>
        <w:spacing w:before="0" w:line="346" w:lineRule="exact"/>
        <w:ind w:left="2966" w:right="0" w:firstLine="0"/>
        <w:jc w:val="left"/>
        <w:rPr>
          <w:rFonts w:ascii="Cambria Math" w:hAnsi="Cambria Math" w:eastAsia="Cambria Math"/>
          <w:sz w:val="26"/>
        </w:rPr>
      </w:pPr>
      <w:r>
        <w:rPr>
          <w:rFonts w:ascii="Cambria Math" w:hAnsi="Cambria Math" w:eastAsia="Cambria Math"/>
          <w:w w:val="159"/>
          <w:position w:val="-12"/>
          <w:sz w:val="26"/>
        </w:rPr>
        <w:t xml:space="preserve"> </w:t>
      </w:r>
      <w:r>
        <w:rPr>
          <w:rFonts w:ascii="Cambria Math" w:hAnsi="Cambria Math" w:eastAsia="Cambria Math"/>
          <w:spacing w:val="-22"/>
          <w:position w:val="-12"/>
          <w:sz w:val="26"/>
        </w:rPr>
        <w:t xml:space="preserve"> </w:t>
      </w:r>
      <w:r>
        <w:rPr>
          <w:rFonts w:ascii="Cambria Math" w:hAnsi="Cambria Math" w:eastAsia="Cambria Math"/>
          <w:position w:val="5"/>
          <w:sz w:val="26"/>
        </w:rPr>
        <w:t>𝜌</w:t>
      </w:r>
      <w:r>
        <w:rPr>
          <w:rFonts w:ascii="Cambria Math" w:hAnsi="Cambria Math" w:eastAsia="Cambria Math"/>
          <w:sz w:val="19"/>
        </w:rPr>
        <w:t>2,1</w:t>
      </w:r>
      <w:r>
        <w:rPr>
          <w:rFonts w:ascii="Cambria Math" w:hAnsi="Cambria Math" w:eastAsia="Cambria Math"/>
          <w:sz w:val="19"/>
        </w:rPr>
        <w:tab/>
      </w:r>
      <w:r>
        <w:rPr>
          <w:rFonts w:ascii="Cambria Math" w:hAnsi="Cambria Math" w:eastAsia="Cambria Math"/>
          <w:position w:val="5"/>
          <w:sz w:val="26"/>
        </w:rPr>
        <w:t>𝜌</w:t>
      </w:r>
      <w:r>
        <w:rPr>
          <w:rFonts w:ascii="Cambria Math" w:hAnsi="Cambria Math" w:eastAsia="Cambria Math"/>
          <w:sz w:val="19"/>
        </w:rPr>
        <w:t>2,2</w:t>
      </w:r>
      <w:r>
        <w:rPr>
          <w:rFonts w:ascii="Cambria Math" w:hAnsi="Cambria Math" w:eastAsia="Cambria Math"/>
          <w:sz w:val="19"/>
        </w:rPr>
        <w:tab/>
      </w:r>
      <w:r>
        <w:rPr>
          <w:rFonts w:ascii="Cambria Math" w:hAnsi="Cambria Math" w:eastAsia="Cambria Math"/>
          <w:sz w:val="26"/>
        </w:rPr>
        <w:t>⋯</w:t>
      </w:r>
      <w:r>
        <w:rPr>
          <w:rFonts w:ascii="Cambria Math" w:hAnsi="Cambria Math" w:eastAsia="Cambria Math"/>
          <w:sz w:val="26"/>
        </w:rPr>
        <w:tab/>
      </w:r>
      <w:r>
        <w:rPr>
          <w:rFonts w:ascii="Cambria Math" w:hAnsi="Cambria Math" w:eastAsia="Cambria Math"/>
          <w:sz w:val="26"/>
        </w:rPr>
        <w:t>𝜌</w:t>
      </w:r>
      <w:r>
        <w:rPr>
          <w:rFonts w:ascii="Cambria Math" w:hAnsi="Cambria Math" w:eastAsia="Cambria Math"/>
          <w:sz w:val="26"/>
          <w:vertAlign w:val="subscript"/>
        </w:rPr>
        <w:t>2,𝑁</w:t>
      </w:r>
      <w:r>
        <w:rPr>
          <w:rFonts w:ascii="Cambria Math" w:hAnsi="Cambria Math" w:eastAsia="Cambria Math"/>
          <w:spacing w:val="-19"/>
          <w:sz w:val="26"/>
          <w:vertAlign w:val="baseline"/>
        </w:rPr>
        <w:t xml:space="preserve"> </w:t>
      </w:r>
      <w:r>
        <w:rPr>
          <w:rFonts w:ascii="Cambria Math" w:hAnsi="Cambria Math" w:eastAsia="Cambria Math"/>
          <w:w w:val="159"/>
          <w:position w:val="-12"/>
          <w:sz w:val="26"/>
          <w:vertAlign w:val="baseline"/>
        </w:rPr>
        <w:t xml:space="preserve"> </w:t>
      </w:r>
    </w:p>
    <w:p>
      <w:pPr>
        <w:pStyle w:val="4"/>
        <w:tabs>
          <w:tab w:val="left" w:pos="3941"/>
          <w:tab w:val="left" w:pos="4496"/>
          <w:tab w:val="left" w:pos="5150"/>
        </w:tabs>
      </w:pPr>
      <w:r>
        <w:t>⋮</w:t>
      </w:r>
      <w:r>
        <w:tab/>
      </w:r>
      <w:r>
        <w:t>⋮</w:t>
      </w:r>
      <w:r>
        <w:tab/>
      </w:r>
      <w:r>
        <w:rPr>
          <w:position w:val="-2"/>
        </w:rPr>
        <w:t>⋱</w:t>
      </w:r>
      <w:r>
        <w:rPr>
          <w:position w:val="-2"/>
        </w:rPr>
        <w:tab/>
      </w:r>
      <w:r>
        <w:t>⋮</w:t>
      </w:r>
    </w:p>
    <w:p>
      <w:pPr>
        <w:tabs>
          <w:tab w:val="left" w:pos="3761"/>
          <w:tab w:val="left" w:pos="4467"/>
          <w:tab w:val="left" w:pos="4950"/>
        </w:tabs>
        <w:spacing w:before="3"/>
        <w:ind w:left="2966" w:right="0" w:firstLine="0"/>
        <w:jc w:val="left"/>
        <w:rPr>
          <w:rFonts w:ascii="Cambria Math" w:hAnsi="Cambria Math" w:eastAsia="Cambria Math"/>
          <w:sz w:val="26"/>
        </w:rPr>
      </w:pPr>
      <w:r>
        <w:rPr>
          <w:rFonts w:ascii="Cambria Math" w:hAnsi="Cambria Math" w:eastAsia="Cambria Math"/>
          <w:spacing w:val="-2"/>
          <w:w w:val="159"/>
          <w:position w:val="3"/>
          <w:sz w:val="26"/>
        </w:rPr>
        <w:t xml:space="preserve"> </w:t>
      </w:r>
      <w:r>
        <w:rPr>
          <w:rFonts w:ascii="Cambria Math" w:hAnsi="Cambria Math" w:eastAsia="Cambria Math"/>
          <w:position w:val="5"/>
          <w:sz w:val="26"/>
        </w:rPr>
        <w:t>𝜌</w:t>
      </w:r>
      <w:r>
        <w:rPr>
          <w:rFonts w:ascii="Cambria Math" w:hAnsi="Cambria Math" w:eastAsia="Cambria Math"/>
          <w:sz w:val="19"/>
        </w:rPr>
        <w:t>𝑁,1</w:t>
      </w:r>
      <w:r>
        <w:rPr>
          <w:rFonts w:ascii="Cambria Math" w:hAnsi="Cambria Math" w:eastAsia="Cambria Math"/>
          <w:sz w:val="19"/>
        </w:rPr>
        <w:tab/>
      </w:r>
      <w:r>
        <w:rPr>
          <w:rFonts w:ascii="Cambria Math" w:hAnsi="Cambria Math" w:eastAsia="Cambria Math"/>
          <w:position w:val="5"/>
          <w:sz w:val="26"/>
        </w:rPr>
        <w:t>𝜌</w:t>
      </w:r>
      <w:r>
        <w:rPr>
          <w:rFonts w:ascii="Cambria Math" w:hAnsi="Cambria Math" w:eastAsia="Cambria Math"/>
          <w:sz w:val="19"/>
        </w:rPr>
        <w:t>𝑁,2</w:t>
      </w:r>
      <w:r>
        <w:rPr>
          <w:rFonts w:ascii="Cambria Math" w:hAnsi="Cambria Math" w:eastAsia="Cambria Math"/>
          <w:sz w:val="19"/>
        </w:rPr>
        <w:tab/>
      </w:r>
      <w:r>
        <w:rPr>
          <w:rFonts w:ascii="Cambria Math" w:hAnsi="Cambria Math" w:eastAsia="Cambria Math"/>
          <w:position w:val="2"/>
          <w:sz w:val="26"/>
        </w:rPr>
        <w:t>⋯</w:t>
      </w:r>
      <w:r>
        <w:rPr>
          <w:rFonts w:ascii="Cambria Math" w:hAnsi="Cambria Math" w:eastAsia="Cambria Math"/>
          <w:position w:val="2"/>
          <w:sz w:val="26"/>
        </w:rPr>
        <w:tab/>
      </w:r>
      <w:r>
        <w:rPr>
          <w:rFonts w:ascii="Cambria Math" w:hAnsi="Cambria Math" w:eastAsia="Cambria Math"/>
          <w:spacing w:val="5"/>
          <w:position w:val="5"/>
          <w:sz w:val="26"/>
        </w:rPr>
        <w:t>𝜌</w:t>
      </w:r>
      <w:r>
        <w:rPr>
          <w:rFonts w:ascii="Cambria Math" w:hAnsi="Cambria Math" w:eastAsia="Cambria Math"/>
          <w:spacing w:val="5"/>
          <w:sz w:val="19"/>
        </w:rPr>
        <w:t>𝑁,𝑁</w:t>
      </w:r>
      <w:r>
        <w:rPr>
          <w:rFonts w:ascii="Cambria Math" w:hAnsi="Cambria Math" w:eastAsia="Cambria Math"/>
          <w:w w:val="159"/>
          <w:position w:val="3"/>
          <w:sz w:val="26"/>
        </w:rPr>
        <w:t xml:space="preserve"> </w:t>
      </w:r>
    </w:p>
    <w:p>
      <w:pPr>
        <w:pStyle w:val="11"/>
        <w:spacing w:before="10"/>
        <w:rPr>
          <w:rFonts w:ascii="Cambria Math"/>
          <w:sz w:val="14"/>
        </w:rPr>
      </w:pPr>
    </w:p>
    <w:p>
      <w:pPr>
        <w:pStyle w:val="11"/>
        <w:spacing w:before="113"/>
        <w:ind w:left="1272"/>
      </w:pPr>
      <w:r>
        <w:rPr>
          <w:spacing w:val="-8"/>
        </w:rPr>
        <w:t xml:space="preserve">其中，股票 </w:t>
      </w:r>
      <w:r>
        <w:rPr>
          <w:rFonts w:ascii="Arial" w:eastAsia="Arial"/>
        </w:rPr>
        <w:t>i</w:t>
      </w:r>
      <w:r>
        <w:rPr>
          <w:rFonts w:ascii="Arial" w:eastAsia="Arial"/>
          <w:spacing w:val="-4"/>
        </w:rPr>
        <w:t xml:space="preserve"> </w:t>
      </w:r>
      <w:r>
        <w:rPr>
          <w:spacing w:val="14"/>
        </w:rPr>
        <w:t>与股票</w:t>
      </w:r>
      <w:r>
        <w:rPr>
          <w:rFonts w:ascii="Arial" w:eastAsia="Arial"/>
        </w:rPr>
        <w:t>j</w:t>
      </w:r>
      <w:r>
        <w:rPr>
          <w:rFonts w:ascii="Arial" w:eastAsia="Arial"/>
          <w:spacing w:val="-4"/>
        </w:rPr>
        <w:t xml:space="preserve"> </w:t>
      </w:r>
      <w:r>
        <w:rPr>
          <w:spacing w:val="-1"/>
        </w:rPr>
        <w:t>之间的相关系数的计算公式为：</w:t>
      </w:r>
    </w:p>
    <w:p>
      <w:pPr>
        <w:pStyle w:val="7"/>
        <w:spacing w:before="187"/>
        <w:ind w:left="3416"/>
      </w:pPr>
      <w:r>
        <w:t>𝜌</w:t>
      </w:r>
      <w:r>
        <w:rPr>
          <w:vertAlign w:val="subscript"/>
        </w:rPr>
        <w:t>𝑖,𝑗</w:t>
      </w:r>
      <w:r>
        <w:rPr>
          <w:vertAlign w:val="baseline"/>
        </w:rPr>
        <w:t xml:space="preserve"> = 𝑐𝑜𝑟(𝑅</w:t>
      </w:r>
      <w:r>
        <w:rPr>
          <w:vertAlign w:val="subscript"/>
        </w:rPr>
        <w:t>𝑖</w:t>
      </w:r>
      <w:r>
        <w:rPr>
          <w:vertAlign w:val="baseline"/>
        </w:rPr>
        <w:t xml:space="preserve"> , 𝑅</w:t>
      </w:r>
      <w:r>
        <w:rPr>
          <w:vertAlign w:val="subscript"/>
        </w:rPr>
        <w:t>𝑗</w:t>
      </w:r>
      <w:r>
        <w:rPr>
          <w:vertAlign w:val="baseline"/>
        </w:rPr>
        <w:t xml:space="preserve"> )</w:t>
      </w:r>
    </w:p>
    <w:p>
      <w:pPr>
        <w:pStyle w:val="11"/>
        <w:spacing w:before="188" w:line="324" w:lineRule="auto"/>
        <w:ind w:left="852" w:right="4249" w:firstLine="420"/>
      </w:pPr>
      <w:r>
        <mc:AlternateContent>
          <mc:Choice Requires="wps">
            <w:drawing>
              <wp:anchor distT="0" distB="0" distL="114300" distR="114300" simplePos="0" relativeHeight="245794816" behindDoc="1" locked="0" layoutInCell="1" allowOverlap="1">
                <wp:simplePos x="0" y="0"/>
                <wp:positionH relativeFrom="page">
                  <wp:posOffset>2946400</wp:posOffset>
                </wp:positionH>
                <wp:positionV relativeFrom="paragraph">
                  <wp:posOffset>681355</wp:posOffset>
                </wp:positionV>
                <wp:extent cx="193675" cy="168275"/>
                <wp:effectExtent l="0" t="0" r="0" b="0"/>
                <wp:wrapNone/>
                <wp:docPr id="6" name="文本框 31"/>
                <wp:cNvGraphicFramePr/>
                <a:graphic xmlns:a="http://schemas.openxmlformats.org/drawingml/2006/main">
                  <a:graphicData uri="http://schemas.microsoft.com/office/word/2010/wordprocessingShape">
                    <wps:wsp>
                      <wps:cNvSpPr txBox="1"/>
                      <wps:spPr>
                        <a:xfrm>
                          <a:off x="0" y="0"/>
                          <a:ext cx="193675" cy="168275"/>
                        </a:xfrm>
                        <a:prstGeom prst="rect">
                          <a:avLst/>
                        </a:prstGeom>
                        <a:noFill/>
                        <a:ln>
                          <a:noFill/>
                        </a:ln>
                      </wps:spPr>
                      <wps:txbx>
                        <w:txbxContent>
                          <w:p>
                            <w:pPr>
                              <w:spacing w:before="5"/>
                              <w:ind w:left="0" w:right="0" w:firstLine="0"/>
                              <w:jc w:val="left"/>
                              <w:rPr>
                                <w:rFonts w:ascii="Cambria Math"/>
                                <w:sz w:val="22"/>
                              </w:rPr>
                            </w:pPr>
                            <w:r>
                              <w:rPr>
                                <w:rFonts w:ascii="Cambria Math"/>
                                <w:w w:val="600"/>
                                <w:sz w:val="22"/>
                              </w:rPr>
                              <w:t xml:space="preserve"> </w:t>
                            </w:r>
                          </w:p>
                        </w:txbxContent>
                      </wps:txbx>
                      <wps:bodyPr lIns="0" tIns="0" rIns="0" bIns="0" upright="1"/>
                    </wps:wsp>
                  </a:graphicData>
                </a:graphic>
              </wp:anchor>
            </w:drawing>
          </mc:Choice>
          <mc:Fallback>
            <w:pict>
              <v:shape id="文本框 31" o:spid="_x0000_s1026" o:spt="202" type="#_x0000_t202" style="position:absolute;left:0pt;margin-left:232pt;margin-top:53.65pt;height:13.25pt;width:15.25pt;mso-position-horizontal-relative:page;z-index:-257521664;mso-width-relative:page;mso-height-relative:page;" filled="f" stroked="f" coordsize="21600,21600" o:gfxdata="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gXMvDaAAAACwEAAA8AAAAAAAAAAQAgAAAAIgAAAGRycy9kb3ducmV2LnhtbFBL&#10;AQIUABQAAAAIAIdO4kBfCudbuwEAAHIDAAAOAAAAAAAAAAEAIAAAACkBAABkcnMvZTJvRG9jLnht&#10;bFBLBQYAAAAABgAGAFkBAABWBQAAAAA=&#10;">
                <v:fill on="f" focussize="0,0"/>
                <v:stroke on="f"/>
                <v:imagedata o:title=""/>
                <o:lock v:ext="edit" aspectratio="f"/>
                <v:textbox inset="0mm,0mm,0mm,0mm">
                  <w:txbxContent>
                    <w:p>
                      <w:pPr>
                        <w:spacing w:before="5"/>
                        <w:ind w:left="0" w:right="0" w:firstLine="0"/>
                        <w:jc w:val="left"/>
                        <w:rPr>
                          <w:rFonts w:ascii="Cambria Math"/>
                          <w:sz w:val="22"/>
                        </w:rPr>
                      </w:pPr>
                      <w:r>
                        <w:rPr>
                          <w:rFonts w:ascii="Cambria Math"/>
                          <w:w w:val="600"/>
                          <w:sz w:val="22"/>
                        </w:rPr>
                        <w:t xml:space="preserve"> </w:t>
                      </w:r>
                    </w:p>
                  </w:txbxContent>
                </v:textbox>
              </v:shape>
            </w:pict>
          </mc:Fallback>
        </mc:AlternateContent>
      </w:r>
      <w:r>
        <w:t xml:space="preserve">因此，如果我们以个股与其他所有股票的算术平均相关系数作为个股的中心度的代理变量的话，则股票 </w:t>
      </w:r>
      <w:r>
        <w:rPr>
          <w:rFonts w:ascii="Arial" w:eastAsia="Arial"/>
        </w:rPr>
        <w:t xml:space="preserve">i </w:t>
      </w:r>
      <w:r>
        <w:t xml:space="preserve">的中心度 </w:t>
      </w:r>
      <w:r>
        <w:rPr>
          <w:rFonts w:ascii="Arial" w:eastAsia="Arial"/>
        </w:rPr>
        <w:t xml:space="preserve">P </w:t>
      </w:r>
      <w:r>
        <w:t>可以表达为：</w:t>
      </w:r>
    </w:p>
    <w:p>
      <w:pPr>
        <w:spacing w:after="0" w:line="324" w:lineRule="auto"/>
        <w:sectPr>
          <w:pgSz w:w="11910" w:h="16840"/>
          <w:pgMar w:top="1480" w:right="0" w:bottom="1260" w:left="0" w:header="629" w:footer="1064" w:gutter="0"/>
        </w:sectPr>
      </w:pPr>
    </w:p>
    <w:p>
      <w:pPr>
        <w:pStyle w:val="7"/>
        <w:tabs>
          <w:tab w:val="left" w:pos="3320"/>
          <w:tab w:val="left" w:pos="3653"/>
        </w:tabs>
        <w:spacing w:before="93" w:line="277" w:lineRule="exact"/>
        <w:ind w:left="2147"/>
      </w:pPr>
      <w:r>
        <mc:AlternateContent>
          <mc:Choice Requires="wps">
            <w:drawing>
              <wp:anchor distT="0" distB="0" distL="0" distR="0" simplePos="0" relativeHeight="251671552" behindDoc="1" locked="0" layoutInCell="1" allowOverlap="1">
                <wp:simplePos x="0" y="0"/>
                <wp:positionH relativeFrom="page">
                  <wp:posOffset>1705610</wp:posOffset>
                </wp:positionH>
                <wp:positionV relativeFrom="paragraph">
                  <wp:posOffset>260985</wp:posOffset>
                </wp:positionV>
                <wp:extent cx="109220" cy="0"/>
                <wp:effectExtent l="0" t="0" r="0" b="0"/>
                <wp:wrapTopAndBottom/>
                <wp:docPr id="896" name="直线 32"/>
                <wp:cNvGraphicFramePr/>
                <a:graphic xmlns:a="http://schemas.openxmlformats.org/drawingml/2006/main">
                  <a:graphicData uri="http://schemas.microsoft.com/office/word/2010/wordprocessingShape">
                    <wps:wsp>
                      <wps:cNvSpPr/>
                      <wps:spPr>
                        <a:xfrm>
                          <a:off x="0" y="0"/>
                          <a:ext cx="109220" cy="0"/>
                        </a:xfrm>
                        <a:prstGeom prst="line">
                          <a:avLst/>
                        </a:prstGeom>
                        <a:ln w="10010" cap="flat" cmpd="sng">
                          <a:solidFill>
                            <a:srgbClr val="000000"/>
                          </a:solidFill>
                          <a:prstDash val="solid"/>
                          <a:headEnd type="none" w="med" len="med"/>
                          <a:tailEnd type="none" w="med" len="med"/>
                        </a:ln>
                      </wps:spPr>
                      <wps:bodyPr upright="1"/>
                    </wps:wsp>
                  </a:graphicData>
                </a:graphic>
              </wp:anchor>
            </w:drawing>
          </mc:Choice>
          <mc:Fallback>
            <w:pict>
              <v:line id="直线 32" o:spid="_x0000_s1026" o:spt="20" style="position:absolute;left:0pt;margin-left:134.3pt;margin-top:20.55pt;height:0pt;width:8.6pt;mso-position-horizontal-relative:page;mso-wrap-distance-bottom:0pt;mso-wrap-distance-top:0pt;z-index:-251644928;mso-width-relative:page;mso-height-relative:page;" filled="f" stroked="t" coordsize="21600,21600" o:gfxdata="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xY1DY&#10;AAAACQEAAA8AAAAAAAAAAQAgAAAAIgAAAGRycy9kb3ducmV2LnhtbFBLAQIUABQAAAAIAIdO4kAe&#10;eS085wEAAN4DAAAOAAAAAAAAAAEAIAAAACcBAABkcnMvZTJvRG9jLnhtbFBLBQYAAAAABgAGAFkB&#10;AACABQAAAAA=&#10;">
                <v:fill on="f" focussize="0,0"/>
                <v:stroke weight="0.788188976377953pt" color="#000000" joinstyle="round"/>
                <v:imagedata o:title=""/>
                <o:lock v:ext="edit" aspectratio="f"/>
                <w10:wrap type="topAndBottom"/>
              </v:line>
            </w:pict>
          </mc:Fallback>
        </mc:AlternateContent>
      </w:r>
      <w:r>
        <mc:AlternateContent>
          <mc:Choice Requires="wps">
            <w:drawing>
              <wp:anchor distT="0" distB="0" distL="114300" distR="114300" simplePos="0" relativeHeight="245793792" behindDoc="1" locked="0" layoutInCell="1" allowOverlap="1">
                <wp:simplePos x="0" y="0"/>
                <wp:positionH relativeFrom="page">
                  <wp:posOffset>1915795</wp:posOffset>
                </wp:positionH>
                <wp:positionV relativeFrom="paragraph">
                  <wp:posOffset>166370</wp:posOffset>
                </wp:positionV>
                <wp:extent cx="193675" cy="168275"/>
                <wp:effectExtent l="0" t="0" r="0" b="0"/>
                <wp:wrapNone/>
                <wp:docPr id="4" name="文本框 33"/>
                <wp:cNvGraphicFramePr/>
                <a:graphic xmlns:a="http://schemas.openxmlformats.org/drawingml/2006/main">
                  <a:graphicData uri="http://schemas.microsoft.com/office/word/2010/wordprocessingShape">
                    <wps:wsp>
                      <wps:cNvSpPr txBox="1"/>
                      <wps:spPr>
                        <a:xfrm>
                          <a:off x="0" y="0"/>
                          <a:ext cx="193675" cy="168275"/>
                        </a:xfrm>
                        <a:prstGeom prst="rect">
                          <a:avLst/>
                        </a:prstGeom>
                        <a:noFill/>
                        <a:ln>
                          <a:noFill/>
                        </a:ln>
                      </wps:spPr>
                      <wps:txbx>
                        <w:txbxContent>
                          <w:p>
                            <w:pPr>
                              <w:spacing w:before="5"/>
                              <w:ind w:left="0" w:right="0" w:firstLine="0"/>
                              <w:jc w:val="left"/>
                              <w:rPr>
                                <w:rFonts w:ascii="Cambria Math"/>
                                <w:sz w:val="22"/>
                              </w:rPr>
                            </w:pPr>
                            <w:r>
                              <w:rPr>
                                <w:rFonts w:ascii="Cambria Math"/>
                                <w:w w:val="600"/>
                                <w:sz w:val="22"/>
                              </w:rPr>
                              <w:t xml:space="preserve"> </w:t>
                            </w:r>
                          </w:p>
                        </w:txbxContent>
                      </wps:txbx>
                      <wps:bodyPr lIns="0" tIns="0" rIns="0" bIns="0" upright="1"/>
                    </wps:wsp>
                  </a:graphicData>
                </a:graphic>
              </wp:anchor>
            </w:drawing>
          </mc:Choice>
          <mc:Fallback>
            <w:pict>
              <v:shape id="文本框 33" o:spid="_x0000_s1026" o:spt="202" type="#_x0000_t202" style="position:absolute;left:0pt;margin-left:150.85pt;margin-top:13.1pt;height:13.25pt;width:15.25pt;mso-position-horizontal-relative:page;z-index:-257522688;mso-width-relative:page;mso-height-relative:page;" filled="f" stroked="f" coordsize="21600,21600" o:gfxdata="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4/okp2AAAAAkBAAAPAAAAAAAAAAEAIAAAACIAAABkcnMvZG93bnJldi54bWxQSwEC&#10;FAAUAAAACACHTuJAlPXqMLsBAAByAwAADgAAAAAAAAABACAAAAAnAQAAZHJzL2Uyb0RvYy54bWxQ&#10;SwUGAAAAAAYABgBZAQAAVAUAAAAA&#10;">
                <v:fill on="f" focussize="0,0"/>
                <v:stroke on="f"/>
                <v:imagedata o:title=""/>
                <o:lock v:ext="edit" aspectratio="f"/>
                <v:textbox inset="0mm,0mm,0mm,0mm">
                  <w:txbxContent>
                    <w:p>
                      <w:pPr>
                        <w:spacing w:before="5"/>
                        <w:ind w:left="0" w:right="0" w:firstLine="0"/>
                        <w:jc w:val="left"/>
                        <w:rPr>
                          <w:rFonts w:ascii="Cambria Math"/>
                          <w:sz w:val="22"/>
                        </w:rPr>
                      </w:pPr>
                      <w:r>
                        <w:rPr>
                          <w:rFonts w:ascii="Cambria Math"/>
                          <w:w w:val="600"/>
                          <w:sz w:val="22"/>
                        </w:rPr>
                        <w:t xml:space="preserve"> </w:t>
                      </w:r>
                    </w:p>
                  </w:txbxContent>
                </v:textbox>
              </v:shape>
            </w:pict>
          </mc:Fallback>
        </mc:AlternateContent>
      </w:r>
      <w:r>
        <w:rPr>
          <w:w w:val="105"/>
        </w:rPr>
        <w:t xml:space="preserve">𝑃  = </w:t>
      </w:r>
      <w:r>
        <w:rPr>
          <w:spacing w:val="44"/>
          <w:w w:val="105"/>
        </w:rPr>
        <w:t xml:space="preserve"> </w:t>
      </w:r>
      <w:r>
        <w:rPr>
          <w:w w:val="105"/>
          <w:position w:val="17"/>
        </w:rPr>
        <w:t>1</w:t>
      </w:r>
      <w:r>
        <w:rPr>
          <w:spacing w:val="24"/>
          <w:w w:val="105"/>
          <w:position w:val="17"/>
        </w:rPr>
        <w:t xml:space="preserve"> </w:t>
      </w:r>
      <w:r>
        <w:rPr>
          <w:w w:val="105"/>
        </w:rPr>
        <w:t>∙</w:t>
      </w:r>
      <w:r>
        <w:rPr>
          <w:w w:val="105"/>
        </w:rPr>
        <w:tab/>
      </w:r>
      <w:r>
        <w:rPr>
          <w:w w:val="105"/>
          <w:position w:val="23"/>
          <w:sz w:val="16"/>
        </w:rPr>
        <w:t>𝑁</w:t>
      </w:r>
      <w:r>
        <w:rPr>
          <w:w w:val="105"/>
          <w:position w:val="23"/>
          <w:sz w:val="16"/>
        </w:rPr>
        <w:tab/>
      </w:r>
      <w:r>
        <w:rPr>
          <w:spacing w:val="-165"/>
        </w:rPr>
        <w:t>𝜌</w:t>
      </w:r>
    </w:p>
    <w:p>
      <w:pPr>
        <w:tabs>
          <w:tab w:val="left" w:pos="1120"/>
        </w:tabs>
        <w:spacing w:before="93" w:line="277" w:lineRule="exact"/>
        <w:ind w:left="202" w:right="0" w:firstLine="0"/>
        <w:jc w:val="left"/>
        <w:rPr>
          <w:rFonts w:ascii="Cambria Math" w:hAnsi="Cambria Math" w:eastAsia="Cambria Math"/>
          <w:sz w:val="16"/>
        </w:rPr>
      </w:pPr>
      <w:r>
        <w:br w:type="column"/>
      </w:r>
      <w:r>
        <w:rPr>
          <w:rFonts w:ascii="Cambria Math" w:hAnsi="Cambria Math" w:eastAsia="Cambria Math"/>
          <w:w w:val="105"/>
          <w:sz w:val="22"/>
        </w:rPr>
        <w:t xml:space="preserve">= </w:t>
      </w:r>
      <w:r>
        <w:rPr>
          <w:rFonts w:ascii="Cambria Math" w:hAnsi="Cambria Math" w:eastAsia="Cambria Math"/>
          <w:spacing w:val="33"/>
          <w:w w:val="105"/>
          <w:sz w:val="22"/>
        </w:rPr>
        <w:t xml:space="preserve"> </w:t>
      </w:r>
      <w:r>
        <w:rPr>
          <w:rFonts w:ascii="Cambria Math" w:hAnsi="Cambria Math" w:eastAsia="Cambria Math"/>
          <w:w w:val="105"/>
          <w:position w:val="17"/>
          <w:sz w:val="22"/>
        </w:rPr>
        <w:t>1</w:t>
      </w:r>
      <w:r>
        <w:rPr>
          <w:rFonts w:ascii="Cambria Math" w:hAnsi="Cambria Math" w:eastAsia="Cambria Math"/>
          <w:spacing w:val="26"/>
          <w:w w:val="105"/>
          <w:position w:val="17"/>
          <w:sz w:val="22"/>
        </w:rPr>
        <w:t xml:space="preserve"> </w:t>
      </w:r>
      <w:r>
        <w:rPr>
          <w:rFonts w:ascii="Cambria Math" w:hAnsi="Cambria Math" w:eastAsia="Cambria Math"/>
          <w:w w:val="105"/>
          <w:sz w:val="22"/>
        </w:rPr>
        <w:t>∙</w:t>
      </w:r>
      <w:r>
        <w:rPr>
          <w:rFonts w:ascii="Cambria Math" w:hAnsi="Cambria Math" w:eastAsia="Cambria Math"/>
          <w:w w:val="105"/>
          <w:sz w:val="22"/>
        </w:rPr>
        <w:tab/>
      </w:r>
      <w:r>
        <w:rPr>
          <w:rFonts w:ascii="Cambria Math" w:hAnsi="Cambria Math" w:eastAsia="Cambria Math"/>
          <w:spacing w:val="-104"/>
          <w:position w:val="23"/>
          <w:sz w:val="16"/>
        </w:rPr>
        <w:t>𝑁</w:t>
      </w:r>
    </w:p>
    <w:p>
      <w:pPr>
        <w:pStyle w:val="11"/>
        <w:spacing w:before="11"/>
        <w:rPr>
          <w:rFonts w:ascii="Cambria Math"/>
          <w:sz w:val="2"/>
        </w:rPr>
      </w:pPr>
    </w:p>
    <w:p>
      <w:pPr>
        <w:pStyle w:val="11"/>
        <w:spacing w:line="20" w:lineRule="exact"/>
        <w:ind w:left="478"/>
        <w:rPr>
          <w:rFonts w:ascii="Cambria Math"/>
          <w:sz w:val="2"/>
        </w:rPr>
      </w:pPr>
      <w:r>
        <w:rPr>
          <w:rFonts w:ascii="Cambria Math"/>
          <w:sz w:val="2"/>
        </w:rPr>
        <mc:AlternateContent>
          <mc:Choice Requires="wpg">
            <w:drawing>
              <wp:inline distT="0" distB="0" distL="114300" distR="114300">
                <wp:extent cx="109855" cy="10160"/>
                <wp:effectExtent l="0" t="0" r="0" b="0"/>
                <wp:docPr id="848" name="组合 34"/>
                <wp:cNvGraphicFramePr/>
                <a:graphic xmlns:a="http://schemas.openxmlformats.org/drawingml/2006/main">
                  <a:graphicData uri="http://schemas.microsoft.com/office/word/2010/wordprocessingGroup">
                    <wpg:wgp>
                      <wpg:cNvGrpSpPr/>
                      <wpg:grpSpPr>
                        <a:xfrm>
                          <a:off x="0" y="0"/>
                          <a:ext cx="109855" cy="10160"/>
                          <a:chOff x="0" y="0"/>
                          <a:chExt cx="173" cy="16"/>
                        </a:xfrm>
                      </wpg:grpSpPr>
                      <wps:wsp>
                        <wps:cNvPr id="847" name="直线 35"/>
                        <wps:cNvSpPr/>
                        <wps:spPr>
                          <a:xfrm>
                            <a:off x="0" y="8"/>
                            <a:ext cx="172" cy="0"/>
                          </a:xfrm>
                          <a:prstGeom prst="line">
                            <a:avLst/>
                          </a:prstGeom>
                          <a:ln w="10010" cap="flat" cmpd="sng">
                            <a:solidFill>
                              <a:srgbClr val="000000"/>
                            </a:solidFill>
                            <a:prstDash val="solid"/>
                            <a:headEnd type="none" w="med" len="med"/>
                            <a:tailEnd type="none" w="med" len="med"/>
                          </a:ln>
                        </wps:spPr>
                        <wps:bodyPr upright="1"/>
                      </wps:wsp>
                    </wpg:wgp>
                  </a:graphicData>
                </a:graphic>
              </wp:inline>
            </w:drawing>
          </mc:Choice>
          <mc:Fallback>
            <w:pict>
              <v:group id="组合 34" o:spid="_x0000_s1026" o:spt="203" style="height:0.8pt;width:8.65pt;" coordsize="173,16" o:gfxdata="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pe2itMAAAACAQAADwAAAAAAAAABACAA&#10;AAAiAAAAZHJzL2Rvd25yZXYueG1sUEsBAhQAFAAAAAgAh07iQGMvbC1LAgAAAwUAAA4AAAAAAAAA&#10;AQAgAAAAIgEAAGRycy9lMm9Eb2MueG1sUEsFBgAAAAAGAAYAWQEAAN8FAAAAAA==&#10;">
                <o:lock v:ext="edit" aspectratio="f"/>
                <v:line id="直线 35" o:spid="_x0000_s1026" o:spt="20" style="position:absolute;left:0;top:8;height:0;width:172;" filled="f" stroked="t" coordsize="21600,21600" o:gfxdata="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uN2r4A&#10;AADcAAAADwAAAAAAAAABACAAAAAiAAAAZHJzL2Rvd25yZXYueG1sUEsBAhQAFAAAAAgAh07iQDMv&#10;BZ47AAAAOQAAABAAAAAAAAAAAQAgAAAADQEAAGRycy9zaGFwZXhtbC54bWxQSwUGAAAAAAYABgBb&#10;AQAAtwMAAAAA&#10;">
                  <v:fill on="f" focussize="0,0"/>
                  <v:stroke weight="0.788188976377953pt" color="#000000" joinstyle="round"/>
                  <v:imagedata o:title=""/>
                  <o:lock v:ext="edit" aspectratio="f"/>
                </v:line>
                <w10:wrap type="none"/>
                <w10:anchorlock/>
              </v:group>
            </w:pict>
          </mc:Fallback>
        </mc:AlternateContent>
      </w:r>
    </w:p>
    <w:p>
      <w:pPr>
        <w:pStyle w:val="11"/>
        <w:spacing w:before="10"/>
        <w:rPr>
          <w:rFonts w:ascii="Cambria Math"/>
          <w:sz w:val="22"/>
        </w:rPr>
      </w:pPr>
      <w:r>
        <w:br w:type="column"/>
      </w:r>
    </w:p>
    <w:p>
      <w:pPr>
        <w:pStyle w:val="7"/>
        <w:spacing w:line="102" w:lineRule="exact"/>
        <w:ind w:left="173"/>
      </w:pPr>
      <w:r>
        <w:rPr>
          <w:w w:val="105"/>
        </w:rPr>
        <w:t>𝑐𝑜𝑟 𝑅 , 𝑅</w:t>
      </w:r>
      <w:r>
        <w:t xml:space="preserve"> </w:t>
      </w:r>
      <w:r>
        <w:rPr>
          <w:w w:val="213"/>
        </w:rPr>
        <w:t xml:space="preserve"> </w:t>
      </w:r>
    </w:p>
    <w:p>
      <w:pPr>
        <w:spacing w:after="0" w:line="102" w:lineRule="exact"/>
        <w:sectPr>
          <w:type w:val="continuous"/>
          <w:pgSz w:w="11910" w:h="16840"/>
          <w:pgMar w:top="820" w:right="0" w:bottom="1260" w:left="0" w:header="720" w:footer="720" w:gutter="0"/>
          <w:cols w:equalWidth="0" w:num="3">
            <w:col w:w="3784" w:space="40"/>
            <w:col w:w="1241" w:space="39"/>
            <w:col w:w="6806"/>
          </w:cols>
        </w:sectPr>
      </w:pPr>
    </w:p>
    <w:p>
      <w:pPr>
        <w:tabs>
          <w:tab w:val="left" w:pos="421"/>
        </w:tabs>
        <w:spacing w:before="0" w:line="84" w:lineRule="auto"/>
        <w:ind w:left="0" w:right="0" w:firstLine="0"/>
        <w:jc w:val="right"/>
        <w:rPr>
          <w:rFonts w:ascii="Cambria Math" w:eastAsia="Cambria Math"/>
          <w:sz w:val="22"/>
        </w:rPr>
      </w:pPr>
      <w:r>
        <w:rPr>
          <w:rFonts w:ascii="Cambria Math" w:eastAsia="Cambria Math"/>
          <w:w w:val="105"/>
          <w:sz w:val="16"/>
        </w:rPr>
        <w:t>𝑖</w:t>
      </w:r>
      <w:r>
        <w:rPr>
          <w:rFonts w:ascii="Cambria Math" w:eastAsia="Cambria Math"/>
          <w:w w:val="105"/>
          <w:sz w:val="16"/>
        </w:rPr>
        <w:tab/>
      </w:r>
      <w:r>
        <w:rPr>
          <w:rFonts w:ascii="Cambria Math" w:eastAsia="Cambria Math"/>
          <w:position w:val="-9"/>
          <w:sz w:val="22"/>
        </w:rPr>
        <w:t>𝑁</w:t>
      </w:r>
    </w:p>
    <w:p>
      <w:pPr>
        <w:spacing w:before="62"/>
        <w:ind w:left="426" w:right="0" w:firstLine="0"/>
        <w:jc w:val="left"/>
        <w:rPr>
          <w:rFonts w:ascii="Cambria Math" w:eastAsia="Cambria Math"/>
          <w:sz w:val="16"/>
        </w:rPr>
      </w:pPr>
      <w:r>
        <w:br w:type="column"/>
      </w:r>
      <w:r>
        <w:rPr>
          <w:rFonts w:ascii="Cambria Math" w:eastAsia="Cambria Math"/>
          <w:sz w:val="16"/>
        </w:rPr>
        <w:t xml:space="preserve">𝑗 </w:t>
      </w:r>
      <w:r>
        <w:rPr>
          <w:rFonts w:ascii="Cambria Math" w:eastAsia="Cambria Math"/>
          <w:spacing w:val="-12"/>
          <w:sz w:val="16"/>
        </w:rPr>
        <w:t>=1</w:t>
      </w:r>
    </w:p>
    <w:p>
      <w:pPr>
        <w:pStyle w:val="7"/>
        <w:spacing w:before="141" w:line="166" w:lineRule="exact"/>
        <w:ind w:right="18"/>
        <w:jc w:val="right"/>
      </w:pPr>
      <w:r>
        <w:rPr>
          <w:w w:val="104"/>
        </w:rPr>
        <w:t>1</w:t>
      </w:r>
    </w:p>
    <w:p>
      <w:pPr>
        <w:tabs>
          <w:tab w:val="left" w:pos="659"/>
        </w:tabs>
        <w:spacing w:before="0" w:line="84" w:lineRule="auto"/>
        <w:ind w:left="124" w:right="0" w:firstLine="0"/>
        <w:jc w:val="center"/>
        <w:rPr>
          <w:rFonts w:ascii="Cambria Math" w:eastAsia="Cambria Math"/>
          <w:sz w:val="22"/>
        </w:rPr>
      </w:pPr>
      <w:r>
        <w:br w:type="column"/>
      </w:r>
      <w:r>
        <w:rPr>
          <w:rFonts w:ascii="Cambria Math" w:eastAsia="Cambria Math"/>
          <w:spacing w:val="3"/>
          <w:w w:val="105"/>
          <w:sz w:val="16"/>
        </w:rPr>
        <w:t>𝑖,𝑗</w:t>
      </w:r>
      <w:r>
        <w:rPr>
          <w:rFonts w:ascii="Cambria Math" w:eastAsia="Cambria Math"/>
          <w:spacing w:val="3"/>
          <w:w w:val="105"/>
          <w:sz w:val="16"/>
        </w:rPr>
        <w:tab/>
      </w:r>
      <w:r>
        <w:rPr>
          <w:rFonts w:ascii="Cambria Math" w:eastAsia="Cambria Math"/>
          <w:spacing w:val="-146"/>
          <w:position w:val="-9"/>
          <w:sz w:val="22"/>
        </w:rPr>
        <w:t>𝑁</w:t>
      </w:r>
    </w:p>
    <w:p>
      <w:pPr>
        <w:spacing w:before="258" w:line="165" w:lineRule="exact"/>
        <w:ind w:left="144" w:right="0" w:firstLine="0"/>
        <w:jc w:val="center"/>
        <w:rPr>
          <w:rFonts w:ascii="Cambria Math" w:eastAsia="Cambria Math"/>
          <w:sz w:val="16"/>
        </w:rPr>
      </w:pPr>
      <w:r>
        <w:rPr>
          <w:rFonts w:ascii="Cambria Math" w:eastAsia="Cambria Math"/>
          <w:sz w:val="16"/>
        </w:rPr>
        <w:t>𝑁</w:t>
      </w:r>
    </w:p>
    <w:p>
      <w:pPr>
        <w:spacing w:before="62"/>
        <w:ind w:left="425" w:right="0" w:firstLine="0"/>
        <w:jc w:val="left"/>
        <w:rPr>
          <w:rFonts w:ascii="Cambria Math" w:eastAsia="Cambria Math"/>
          <w:sz w:val="16"/>
        </w:rPr>
      </w:pPr>
      <w:r>
        <w:br w:type="column"/>
      </w:r>
      <w:r>
        <w:rPr>
          <w:rFonts w:ascii="Cambria Math" w:eastAsia="Cambria Math"/>
          <w:sz w:val="16"/>
        </w:rPr>
        <w:t xml:space="preserve">𝑗 </w:t>
      </w:r>
      <w:r>
        <w:rPr>
          <w:rFonts w:ascii="Cambria Math" w:eastAsia="Cambria Math"/>
          <w:spacing w:val="-11"/>
          <w:sz w:val="16"/>
        </w:rPr>
        <w:t>=1</w:t>
      </w:r>
    </w:p>
    <w:p>
      <w:pPr>
        <w:tabs>
          <w:tab w:val="left" w:pos="866"/>
        </w:tabs>
        <w:spacing w:before="0" w:line="109" w:lineRule="exact"/>
        <w:ind w:left="588" w:right="0" w:firstLine="0"/>
        <w:jc w:val="left"/>
        <w:rPr>
          <w:rFonts w:ascii="Cambria Math" w:eastAsia="Cambria Math"/>
          <w:sz w:val="16"/>
        </w:rPr>
      </w:pPr>
      <w:r>
        <w:br w:type="column"/>
      </w:r>
      <w:r>
        <w:rPr>
          <w:rFonts w:ascii="Cambria Math" w:eastAsia="Cambria Math"/>
          <w:sz w:val="16"/>
        </w:rPr>
        <w:t>𝑖</w:t>
      </w:r>
      <w:r>
        <w:rPr>
          <w:rFonts w:ascii="Cambria Math" w:eastAsia="Cambria Math"/>
          <w:sz w:val="16"/>
        </w:rPr>
        <w:tab/>
      </w:r>
      <w:r>
        <w:rPr>
          <w:rFonts w:ascii="Cambria Math" w:eastAsia="Cambria Math"/>
          <w:sz w:val="16"/>
        </w:rPr>
        <w:t>𝑗</w:t>
      </w:r>
    </w:p>
    <w:p>
      <w:pPr>
        <w:spacing w:after="0" w:line="109" w:lineRule="exact"/>
        <w:jc w:val="left"/>
        <w:rPr>
          <w:rFonts w:ascii="Cambria Math" w:eastAsia="Cambria Math"/>
          <w:sz w:val="16"/>
        </w:rPr>
        <w:sectPr>
          <w:type w:val="continuous"/>
          <w:pgSz w:w="11910" w:h="16840"/>
          <w:pgMar w:top="820" w:right="0" w:bottom="1260" w:left="0" w:header="720" w:footer="720" w:gutter="0"/>
          <w:cols w:equalWidth="0" w:num="5">
            <w:col w:w="2855" w:space="40"/>
            <w:col w:w="717" w:space="39"/>
            <w:col w:w="828" w:space="39"/>
            <w:col w:w="718" w:space="40"/>
            <w:col w:w="6634"/>
          </w:cols>
        </w:sectPr>
      </w:pPr>
    </w:p>
    <w:p>
      <w:pPr>
        <w:pStyle w:val="7"/>
        <w:tabs>
          <w:tab w:val="left" w:pos="3665"/>
          <w:tab w:val="left" w:pos="4409"/>
        </w:tabs>
        <w:spacing w:before="8" w:line="251" w:lineRule="exact"/>
        <w:ind w:left="2397"/>
      </w:pPr>
      <w:r>
        <mc:AlternateContent>
          <mc:Choice Requires="wps">
            <w:drawing>
              <wp:anchor distT="0" distB="0" distL="114300" distR="114300" simplePos="0" relativeHeight="245792768" behindDoc="1" locked="0" layoutInCell="1" allowOverlap="1">
                <wp:simplePos x="0" y="0"/>
                <wp:positionH relativeFrom="page">
                  <wp:posOffset>2185035</wp:posOffset>
                </wp:positionH>
                <wp:positionV relativeFrom="paragraph">
                  <wp:posOffset>95885</wp:posOffset>
                </wp:positionV>
                <wp:extent cx="109220" cy="0"/>
                <wp:effectExtent l="0" t="0" r="0" b="0"/>
                <wp:wrapNone/>
                <wp:docPr id="2" name="直线 36"/>
                <wp:cNvGraphicFramePr/>
                <a:graphic xmlns:a="http://schemas.openxmlformats.org/drawingml/2006/main">
                  <a:graphicData uri="http://schemas.microsoft.com/office/word/2010/wordprocessingShape">
                    <wps:wsp>
                      <wps:cNvSpPr/>
                      <wps:spPr>
                        <a:xfrm>
                          <a:off x="0" y="0"/>
                          <a:ext cx="109220" cy="0"/>
                        </a:xfrm>
                        <a:prstGeom prst="line">
                          <a:avLst/>
                        </a:prstGeom>
                        <a:ln w="9817" cap="flat" cmpd="sng">
                          <a:solidFill>
                            <a:srgbClr val="000000"/>
                          </a:solidFill>
                          <a:prstDash val="solid"/>
                          <a:headEnd type="none" w="med" len="med"/>
                          <a:tailEnd type="none" w="med" len="med"/>
                        </a:ln>
                      </wps:spPr>
                      <wps:bodyPr upright="1"/>
                    </wps:wsp>
                  </a:graphicData>
                </a:graphic>
              </wp:anchor>
            </w:drawing>
          </mc:Choice>
          <mc:Fallback>
            <w:pict>
              <v:line id="直线 36" o:spid="_x0000_s1026" o:spt="20" style="position:absolute;left:0pt;margin-left:172.05pt;margin-top:7.55pt;height:0pt;width:8.6pt;mso-position-horizontal-relative:page;z-index:-257523712;mso-width-relative:page;mso-height-relative:page;" filled="f" stroked="t" coordsize="21600,21600" o:gfxdata="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TYwU/Y&#10;AAAACQEAAA8AAAAAAAAAAQAgAAAAIgAAAGRycy9kb3ducmV2LnhtbFBLAQIUABQAAAAIAIdO4kDi&#10;a0oZ5wEAANsDAAAOAAAAAAAAAAEAIAAAACcBAABkcnMvZTJvRG9jLnhtbFBLBQYAAAAABgAGAFkB&#10;AACABQAAAAA=&#10;">
                <v:fill on="f" focussize="0,0"/>
                <v:stroke weight="0.772992125984252pt" color="#000000" joinstyle="round"/>
                <v:imagedata o:title=""/>
                <o:lock v:ext="edit" aspectratio="f"/>
              </v:line>
            </w:pict>
          </mc:Fallback>
        </mc:AlternateContent>
      </w:r>
      <w:r>
        <mc:AlternateContent>
          <mc:Choice Requires="wps">
            <w:drawing>
              <wp:anchor distT="0" distB="0" distL="114300" distR="114300" simplePos="0" relativeHeight="245795840" behindDoc="1" locked="0" layoutInCell="1" allowOverlap="1">
                <wp:simplePos x="0" y="0"/>
                <wp:positionH relativeFrom="page">
                  <wp:posOffset>2185035</wp:posOffset>
                </wp:positionH>
                <wp:positionV relativeFrom="paragraph">
                  <wp:posOffset>95885</wp:posOffset>
                </wp:positionV>
                <wp:extent cx="107315" cy="168910"/>
                <wp:effectExtent l="0" t="0" r="0" b="0"/>
                <wp:wrapNone/>
                <wp:docPr id="8" name="文本框 37"/>
                <wp:cNvGraphicFramePr/>
                <a:graphic xmlns:a="http://schemas.openxmlformats.org/drawingml/2006/main">
                  <a:graphicData uri="http://schemas.microsoft.com/office/word/2010/wordprocessingShape">
                    <wps:wsp>
                      <wps:cNvSpPr txBox="1"/>
                      <wps:spPr>
                        <a:xfrm>
                          <a:off x="0" y="0"/>
                          <a:ext cx="107315" cy="168910"/>
                        </a:xfrm>
                        <a:prstGeom prst="rect">
                          <a:avLst/>
                        </a:prstGeom>
                        <a:noFill/>
                        <a:ln>
                          <a:noFill/>
                        </a:ln>
                      </wps:spPr>
                      <wps:txbx>
                        <w:txbxContent>
                          <w:p>
                            <w:pPr>
                              <w:spacing w:before="6"/>
                              <w:ind w:left="0" w:right="0" w:firstLine="0"/>
                              <w:jc w:val="left"/>
                              <w:rPr>
                                <w:rFonts w:ascii="Cambria Math" w:eastAsia="Cambria Math"/>
                                <w:sz w:val="22"/>
                              </w:rPr>
                            </w:pPr>
                            <w:r>
                              <w:rPr>
                                <w:rFonts w:ascii="Cambria Math" w:eastAsia="Cambria Math"/>
                                <w:sz w:val="22"/>
                              </w:rPr>
                              <w:t>𝑁</w:t>
                            </w:r>
                          </w:p>
                        </w:txbxContent>
                      </wps:txbx>
                      <wps:bodyPr lIns="0" tIns="0" rIns="0" bIns="0" upright="1"/>
                    </wps:wsp>
                  </a:graphicData>
                </a:graphic>
              </wp:anchor>
            </w:drawing>
          </mc:Choice>
          <mc:Fallback>
            <w:pict>
              <v:shape id="文本框 37" o:spid="_x0000_s1026" o:spt="202" type="#_x0000_t202" style="position:absolute;left:0pt;margin-left:172.05pt;margin-top:7.55pt;height:13.3pt;width:8.45pt;mso-position-horizontal-relative:page;z-index:-257520640;mso-width-relative:page;mso-height-relative:page;" filled="f" stroked="f" coordsize="21600,21600" o:gfxdata="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4TGGdgAAAAJAQAADwAAAAAAAAABACAAAAAiAAAAZHJzL2Rvd25yZXYueG1sUEsB&#10;AhQAFAAAAAgAh07iQAW0jD68AQAAcgMAAA4AAAAAAAAAAQAgAAAAJwEAAGRycy9lMm9Eb2MueG1s&#10;UEsFBgAAAAAGAAYAWQEAAFUFAAAAAA==&#10;">
                <v:fill on="f" focussize="0,0"/>
                <v:stroke on="f"/>
                <v:imagedata o:title=""/>
                <o:lock v:ext="edit" aspectratio="f"/>
                <v:textbox inset="0mm,0mm,0mm,0mm">
                  <w:txbxContent>
                    <w:p>
                      <w:pPr>
                        <w:spacing w:before="6"/>
                        <w:ind w:left="0" w:right="0" w:firstLine="0"/>
                        <w:jc w:val="left"/>
                        <w:rPr>
                          <w:rFonts w:ascii="Cambria Math" w:eastAsia="Cambria Math"/>
                          <w:sz w:val="22"/>
                        </w:rPr>
                      </w:pPr>
                      <w:r>
                        <w:rPr>
                          <w:rFonts w:ascii="Cambria Math" w:eastAsia="Cambria Math"/>
                          <w:sz w:val="22"/>
                        </w:rPr>
                        <w:t>𝑁</w:t>
                      </w:r>
                    </w:p>
                  </w:txbxContent>
                </v:textbox>
              </v:shape>
            </w:pict>
          </mc:Fallback>
        </mc:AlternateContent>
      </w:r>
      <w:r>
        <w:rPr>
          <w:w w:val="105"/>
        </w:rPr>
        <w:t xml:space="preserve">= 𝑐𝑜𝑟  </w:t>
      </w:r>
      <w:r>
        <w:rPr>
          <w:spacing w:val="23"/>
          <w:w w:val="105"/>
        </w:rPr>
        <w:t xml:space="preserve"> </w:t>
      </w:r>
      <w:r>
        <w:rPr>
          <w:w w:val="105"/>
        </w:rPr>
        <w:t>𝑅</w:t>
      </w:r>
      <w:r>
        <w:rPr>
          <w:w w:val="105"/>
          <w:vertAlign w:val="subscript"/>
        </w:rPr>
        <w:t>𝑖</w:t>
      </w:r>
      <w:r>
        <w:rPr>
          <w:spacing w:val="-32"/>
          <w:w w:val="105"/>
          <w:vertAlign w:val="baseline"/>
        </w:rPr>
        <w:t xml:space="preserve"> </w:t>
      </w:r>
      <w:r>
        <w:rPr>
          <w:w w:val="105"/>
          <w:vertAlign w:val="baseline"/>
        </w:rPr>
        <w:t>,</w:t>
      </w:r>
      <w:r>
        <w:rPr>
          <w:w w:val="105"/>
          <w:vertAlign w:val="baseline"/>
        </w:rPr>
        <w:tab/>
      </w:r>
      <w:r>
        <w:rPr>
          <w:w w:val="105"/>
          <w:vertAlign w:val="baseline"/>
        </w:rPr>
        <w:t>∙</w:t>
      </w:r>
      <w:r>
        <w:rPr>
          <w:w w:val="105"/>
          <w:vertAlign w:val="baseline"/>
        </w:rPr>
        <w:tab/>
      </w:r>
      <w:r>
        <w:rPr>
          <w:spacing w:val="-12"/>
          <w:w w:val="105"/>
          <w:vertAlign w:val="baseline"/>
        </w:rPr>
        <w:t>𝑅</w:t>
      </w:r>
      <w:r>
        <w:rPr>
          <w:spacing w:val="-12"/>
          <w:w w:val="105"/>
          <w:vertAlign w:val="subscript"/>
        </w:rPr>
        <w:t>𝑗</w:t>
      </w:r>
      <w:r>
        <w:rPr>
          <w:spacing w:val="-15"/>
          <w:vertAlign w:val="baseline"/>
        </w:rPr>
        <w:t xml:space="preserve"> </w:t>
      </w:r>
      <w:r>
        <w:rPr>
          <w:w w:val="272"/>
          <w:vertAlign w:val="baseline"/>
        </w:rPr>
        <w:t xml:space="preserve"> </w:t>
      </w:r>
    </w:p>
    <w:p>
      <w:pPr>
        <w:spacing w:before="0" w:line="180" w:lineRule="exact"/>
        <w:ind w:left="4054" w:right="7514" w:firstLine="0"/>
        <w:jc w:val="center"/>
        <w:rPr>
          <w:rFonts w:ascii="Cambria Math" w:eastAsia="Cambria Math"/>
          <w:sz w:val="16"/>
        </w:rPr>
      </w:pPr>
      <w:r>
        <w:rPr>
          <w:rFonts w:ascii="Cambria Math" w:eastAsia="Cambria Math"/>
          <w:sz w:val="16"/>
        </w:rPr>
        <w:t>𝑗 =1</w:t>
      </w:r>
    </w:p>
    <w:p>
      <w:pPr>
        <w:pStyle w:val="11"/>
        <w:spacing w:before="1"/>
        <w:rPr>
          <w:rFonts w:ascii="Cambria Math"/>
          <w:sz w:val="14"/>
        </w:rPr>
      </w:pPr>
    </w:p>
    <w:p>
      <w:pPr>
        <w:pStyle w:val="11"/>
        <w:spacing w:line="324" w:lineRule="auto"/>
        <w:ind w:left="852" w:right="4247" w:firstLine="420"/>
        <w:jc w:val="both"/>
      </w:pPr>
      <w:r>
        <w:rPr>
          <w:spacing w:val="-15"/>
        </w:rPr>
        <w:t xml:space="preserve">其中 </w:t>
      </w:r>
      <w:r>
        <w:rPr>
          <w:rFonts w:ascii="Arial" w:eastAsia="Arial"/>
        </w:rPr>
        <w:t xml:space="preserve">R_i </w:t>
      </w:r>
      <w:r>
        <w:rPr>
          <w:spacing w:val="14"/>
        </w:rPr>
        <w:t>为股票</w:t>
      </w:r>
      <w:r>
        <w:rPr>
          <w:rFonts w:ascii="Arial" w:eastAsia="Arial"/>
        </w:rPr>
        <w:t xml:space="preserve">i </w:t>
      </w:r>
      <w:r>
        <w:rPr>
          <w:spacing w:val="-1"/>
        </w:rPr>
        <w:t>的收益率，</w:t>
      </w:r>
      <w:r>
        <w:rPr>
          <w:rFonts w:ascii="Arial" w:eastAsia="Arial"/>
          <w:spacing w:val="-4"/>
        </w:rPr>
        <w:t xml:space="preserve">R_j </w:t>
      </w:r>
      <w:r>
        <w:rPr>
          <w:spacing w:val="14"/>
        </w:rPr>
        <w:t>为股票</w:t>
      </w:r>
      <w:r>
        <w:rPr>
          <w:rFonts w:ascii="Arial" w:eastAsia="Arial"/>
        </w:rPr>
        <w:t xml:space="preserve">j </w:t>
      </w:r>
      <w:r>
        <w:rPr>
          <w:spacing w:val="-7"/>
        </w:rPr>
        <w:t xml:space="preserve">的收益率。从公式里面可以看到，股票 </w:t>
      </w:r>
      <w:r>
        <w:rPr>
          <w:rFonts w:ascii="Arial" w:eastAsia="Arial"/>
          <w:spacing w:val="-12"/>
        </w:rPr>
        <w:t xml:space="preserve">i </w:t>
      </w:r>
      <w:r>
        <w:rPr>
          <w:spacing w:val="10"/>
        </w:rPr>
        <w:t>的中心度</w:t>
      </w:r>
      <w:r>
        <w:rPr>
          <w:rFonts w:ascii="Arial" w:eastAsia="Arial"/>
        </w:rPr>
        <w:t xml:space="preserve">P </w:t>
      </w:r>
      <w:r>
        <w:rPr>
          <w:spacing w:val="3"/>
        </w:rPr>
        <w:t>可以非常简单地表达为股票</w:t>
      </w:r>
      <w:r>
        <w:rPr>
          <w:rFonts w:ascii="Arial" w:eastAsia="Arial"/>
        </w:rPr>
        <w:t xml:space="preserve">i </w:t>
      </w:r>
      <w:r>
        <w:rPr>
          <w:spacing w:val="-2"/>
        </w:rPr>
        <w:t>的收益率与其他所有股票所构成的等权组合的</w:t>
      </w:r>
      <w:r>
        <w:rPr>
          <w:spacing w:val="-5"/>
        </w:rPr>
        <w:t>收益率的相关性。而如果我们在不同的股票设置不同的权重的话，我们可以得到一个普</w:t>
      </w:r>
      <w:r>
        <w:rPr>
          <w:spacing w:val="-6"/>
        </w:rPr>
        <w:t xml:space="preserve">遍适用的中心度 </w:t>
      </w:r>
      <w:r>
        <w:rPr>
          <w:rFonts w:ascii="Arial" w:eastAsia="Arial"/>
        </w:rPr>
        <w:t xml:space="preserve">P </w:t>
      </w:r>
      <w:r>
        <w:t>的表达式：</w:t>
      </w:r>
    </w:p>
    <w:p>
      <w:pPr>
        <w:tabs>
          <w:tab w:val="left" w:pos="4613"/>
        </w:tabs>
        <w:spacing w:before="95" w:line="165" w:lineRule="exact"/>
        <w:ind w:left="2925" w:right="0" w:firstLine="0"/>
        <w:jc w:val="left"/>
        <w:rPr>
          <w:rFonts w:ascii="Cambria Math" w:eastAsia="Cambria Math"/>
          <w:sz w:val="16"/>
        </w:rPr>
      </w:pPr>
      <w:r>
        <w:rPr>
          <w:rFonts w:ascii="Cambria Math" w:eastAsia="Cambria Math"/>
          <w:sz w:val="16"/>
        </w:rPr>
        <w:t>𝑁</w:t>
      </w:r>
      <w:r>
        <w:rPr>
          <w:rFonts w:ascii="Cambria Math" w:eastAsia="Cambria Math"/>
          <w:sz w:val="16"/>
        </w:rPr>
        <w:tab/>
      </w:r>
      <w:r>
        <w:rPr>
          <w:rFonts w:ascii="Cambria Math" w:eastAsia="Cambria Math"/>
          <w:sz w:val="16"/>
        </w:rPr>
        <w:t>𝑁</w:t>
      </w:r>
    </w:p>
    <w:p>
      <w:pPr>
        <w:pStyle w:val="6"/>
        <w:tabs>
          <w:tab w:val="left" w:pos="3257"/>
          <w:tab w:val="left" w:pos="4946"/>
        </w:tabs>
        <w:spacing w:before="1" w:line="252" w:lineRule="exact"/>
        <w:ind w:left="2082"/>
      </w:pPr>
      <w:r>
        <w:rPr>
          <w:spacing w:val="-13"/>
        </w:rPr>
        <w:t>𝑃</w:t>
      </w:r>
      <w:r>
        <w:rPr>
          <w:spacing w:val="-13"/>
          <w:vertAlign w:val="subscript"/>
        </w:rPr>
        <w:t>𝑖</w:t>
      </w:r>
      <w:r>
        <w:rPr>
          <w:spacing w:val="-13"/>
          <w:vertAlign w:val="baseline"/>
        </w:rPr>
        <w:t xml:space="preserve"> </w:t>
      </w:r>
      <w:r>
        <w:rPr>
          <w:spacing w:val="-7"/>
          <w:vertAlign w:val="baseline"/>
        </w:rPr>
        <w:t xml:space="preserve"> </w:t>
      </w:r>
      <w:r>
        <w:rPr>
          <w:vertAlign w:val="baseline"/>
        </w:rPr>
        <w:t>=</w:t>
      </w:r>
      <w:r>
        <w:rPr>
          <w:vertAlign w:val="baseline"/>
        </w:rPr>
        <w:tab/>
      </w:r>
      <w:r>
        <w:rPr>
          <w:spacing w:val="-10"/>
          <w:vertAlign w:val="baseline"/>
        </w:rPr>
        <w:t>𝜔</w:t>
      </w:r>
      <w:r>
        <w:rPr>
          <w:spacing w:val="-10"/>
          <w:vertAlign w:val="subscript"/>
        </w:rPr>
        <w:t>𝑗</w:t>
      </w:r>
      <w:r>
        <w:rPr>
          <w:spacing w:val="-10"/>
          <w:vertAlign w:val="baseline"/>
        </w:rPr>
        <w:t xml:space="preserve">  </w:t>
      </w:r>
      <w:r>
        <w:rPr>
          <w:vertAlign w:val="baseline"/>
        </w:rPr>
        <w:t>∙</w:t>
      </w:r>
      <w:r>
        <w:rPr>
          <w:spacing w:val="-8"/>
          <w:vertAlign w:val="baseline"/>
        </w:rPr>
        <w:t xml:space="preserve"> </w:t>
      </w:r>
      <w:r>
        <w:rPr>
          <w:vertAlign w:val="baseline"/>
        </w:rPr>
        <w:t>𝜌</w:t>
      </w:r>
      <w:r>
        <w:rPr>
          <w:vertAlign w:val="subscript"/>
        </w:rPr>
        <w:t>𝑖,𝑗</w:t>
      </w:r>
      <w:r>
        <w:rPr>
          <w:spacing w:val="44"/>
          <w:vertAlign w:val="baseline"/>
        </w:rPr>
        <w:t xml:space="preserve"> </w:t>
      </w:r>
      <w:r>
        <w:rPr>
          <w:vertAlign w:val="baseline"/>
        </w:rPr>
        <w:t>=</w:t>
      </w:r>
      <w:r>
        <w:rPr>
          <w:vertAlign w:val="baseline"/>
        </w:rPr>
        <w:tab/>
      </w:r>
      <w:r>
        <w:rPr>
          <w:spacing w:val="-10"/>
          <w:vertAlign w:val="baseline"/>
        </w:rPr>
        <w:t>𝜔</w:t>
      </w:r>
      <w:r>
        <w:rPr>
          <w:spacing w:val="-10"/>
          <w:vertAlign w:val="subscript"/>
        </w:rPr>
        <w:t>𝑗</w:t>
      </w:r>
      <w:r>
        <w:rPr>
          <w:spacing w:val="-10"/>
          <w:vertAlign w:val="baseline"/>
        </w:rPr>
        <w:t xml:space="preserve"> </w:t>
      </w:r>
      <w:r>
        <w:rPr>
          <w:vertAlign w:val="baseline"/>
        </w:rPr>
        <w:t>∙ 𝑐𝑜𝑟 𝑅</w:t>
      </w:r>
      <w:r>
        <w:rPr>
          <w:vertAlign w:val="subscript"/>
        </w:rPr>
        <w:t>𝑖</w:t>
      </w:r>
      <w:r>
        <w:rPr>
          <w:vertAlign w:val="baseline"/>
        </w:rPr>
        <w:t xml:space="preserve"> , </w:t>
      </w:r>
      <w:r>
        <w:rPr>
          <w:spacing w:val="-12"/>
          <w:vertAlign w:val="baseline"/>
        </w:rPr>
        <w:t>𝑅</w:t>
      </w:r>
      <w:r>
        <w:rPr>
          <w:spacing w:val="-12"/>
          <w:vertAlign w:val="subscript"/>
        </w:rPr>
        <w:t>𝑗</w:t>
      </w:r>
      <w:r>
        <w:rPr>
          <w:spacing w:val="-18"/>
          <w:vertAlign w:val="baseline"/>
        </w:rPr>
        <w:t xml:space="preserve"> </w:t>
      </w:r>
      <w:r>
        <w:rPr>
          <w:w w:val="203"/>
          <w:vertAlign w:val="baseline"/>
        </w:rPr>
        <w:t xml:space="preserve"> </w:t>
      </w:r>
    </w:p>
    <w:p>
      <w:pPr>
        <w:tabs>
          <w:tab w:val="left" w:pos="4613"/>
        </w:tabs>
        <w:spacing w:before="2"/>
        <w:ind w:left="2925" w:right="0" w:firstLine="0"/>
        <w:jc w:val="left"/>
        <w:rPr>
          <w:rFonts w:ascii="Cambria Math" w:eastAsia="Cambria Math"/>
          <w:sz w:val="16"/>
        </w:rPr>
      </w:pPr>
      <w:r>
        <w:rPr>
          <w:rFonts w:ascii="Cambria Math" w:eastAsia="Cambria Math"/>
          <w:sz w:val="16"/>
        </w:rPr>
        <w:t>𝑗</w:t>
      </w:r>
      <w:r>
        <w:rPr>
          <w:rFonts w:ascii="Cambria Math" w:eastAsia="Cambria Math"/>
          <w:spacing w:val="-14"/>
          <w:sz w:val="16"/>
        </w:rPr>
        <w:t xml:space="preserve"> </w:t>
      </w:r>
      <w:r>
        <w:rPr>
          <w:rFonts w:ascii="Cambria Math" w:eastAsia="Cambria Math"/>
          <w:sz w:val="16"/>
        </w:rPr>
        <w:t>=1</w:t>
      </w:r>
      <w:r>
        <w:rPr>
          <w:rFonts w:ascii="Cambria Math" w:eastAsia="Cambria Math"/>
          <w:sz w:val="16"/>
        </w:rPr>
        <w:tab/>
      </w:r>
      <w:r>
        <w:rPr>
          <w:rFonts w:ascii="Cambria Math" w:eastAsia="Cambria Math"/>
          <w:sz w:val="16"/>
        </w:rPr>
        <w:t>𝑗</w:t>
      </w:r>
      <w:r>
        <w:rPr>
          <w:rFonts w:ascii="Cambria Math" w:eastAsia="Cambria Math"/>
          <w:spacing w:val="-12"/>
          <w:sz w:val="16"/>
        </w:rPr>
        <w:t xml:space="preserve"> </w:t>
      </w:r>
      <w:r>
        <w:rPr>
          <w:rFonts w:ascii="Cambria Math" w:eastAsia="Cambria Math"/>
          <w:sz w:val="16"/>
        </w:rPr>
        <w:t>=1</w:t>
      </w:r>
    </w:p>
    <w:p>
      <w:pPr>
        <w:pStyle w:val="11"/>
        <w:spacing w:before="10"/>
        <w:rPr>
          <w:rFonts w:ascii="Cambria Math"/>
        </w:rPr>
      </w:pPr>
    </w:p>
    <w:p>
      <w:pPr>
        <w:spacing w:before="101" w:line="181" w:lineRule="exact"/>
        <w:ind w:left="3622" w:right="0" w:firstLine="0"/>
        <w:jc w:val="left"/>
        <w:rPr>
          <w:rFonts w:ascii="Cambria Math" w:eastAsia="Cambria Math"/>
          <w:sz w:val="16"/>
        </w:rPr>
      </w:pPr>
      <w:r>
        <w:rPr>
          <w:rFonts w:ascii="Cambria Math" w:eastAsia="Cambria Math"/>
          <w:sz w:val="16"/>
        </w:rPr>
        <w:t>𝑁</w:t>
      </w:r>
    </w:p>
    <w:p>
      <w:pPr>
        <w:pStyle w:val="7"/>
        <w:tabs>
          <w:tab w:val="left" w:pos="3955"/>
        </w:tabs>
        <w:spacing w:line="244" w:lineRule="exact"/>
        <w:ind w:left="2349"/>
      </w:pPr>
      <w:r>
        <w:t>=</w:t>
      </w:r>
      <w:r>
        <w:rPr>
          <w:spacing w:val="21"/>
        </w:rPr>
        <w:t xml:space="preserve"> </w:t>
      </w:r>
      <w:r>
        <w:t>𝑐𝑜𝑟(𝑅</w:t>
      </w:r>
      <w:r>
        <w:rPr>
          <w:vertAlign w:val="subscript"/>
        </w:rPr>
        <w:t>𝑖</w:t>
      </w:r>
      <w:r>
        <w:rPr>
          <w:spacing w:val="-25"/>
          <w:vertAlign w:val="baseline"/>
        </w:rPr>
        <w:t xml:space="preserve"> </w:t>
      </w:r>
      <w:r>
        <w:rPr>
          <w:vertAlign w:val="baseline"/>
        </w:rPr>
        <w:t>,</w:t>
      </w:r>
      <w:r>
        <w:rPr>
          <w:vertAlign w:val="baseline"/>
        </w:rPr>
        <w:tab/>
      </w:r>
      <w:r>
        <w:rPr>
          <w:spacing w:val="-10"/>
          <w:vertAlign w:val="baseline"/>
        </w:rPr>
        <w:t>𝜔</w:t>
      </w:r>
      <w:r>
        <w:rPr>
          <w:spacing w:val="-10"/>
          <w:vertAlign w:val="subscript"/>
        </w:rPr>
        <w:t>𝑗</w:t>
      </w:r>
      <w:r>
        <w:rPr>
          <w:spacing w:val="-10"/>
          <w:vertAlign w:val="baseline"/>
        </w:rPr>
        <w:t xml:space="preserve"> </w:t>
      </w:r>
      <w:r>
        <w:rPr>
          <w:vertAlign w:val="baseline"/>
        </w:rPr>
        <w:t xml:space="preserve">∙ </w:t>
      </w:r>
      <w:r>
        <w:rPr>
          <w:spacing w:val="-12"/>
          <w:vertAlign w:val="baseline"/>
        </w:rPr>
        <w:t>𝑅</w:t>
      </w:r>
      <w:r>
        <w:rPr>
          <w:spacing w:val="-12"/>
          <w:vertAlign w:val="subscript"/>
        </w:rPr>
        <w:t>𝑗</w:t>
      </w:r>
      <w:r>
        <w:rPr>
          <w:spacing w:val="-12"/>
          <w:vertAlign w:val="baseline"/>
        </w:rPr>
        <w:t xml:space="preserve"> </w:t>
      </w:r>
      <w:r>
        <w:rPr>
          <w:vertAlign w:val="baseline"/>
        </w:rPr>
        <w:t>) = 𝑐𝑜𝑟</w:t>
      </w:r>
      <w:r>
        <w:rPr>
          <w:position w:val="1"/>
          <w:vertAlign w:val="baseline"/>
        </w:rPr>
        <w:t xml:space="preserve"> </w:t>
      </w:r>
      <w:r>
        <w:rPr>
          <w:spacing w:val="-3"/>
          <w:vertAlign w:val="baseline"/>
        </w:rPr>
        <w:t>𝑅</w:t>
      </w:r>
      <w:r>
        <w:rPr>
          <w:spacing w:val="-3"/>
          <w:vertAlign w:val="subscript"/>
        </w:rPr>
        <w:t>𝑖</w:t>
      </w:r>
      <w:r>
        <w:rPr>
          <w:spacing w:val="-3"/>
          <w:vertAlign w:val="baseline"/>
        </w:rPr>
        <w:t xml:space="preserve"> </w:t>
      </w:r>
      <w:r>
        <w:rPr>
          <w:vertAlign w:val="baseline"/>
        </w:rPr>
        <w:t>,</w:t>
      </w:r>
      <w:r>
        <w:rPr>
          <w:spacing w:val="-12"/>
          <w:vertAlign w:val="baseline"/>
        </w:rPr>
        <w:t xml:space="preserve"> </w:t>
      </w:r>
      <w:r>
        <w:rPr>
          <w:spacing w:val="7"/>
          <w:vertAlign w:val="baseline"/>
        </w:rPr>
        <w:t>𝑅</w:t>
      </w:r>
      <w:r>
        <w:rPr>
          <w:spacing w:val="7"/>
          <w:vertAlign w:val="subscript"/>
        </w:rPr>
        <w:t>𝑀</w:t>
      </w:r>
      <w:r>
        <w:rPr>
          <w:w w:val="196"/>
          <w:position w:val="1"/>
          <w:vertAlign w:val="baseline"/>
        </w:rPr>
        <w:t xml:space="preserve"> </w:t>
      </w:r>
    </w:p>
    <w:p>
      <w:pPr>
        <w:spacing w:before="0" w:line="181" w:lineRule="exact"/>
        <w:ind w:left="3622" w:right="0" w:firstLine="0"/>
        <w:jc w:val="left"/>
        <w:rPr>
          <w:rFonts w:ascii="Cambria Math" w:eastAsia="Cambria Math"/>
          <w:sz w:val="16"/>
        </w:rPr>
      </w:pPr>
      <w:r>
        <w:rPr>
          <w:rFonts w:ascii="Cambria Math" w:eastAsia="Cambria Math"/>
          <w:sz w:val="16"/>
        </w:rPr>
        <w:t>𝑗 =1</w:t>
      </w:r>
    </w:p>
    <w:p>
      <w:pPr>
        <w:pStyle w:val="11"/>
        <w:spacing w:before="3"/>
        <w:rPr>
          <w:rFonts w:ascii="Cambria Math"/>
          <w:sz w:val="15"/>
        </w:rPr>
      </w:pPr>
    </w:p>
    <w:p>
      <w:pPr>
        <w:spacing w:before="44" w:line="312" w:lineRule="exact"/>
        <w:ind w:left="852" w:right="4247" w:firstLine="420"/>
        <w:jc w:val="both"/>
        <w:rPr>
          <w:rFonts w:hint="eastAsia" w:ascii="Microsoft JhengHei" w:eastAsia="Microsoft JhengHei"/>
          <w:b/>
          <w:sz w:val="18"/>
        </w:rPr>
      </w:pPr>
      <w:r>
        <w:rPr>
          <w:spacing w:val="-16"/>
          <w:sz w:val="18"/>
        </w:rPr>
        <w:t xml:space="preserve">其中 </w:t>
      </w:r>
      <w:r>
        <w:rPr>
          <w:rFonts w:ascii="Arial" w:eastAsia="Arial"/>
          <w:sz w:val="18"/>
        </w:rPr>
        <w:t xml:space="preserve">w_j </w:t>
      </w:r>
      <w:r>
        <w:rPr>
          <w:spacing w:val="-12"/>
          <w:sz w:val="18"/>
        </w:rPr>
        <w:t xml:space="preserve">为股票 </w:t>
      </w:r>
      <w:r>
        <w:rPr>
          <w:rFonts w:ascii="Arial" w:eastAsia="Arial"/>
          <w:sz w:val="18"/>
        </w:rPr>
        <w:t xml:space="preserve">j </w:t>
      </w:r>
      <w:r>
        <w:rPr>
          <w:sz w:val="18"/>
        </w:rPr>
        <w:t>的权重，</w:t>
      </w:r>
      <w:r>
        <w:rPr>
          <w:rFonts w:ascii="Arial" w:eastAsia="Arial"/>
          <w:sz w:val="18"/>
        </w:rPr>
        <w:t xml:space="preserve">RM </w:t>
      </w:r>
      <w:r>
        <w:rPr>
          <w:spacing w:val="-2"/>
          <w:sz w:val="18"/>
        </w:rPr>
        <w:t>为大盘指数的收益率。因此，如果我们假设股票的</w:t>
      </w:r>
      <w:r>
        <w:rPr>
          <w:spacing w:val="-4"/>
          <w:sz w:val="18"/>
        </w:rPr>
        <w:t xml:space="preserve">权重为大盘指数的权重的话，那么左边为股票 </w:t>
      </w:r>
      <w:r>
        <w:rPr>
          <w:rFonts w:ascii="Arial" w:eastAsia="Arial"/>
          <w:sz w:val="18"/>
        </w:rPr>
        <w:t xml:space="preserve">i </w:t>
      </w:r>
      <w:r>
        <w:rPr>
          <w:spacing w:val="-1"/>
          <w:sz w:val="18"/>
        </w:rPr>
        <w:t>的收益，右边的加权累加项其实就是大</w:t>
      </w:r>
      <w:r>
        <w:rPr>
          <w:sz w:val="18"/>
        </w:rPr>
        <w:t>盘指数的收益率，因此</w:t>
      </w:r>
      <w:r>
        <w:rPr>
          <w:rFonts w:hint="eastAsia" w:ascii="Microsoft JhengHei" w:eastAsia="Microsoft JhengHei"/>
          <w:b/>
          <w:sz w:val="18"/>
        </w:rPr>
        <w:t xml:space="preserve">股票 </w:t>
      </w:r>
      <w:r>
        <w:rPr>
          <w:rFonts w:ascii="Arial" w:eastAsia="Arial"/>
          <w:b/>
          <w:sz w:val="18"/>
        </w:rPr>
        <w:t xml:space="preserve">i </w:t>
      </w:r>
      <w:r>
        <w:rPr>
          <w:rFonts w:hint="eastAsia" w:ascii="Microsoft JhengHei" w:eastAsia="Microsoft JhengHei"/>
          <w:b/>
          <w:sz w:val="18"/>
        </w:rPr>
        <w:t xml:space="preserve">的中心度 </w:t>
      </w:r>
      <w:r>
        <w:rPr>
          <w:rFonts w:ascii="Arial" w:eastAsia="Arial"/>
          <w:b/>
          <w:sz w:val="18"/>
        </w:rPr>
        <w:t xml:space="preserve">P </w:t>
      </w:r>
      <w:r>
        <w:rPr>
          <w:rFonts w:hint="eastAsia" w:ascii="Microsoft JhengHei" w:eastAsia="Microsoft JhengHei"/>
          <w:b/>
          <w:sz w:val="18"/>
        </w:rPr>
        <w:t xml:space="preserve">可以简单地计算为股票 </w:t>
      </w:r>
      <w:r>
        <w:rPr>
          <w:rFonts w:ascii="Arial" w:eastAsia="Arial"/>
          <w:b/>
          <w:sz w:val="18"/>
        </w:rPr>
        <w:t xml:space="preserve">i </w:t>
      </w:r>
      <w:r>
        <w:rPr>
          <w:rFonts w:hint="eastAsia" w:ascii="Microsoft JhengHei" w:eastAsia="Microsoft JhengHei"/>
          <w:b/>
          <w:spacing w:val="-2"/>
          <w:sz w:val="18"/>
        </w:rPr>
        <w:t>与大盘指数的收益相</w:t>
      </w:r>
    </w:p>
    <w:p>
      <w:pPr>
        <w:pStyle w:val="10"/>
        <w:spacing w:before="10"/>
        <w:ind w:firstLine="0"/>
      </w:pPr>
      <w:r>
        <w:t>关性。</w:t>
      </w:r>
    </w:p>
    <w:p>
      <w:pPr>
        <w:pStyle w:val="11"/>
        <w:spacing w:before="161" w:line="324" w:lineRule="auto"/>
        <w:ind w:left="852" w:right="4158" w:firstLine="420"/>
        <w:jc w:val="both"/>
      </w:pPr>
      <w:r>
        <w:rPr>
          <w:spacing w:val="-2"/>
        </w:rPr>
        <w:t>而如果与经典的套利定价模型</w:t>
      </w:r>
      <w:r>
        <w:t>（</w:t>
      </w:r>
      <w:r>
        <w:rPr>
          <w:rFonts w:ascii="Arial" w:eastAsia="Arial"/>
        </w:rPr>
        <w:t xml:space="preserve">APT </w:t>
      </w:r>
      <w:r>
        <w:t>模型</w:t>
      </w:r>
      <w:r>
        <w:rPr>
          <w:spacing w:val="-15"/>
        </w:rPr>
        <w:t>）</w:t>
      </w:r>
      <w:r>
        <w:rPr>
          <w:spacing w:val="-3"/>
        </w:rPr>
        <w:t>建立联系的话，其结果会更具有内涵。</w:t>
      </w:r>
      <w:r>
        <w:rPr>
          <w:spacing w:val="-12"/>
        </w:rPr>
        <w:t xml:space="preserve">传统的 </w:t>
      </w:r>
      <w:r>
        <w:rPr>
          <w:rFonts w:ascii="Arial" w:eastAsia="Arial"/>
        </w:rPr>
        <w:t xml:space="preserve">APT </w:t>
      </w:r>
      <w:r>
        <w:t>模型是：</w:t>
      </w:r>
    </w:p>
    <w:p>
      <w:pPr>
        <w:pStyle w:val="11"/>
        <w:spacing w:before="5"/>
        <w:rPr>
          <w:sz w:val="20"/>
        </w:rPr>
      </w:pPr>
    </w:p>
    <w:p>
      <w:pPr>
        <w:pStyle w:val="6"/>
        <w:ind w:left="3230"/>
      </w:pPr>
      <w:r>
        <w:t>𝑅</w:t>
      </w:r>
      <w:r>
        <w:rPr>
          <w:vertAlign w:val="subscript"/>
        </w:rPr>
        <w:t>𝑖</w:t>
      </w:r>
      <w:r>
        <w:rPr>
          <w:vertAlign w:val="baseline"/>
        </w:rPr>
        <w:t xml:space="preserve">  =  𝛼 + 𝛽 ∙ 𝑅</w:t>
      </w:r>
      <w:r>
        <w:rPr>
          <w:vertAlign w:val="subscript"/>
        </w:rPr>
        <w:t>𝑀</w:t>
      </w:r>
      <w:r>
        <w:rPr>
          <w:vertAlign w:val="baseline"/>
        </w:rPr>
        <w:t xml:space="preserve"> +</w:t>
      </w:r>
      <w:r>
        <w:rPr>
          <w:spacing w:val="-5"/>
          <w:vertAlign w:val="baseline"/>
        </w:rPr>
        <w:t xml:space="preserve"> </w:t>
      </w:r>
      <w:r>
        <w:rPr>
          <w:spacing w:val="-3"/>
          <w:vertAlign w:val="baseline"/>
        </w:rPr>
        <w:t>𝜀</w:t>
      </w:r>
      <w:r>
        <w:rPr>
          <w:spacing w:val="-3"/>
          <w:vertAlign w:val="subscript"/>
        </w:rPr>
        <w:t>𝑖</w:t>
      </w:r>
    </w:p>
    <w:p>
      <w:pPr>
        <w:pStyle w:val="11"/>
        <w:spacing w:before="6"/>
        <w:rPr>
          <w:rFonts w:ascii="Cambria Math"/>
          <w:sz w:val="28"/>
        </w:rPr>
      </w:pPr>
    </w:p>
    <w:p>
      <w:pPr>
        <w:pStyle w:val="11"/>
        <w:ind w:left="1272"/>
      </w:pPr>
      <w:r>
        <w:t>则通过一些数理统计的基本知识，我们可以得到：</w:t>
      </w:r>
    </w:p>
    <w:p>
      <w:pPr>
        <w:spacing w:after="0"/>
        <w:sectPr>
          <w:type w:val="continuous"/>
          <w:pgSz w:w="11910" w:h="16840"/>
          <w:pgMar w:top="820" w:right="0" w:bottom="1260" w:left="0" w:header="720" w:footer="720" w:gutter="0"/>
        </w:sectPr>
      </w:pPr>
    </w:p>
    <w:p>
      <w:pPr>
        <w:pStyle w:val="11"/>
        <w:rPr>
          <w:sz w:val="20"/>
        </w:rPr>
      </w:pPr>
    </w:p>
    <w:p>
      <w:pPr>
        <w:pStyle w:val="11"/>
        <w:spacing w:before="6"/>
        <w:rPr>
          <w:sz w:val="23"/>
        </w:rPr>
      </w:pPr>
    </w:p>
    <w:p>
      <w:pPr>
        <w:spacing w:after="0"/>
        <w:rPr>
          <w:sz w:val="23"/>
        </w:rPr>
        <w:sectPr>
          <w:pgSz w:w="11910" w:h="16840"/>
          <w:pgMar w:top="1480" w:right="0" w:bottom="1260" w:left="0" w:header="629" w:footer="1064" w:gutter="0"/>
        </w:sectPr>
      </w:pPr>
    </w:p>
    <w:p>
      <w:pPr>
        <w:pStyle w:val="11"/>
        <w:spacing w:before="5"/>
        <w:rPr>
          <w:sz w:val="21"/>
        </w:rPr>
      </w:pPr>
    </w:p>
    <w:p>
      <w:pPr>
        <w:pStyle w:val="6"/>
        <w:spacing w:line="111" w:lineRule="exact"/>
        <w:ind w:left="2655"/>
      </w:pPr>
      <w:r>
        <w:t>𝑟 = 𝑐𝑜𝑟</w:t>
      </w:r>
      <w:r>
        <w:rPr>
          <w:position w:val="1"/>
        </w:rPr>
        <w:t xml:space="preserve"> </w:t>
      </w:r>
      <w:r>
        <w:t xml:space="preserve">𝑅 , </w:t>
      </w:r>
      <w:r>
        <w:rPr>
          <w:spacing w:val="-156"/>
        </w:rPr>
        <w:t>𝑅</w:t>
      </w:r>
    </w:p>
    <w:p>
      <w:pPr>
        <w:pStyle w:val="6"/>
        <w:spacing w:before="134" w:line="72" w:lineRule="auto"/>
        <w:ind w:left="164"/>
      </w:pPr>
      <w:r>
        <w:br w:type="column"/>
      </w:r>
      <w:r>
        <w:rPr>
          <w:w w:val="188"/>
          <w:position w:val="-16"/>
        </w:rPr>
        <w:t xml:space="preserve"> </w:t>
      </w:r>
      <w:r>
        <w:rPr>
          <w:position w:val="-16"/>
        </w:rPr>
        <w:t xml:space="preserve"> = </w:t>
      </w:r>
      <w:r>
        <w:t>𝑐𝑜𝑣(𝑅</w:t>
      </w:r>
      <w:r>
        <w:rPr>
          <w:vertAlign w:val="subscript"/>
        </w:rPr>
        <w:t>𝑖</w:t>
      </w:r>
      <w:r>
        <w:rPr>
          <w:vertAlign w:val="baseline"/>
        </w:rPr>
        <w:t xml:space="preserve"> , 𝑅</w:t>
      </w:r>
      <w:r>
        <w:rPr>
          <w:vertAlign w:val="subscript"/>
        </w:rPr>
        <w:t>𝑀</w:t>
      </w:r>
      <w:r>
        <w:rPr>
          <w:vertAlign w:val="baseline"/>
        </w:rPr>
        <w:t>)</w:t>
      </w:r>
    </w:p>
    <w:p>
      <w:pPr>
        <w:pStyle w:val="11"/>
        <w:rPr>
          <w:rFonts w:ascii="Cambria Math"/>
          <w:sz w:val="3"/>
        </w:rPr>
      </w:pPr>
    </w:p>
    <w:p>
      <w:pPr>
        <w:pStyle w:val="11"/>
        <w:spacing w:line="20" w:lineRule="exact"/>
        <w:ind w:left="596"/>
        <w:rPr>
          <w:rFonts w:ascii="Cambria Math"/>
          <w:sz w:val="2"/>
        </w:rPr>
      </w:pPr>
      <w:r>
        <w:rPr>
          <w:rFonts w:ascii="Cambria Math"/>
          <w:sz w:val="2"/>
        </w:rPr>
        <mc:AlternateContent>
          <mc:Choice Requires="wpg">
            <w:drawing>
              <wp:inline distT="0" distB="0" distL="114300" distR="114300">
                <wp:extent cx="727710" cy="10160"/>
                <wp:effectExtent l="0" t="0" r="0" b="0"/>
                <wp:docPr id="850" name="组合 38"/>
                <wp:cNvGraphicFramePr/>
                <a:graphic xmlns:a="http://schemas.openxmlformats.org/drawingml/2006/main">
                  <a:graphicData uri="http://schemas.microsoft.com/office/word/2010/wordprocessingGroup">
                    <wpg:wgp>
                      <wpg:cNvGrpSpPr/>
                      <wpg:grpSpPr>
                        <a:xfrm>
                          <a:off x="0" y="0"/>
                          <a:ext cx="727710" cy="10160"/>
                          <a:chOff x="0" y="0"/>
                          <a:chExt cx="1146" cy="16"/>
                        </a:xfrm>
                      </wpg:grpSpPr>
                      <wps:wsp>
                        <wps:cNvPr id="849" name="直线 39"/>
                        <wps:cNvSpPr/>
                        <wps:spPr>
                          <a:xfrm>
                            <a:off x="0" y="8"/>
                            <a:ext cx="1146" cy="0"/>
                          </a:xfrm>
                          <a:prstGeom prst="line">
                            <a:avLst/>
                          </a:prstGeom>
                          <a:ln w="9923" cap="flat" cmpd="sng">
                            <a:solidFill>
                              <a:srgbClr val="000000"/>
                            </a:solidFill>
                            <a:prstDash val="solid"/>
                            <a:headEnd type="none" w="med" len="med"/>
                            <a:tailEnd type="none" w="med" len="med"/>
                          </a:ln>
                        </wps:spPr>
                        <wps:bodyPr upright="1"/>
                      </wps:wsp>
                    </wpg:wgp>
                  </a:graphicData>
                </a:graphic>
              </wp:inline>
            </w:drawing>
          </mc:Choice>
          <mc:Fallback>
            <w:pict>
              <v:group id="组合 38" o:spid="_x0000_s1026" o:spt="203" style="height:0.8pt;width:57.3pt;" coordsize="1146,16" o:gfxdata="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70lItQAAAADAQAADwAAAAAAAAAB&#10;ACAAAAAiAAAAZHJzL2Rvd25yZXYueG1sUEsBAhQAFAAAAAgAh07iQCyxJ/lNAgAABAUAAA4AAAAA&#10;AAAAAQAgAAAAIwEAAGRycy9lMm9Eb2MueG1sUEsFBgAAAAAGAAYAWQEAAOIFAAAAAA==&#10;">
                <o:lock v:ext="edit" aspectratio="f"/>
                <v:line id="直线 39" o:spid="_x0000_s1026" o:spt="20" style="position:absolute;left:0;top:8;height:0;width:1146;" filled="f" stroked="t" coordsize="21600,21600" o:gfxdata="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nMy+/&#10;AAAA3AAAAA8AAAAAAAAAAQAgAAAAIgAAAGRycy9kb3ducmV2LnhtbFBLAQIUABQAAAAIAIdO4kAz&#10;LwWeOwAAADkAAAAQAAAAAAAAAAEAIAAAAA4BAABkcnMvc2hhcGV4bWwueG1sUEsFBgAAAAAGAAYA&#10;WwEAALgDAAAAAA==&#10;">
                  <v:fill on="f" focussize="0,0"/>
                  <v:stroke weight="0.781338582677165pt" color="#000000" joinstyle="round"/>
                  <v:imagedata o:title=""/>
                  <o:lock v:ext="edit" aspectratio="f"/>
                </v:line>
                <w10:wrap type="none"/>
                <w10:anchorlock/>
              </v:group>
            </w:pict>
          </mc:Fallback>
        </mc:AlternateContent>
      </w:r>
    </w:p>
    <w:p>
      <w:pPr>
        <w:spacing w:after="0" w:line="20" w:lineRule="exact"/>
        <w:rPr>
          <w:rFonts w:ascii="Cambria Math"/>
          <w:sz w:val="2"/>
        </w:rPr>
        <w:sectPr>
          <w:type w:val="continuous"/>
          <w:pgSz w:w="11910" w:h="16840"/>
          <w:pgMar w:top="820" w:right="0" w:bottom="1260" w:left="0" w:header="720" w:footer="720" w:gutter="0"/>
          <w:cols w:equalWidth="0" w:num="2">
            <w:col w:w="4039" w:space="40"/>
            <w:col w:w="7831"/>
          </w:cols>
        </w:sectPr>
      </w:pPr>
    </w:p>
    <w:p>
      <w:pPr>
        <w:tabs>
          <w:tab w:val="left" w:pos="3737"/>
          <w:tab w:val="left" w:pos="4035"/>
        </w:tabs>
        <w:spacing w:before="0" w:line="136" w:lineRule="exact"/>
        <w:ind w:left="2739" w:right="0" w:firstLine="0"/>
        <w:jc w:val="left"/>
        <w:rPr>
          <w:rFonts w:ascii="Cambria Math" w:eastAsia="Cambria Math"/>
          <w:sz w:val="16"/>
        </w:rPr>
      </w:pPr>
      <w:r>
        <w:rPr>
          <w:rFonts w:ascii="Cambria Math" w:eastAsia="Cambria Math"/>
          <w:sz w:val="16"/>
        </w:rPr>
        <w:t>𝑖</w:t>
      </w:r>
      <w:r>
        <w:rPr>
          <w:rFonts w:ascii="Cambria Math" w:eastAsia="Cambria Math"/>
          <w:sz w:val="16"/>
        </w:rPr>
        <w:tab/>
      </w:r>
      <w:r>
        <w:rPr>
          <w:rFonts w:ascii="Cambria Math" w:eastAsia="Cambria Math"/>
          <w:sz w:val="16"/>
        </w:rPr>
        <w:t>𝑖</w:t>
      </w:r>
      <w:r>
        <w:rPr>
          <w:rFonts w:ascii="Cambria Math" w:eastAsia="Cambria Math"/>
          <w:sz w:val="16"/>
        </w:rPr>
        <w:tab/>
      </w:r>
      <w:r>
        <w:rPr>
          <w:rFonts w:ascii="Cambria Math" w:eastAsia="Cambria Math"/>
          <w:spacing w:val="-94"/>
          <w:sz w:val="16"/>
        </w:rPr>
        <w:t>𝑀</w:t>
      </w:r>
    </w:p>
    <w:p>
      <w:pPr>
        <w:pStyle w:val="6"/>
        <w:spacing w:line="257" w:lineRule="exact"/>
        <w:ind w:left="730"/>
      </w:pPr>
      <w:r>
        <w:br w:type="column"/>
      </w:r>
      <w:r>
        <w:t>𝜎</w:t>
      </w:r>
      <w:r>
        <w:rPr>
          <w:vertAlign w:val="subscript"/>
        </w:rPr>
        <w:t>𝑖</w:t>
      </w:r>
      <w:r>
        <w:rPr>
          <w:vertAlign w:val="baseline"/>
        </w:rPr>
        <w:t xml:space="preserve"> ∙ 𝜎</w:t>
      </w:r>
      <w:r>
        <w:rPr>
          <w:vertAlign w:val="subscript"/>
        </w:rPr>
        <w:t>𝑀</w:t>
      </w:r>
    </w:p>
    <w:p>
      <w:pPr>
        <w:spacing w:after="0" w:line="257" w:lineRule="exact"/>
        <w:sectPr>
          <w:type w:val="continuous"/>
          <w:pgSz w:w="11910" w:h="16840"/>
          <w:pgMar w:top="820" w:right="0" w:bottom="1260" w:left="0" w:header="720" w:footer="720" w:gutter="0"/>
          <w:cols w:equalWidth="0" w:num="2">
            <w:col w:w="4175" w:space="40"/>
            <w:col w:w="7695"/>
          </w:cols>
        </w:sectPr>
      </w:pPr>
    </w:p>
    <w:p>
      <w:pPr>
        <w:pStyle w:val="11"/>
        <w:spacing w:before="9"/>
        <w:rPr>
          <w:rFonts w:ascii="Cambria Math"/>
          <w:sz w:val="19"/>
        </w:rPr>
      </w:pPr>
    </w:p>
    <w:p>
      <w:pPr>
        <w:spacing w:after="0"/>
        <w:rPr>
          <w:rFonts w:ascii="Cambria Math"/>
          <w:sz w:val="19"/>
        </w:rPr>
        <w:sectPr>
          <w:type w:val="continuous"/>
          <w:pgSz w:w="11910" w:h="16840"/>
          <w:pgMar w:top="820" w:right="0" w:bottom="1260" w:left="0" w:header="720" w:footer="720" w:gutter="0"/>
        </w:sectPr>
      </w:pPr>
    </w:p>
    <w:p>
      <w:pPr>
        <w:pStyle w:val="11"/>
        <w:spacing w:before="4"/>
        <w:rPr>
          <w:rFonts w:ascii="Cambria Math"/>
          <w:sz w:val="23"/>
        </w:rPr>
      </w:pPr>
    </w:p>
    <w:p>
      <w:pPr>
        <w:pStyle w:val="6"/>
        <w:jc w:val="right"/>
      </w:pPr>
      <w:r>
        <w:rPr>
          <w:w w:val="95"/>
        </w:rPr>
        <w:t>𝛽</w:t>
      </w:r>
      <w:r>
        <w:rPr>
          <w:w w:val="95"/>
          <w:vertAlign w:val="subscript"/>
        </w:rPr>
        <w:t>𝑖</w:t>
      </w:r>
    </w:p>
    <w:p>
      <w:pPr>
        <w:pStyle w:val="6"/>
        <w:spacing w:before="99"/>
        <w:ind w:left="378"/>
      </w:pPr>
      <w:r>
        <w:br w:type="column"/>
      </w:r>
      <w:r>
        <w:t>𝑐𝑜𝑣(𝑅</w:t>
      </w:r>
      <w:r>
        <w:rPr>
          <w:vertAlign w:val="subscript"/>
        </w:rPr>
        <w:t>𝑖</w:t>
      </w:r>
      <w:r>
        <w:rPr>
          <w:vertAlign w:val="baseline"/>
        </w:rPr>
        <w:t xml:space="preserve"> , 𝑅</w:t>
      </w:r>
      <w:r>
        <w:rPr>
          <w:vertAlign w:val="subscript"/>
        </w:rPr>
        <w:t>𝑀</w:t>
      </w:r>
      <w:r>
        <w:rPr>
          <w:vertAlign w:val="baseline"/>
        </w:rPr>
        <w:t>)</w:t>
      </w:r>
    </w:p>
    <w:p>
      <w:pPr>
        <w:pStyle w:val="11"/>
        <w:spacing w:before="3"/>
        <w:rPr>
          <w:rFonts w:ascii="Cambria Math"/>
          <w:sz w:val="4"/>
        </w:rPr>
      </w:pPr>
    </w:p>
    <w:p>
      <w:pPr>
        <w:pStyle w:val="11"/>
        <w:spacing w:line="20" w:lineRule="exact"/>
        <w:ind w:left="370"/>
        <w:rPr>
          <w:rFonts w:ascii="Cambria Math"/>
          <w:sz w:val="2"/>
        </w:rPr>
      </w:pPr>
      <w:r>
        <w:rPr>
          <w:rFonts w:ascii="Cambria Math"/>
          <w:sz w:val="2"/>
        </w:rPr>
        <mc:AlternateContent>
          <mc:Choice Requires="wpg">
            <w:drawing>
              <wp:inline distT="0" distB="0" distL="114300" distR="114300">
                <wp:extent cx="727710" cy="10795"/>
                <wp:effectExtent l="0" t="0" r="0" b="0"/>
                <wp:docPr id="852" name="组合 40"/>
                <wp:cNvGraphicFramePr/>
                <a:graphic xmlns:a="http://schemas.openxmlformats.org/drawingml/2006/main">
                  <a:graphicData uri="http://schemas.microsoft.com/office/word/2010/wordprocessingGroup">
                    <wpg:wgp>
                      <wpg:cNvGrpSpPr/>
                      <wpg:grpSpPr>
                        <a:xfrm>
                          <a:off x="0" y="0"/>
                          <a:ext cx="727710" cy="10795"/>
                          <a:chOff x="0" y="0"/>
                          <a:chExt cx="1146" cy="17"/>
                        </a:xfrm>
                      </wpg:grpSpPr>
                      <wps:wsp>
                        <wps:cNvPr id="851" name="直线 41"/>
                        <wps:cNvSpPr/>
                        <wps:spPr>
                          <a:xfrm>
                            <a:off x="0" y="8"/>
                            <a:ext cx="1146" cy="0"/>
                          </a:xfrm>
                          <a:prstGeom prst="line">
                            <a:avLst/>
                          </a:prstGeom>
                          <a:ln w="10171" cap="flat" cmpd="sng">
                            <a:solidFill>
                              <a:srgbClr val="000000"/>
                            </a:solidFill>
                            <a:prstDash val="solid"/>
                            <a:headEnd type="none" w="med" len="med"/>
                            <a:tailEnd type="none" w="med" len="med"/>
                          </a:ln>
                        </wps:spPr>
                        <wps:bodyPr upright="1"/>
                      </wps:wsp>
                    </wpg:wgp>
                  </a:graphicData>
                </a:graphic>
              </wp:inline>
            </w:drawing>
          </mc:Choice>
          <mc:Fallback>
            <w:pict>
              <v:group id="组合 40" o:spid="_x0000_s1026" o:spt="203" style="height:0.85pt;width:57.3pt;" coordsize="1146,17" o:gfxdata="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zPcf11AAAAAMBAAAPAAAAAAAAAAEA&#10;IAAAACIAAABkcnMvZG93bnJldi54bWxQSwECFAAUAAAACACHTuJAYNB/0UwCAAAFBQAADgAAAAAA&#10;AAABACAAAAAjAQAAZHJzL2Uyb0RvYy54bWxQSwUGAAAAAAYABgBZAQAA4QUAAAAA&#10;">
                <o:lock v:ext="edit" aspectratio="f"/>
                <v:line id="直线 41" o:spid="_x0000_s1026" o:spt="20" style="position:absolute;left:0;top:8;height:0;width:1146;" filled="f" stroked="t" coordsize="21600,21600" o:gfxdata="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HU3m7gAAADcAAAA&#10;DwAAAAAAAAABACAAAAAiAAAAZHJzL2Rvd25yZXYueG1sUEsBAhQAFAAAAAgAh07iQDMvBZ47AAAA&#10;OQAAABAAAAAAAAAAAQAgAAAABwEAAGRycy9zaGFwZXhtbC54bWxQSwUGAAAAAAYABgBbAQAAsQMA&#10;AAAA&#10;">
                  <v:fill on="f" focussize="0,0"/>
                  <v:stroke weight="0.800866141732283pt" color="#000000" joinstyle="round"/>
                  <v:imagedata o:title=""/>
                  <o:lock v:ext="edit" aspectratio="f"/>
                </v:line>
                <w10:wrap type="none"/>
                <w10:anchorlock/>
              </v:group>
            </w:pict>
          </mc:Fallback>
        </mc:AlternateContent>
      </w:r>
    </w:p>
    <w:p>
      <w:pPr>
        <w:spacing w:before="0" w:line="142" w:lineRule="exact"/>
        <w:ind w:left="960" w:right="0" w:firstLine="0"/>
        <w:jc w:val="left"/>
        <w:rPr>
          <w:rFonts w:ascii="Cambria Math"/>
          <w:sz w:val="16"/>
        </w:rPr>
      </w:pPr>
      <w:r>
        <w:rPr>
          <w:rFonts w:ascii="Cambria Math"/>
          <w:w w:val="101"/>
          <w:sz w:val="16"/>
        </w:rPr>
        <w:t>2</w:t>
      </w:r>
    </w:p>
    <w:p>
      <w:pPr>
        <w:spacing w:before="0" w:line="166" w:lineRule="exact"/>
        <w:ind w:left="930" w:right="0" w:firstLine="0"/>
        <w:jc w:val="left"/>
        <w:rPr>
          <w:rFonts w:ascii="Cambria Math" w:eastAsia="Cambria Math"/>
          <w:sz w:val="16"/>
        </w:rPr>
      </w:pPr>
      <w:r>
        <mc:AlternateContent>
          <mc:Choice Requires="wps">
            <w:drawing>
              <wp:anchor distT="0" distB="0" distL="114300" distR="114300" simplePos="0" relativeHeight="251683840" behindDoc="0" locked="0" layoutInCell="1" allowOverlap="1">
                <wp:simplePos x="0" y="0"/>
                <wp:positionH relativeFrom="page">
                  <wp:posOffset>2794635</wp:posOffset>
                </wp:positionH>
                <wp:positionV relativeFrom="paragraph">
                  <wp:posOffset>-92075</wp:posOffset>
                </wp:positionV>
                <wp:extent cx="85725" cy="170815"/>
                <wp:effectExtent l="0" t="0" r="0" b="0"/>
                <wp:wrapNone/>
                <wp:docPr id="897" name="文本框 42"/>
                <wp:cNvGraphicFramePr/>
                <a:graphic xmlns:a="http://schemas.openxmlformats.org/drawingml/2006/main">
                  <a:graphicData uri="http://schemas.microsoft.com/office/word/2010/wordprocessingShape">
                    <wps:wsp>
                      <wps:cNvSpPr txBox="1"/>
                      <wps:spPr>
                        <a:xfrm>
                          <a:off x="0" y="0"/>
                          <a:ext cx="85725" cy="170815"/>
                        </a:xfrm>
                        <a:prstGeom prst="rect">
                          <a:avLst/>
                        </a:prstGeom>
                        <a:noFill/>
                        <a:ln>
                          <a:noFill/>
                        </a:ln>
                      </wps:spPr>
                      <wps:txbx>
                        <w:txbxContent>
                          <w:p>
                            <w:pPr>
                              <w:spacing w:before="0" w:line="269" w:lineRule="exact"/>
                              <w:ind w:left="0" w:right="0" w:firstLine="0"/>
                              <w:jc w:val="left"/>
                              <w:rPr>
                                <w:rFonts w:ascii="Cambria Math" w:eastAsia="Cambria Math"/>
                                <w:sz w:val="23"/>
                              </w:rPr>
                            </w:pPr>
                            <w:r>
                              <w:rPr>
                                <w:rFonts w:ascii="Cambria Math" w:eastAsia="Cambria Math"/>
                                <w:sz w:val="23"/>
                              </w:rPr>
                              <w:t>𝜎</w:t>
                            </w:r>
                          </w:p>
                        </w:txbxContent>
                      </wps:txbx>
                      <wps:bodyPr lIns="0" tIns="0" rIns="0" bIns="0" upright="1"/>
                    </wps:wsp>
                  </a:graphicData>
                </a:graphic>
              </wp:anchor>
            </w:drawing>
          </mc:Choice>
          <mc:Fallback>
            <w:pict>
              <v:shape id="文本框 42" o:spid="_x0000_s1026" o:spt="202" type="#_x0000_t202" style="position:absolute;left:0pt;margin-left:220.05pt;margin-top:-7.25pt;height:13.45pt;width:6.75pt;mso-position-horizontal-relative:page;z-index:251683840;mso-width-relative:page;mso-height-relative:page;" filled="f" stroked="f" coordsize="21600,21600" o:gfxdata="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oPTQj2QAAAAoBAAAPAAAAAAAAAAEAIAAAACIAAABkcnMvZG93bnJldi54bWxQ&#10;SwECFAAUAAAACACHTuJA6mnnqL0BAABzAwAADgAAAAAAAAABACAAAAAoAQAAZHJzL2Uyb0RvYy54&#10;bWxQSwUGAAAAAAYABgBZAQAAVwUAAAAA&#10;">
                <v:fill on="f" focussize="0,0"/>
                <v:stroke on="f"/>
                <v:imagedata o:title=""/>
                <o:lock v:ext="edit" aspectratio="f"/>
                <v:textbox inset="0mm,0mm,0mm,0mm">
                  <w:txbxContent>
                    <w:p>
                      <w:pPr>
                        <w:spacing w:before="0" w:line="269" w:lineRule="exact"/>
                        <w:ind w:left="0" w:right="0" w:firstLine="0"/>
                        <w:jc w:val="left"/>
                        <w:rPr>
                          <w:rFonts w:ascii="Cambria Math" w:eastAsia="Cambria Math"/>
                          <w:sz w:val="23"/>
                        </w:rPr>
                      </w:pPr>
                      <w:r>
                        <w:rPr>
                          <w:rFonts w:ascii="Cambria Math" w:eastAsia="Cambria Math"/>
                          <w:sz w:val="23"/>
                        </w:rPr>
                        <w:t>𝜎</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page">
                  <wp:posOffset>2306320</wp:posOffset>
                </wp:positionH>
                <wp:positionV relativeFrom="paragraph">
                  <wp:posOffset>-194310</wp:posOffset>
                </wp:positionV>
                <wp:extent cx="109220" cy="170815"/>
                <wp:effectExtent l="0" t="0" r="0" b="0"/>
                <wp:wrapNone/>
                <wp:docPr id="898" name="文本框 43"/>
                <wp:cNvGraphicFramePr/>
                <a:graphic xmlns:a="http://schemas.openxmlformats.org/drawingml/2006/main">
                  <a:graphicData uri="http://schemas.microsoft.com/office/word/2010/wordprocessingShape">
                    <wps:wsp>
                      <wps:cNvSpPr txBox="1"/>
                      <wps:spPr>
                        <a:xfrm>
                          <a:off x="0" y="0"/>
                          <a:ext cx="109220" cy="170815"/>
                        </a:xfrm>
                        <a:prstGeom prst="rect">
                          <a:avLst/>
                        </a:prstGeom>
                        <a:noFill/>
                        <a:ln>
                          <a:noFill/>
                        </a:ln>
                      </wps:spPr>
                      <wps:txbx>
                        <w:txbxContent>
                          <w:p>
                            <w:pPr>
                              <w:spacing w:before="0" w:line="269" w:lineRule="exact"/>
                              <w:ind w:left="0" w:right="0" w:firstLine="0"/>
                              <w:jc w:val="left"/>
                              <w:rPr>
                                <w:rFonts w:ascii="Cambria Math"/>
                                <w:sz w:val="23"/>
                              </w:rPr>
                            </w:pPr>
                            <w:r>
                              <w:rPr>
                                <w:rFonts w:ascii="Cambria Math"/>
                                <w:w w:val="99"/>
                                <w:sz w:val="23"/>
                              </w:rPr>
                              <w:t>=</w:t>
                            </w:r>
                          </w:p>
                        </w:txbxContent>
                      </wps:txbx>
                      <wps:bodyPr lIns="0" tIns="0" rIns="0" bIns="0" upright="1"/>
                    </wps:wsp>
                  </a:graphicData>
                </a:graphic>
              </wp:anchor>
            </w:drawing>
          </mc:Choice>
          <mc:Fallback>
            <w:pict>
              <v:shape id="文本框 43" o:spid="_x0000_s1026" o:spt="202" type="#_x0000_t202" style="position:absolute;left:0pt;margin-left:181.6pt;margin-top:-15.3pt;height:13.45pt;width:8.6pt;mso-position-horizontal-relative:page;z-index:251684864;mso-width-relative:page;mso-height-relative:page;" filled="f" stroked="f" coordsize="21600,21600" o:gfxdata="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useftkAAAAKAQAADwAAAAAAAAABACAAAAAiAAAAZHJzL2Rvd25yZXYueG1sUEsB&#10;AhQAFAAAAAgAh07iQB0QRlW7AQAAdAMAAA4AAAAAAAAAAQAgAAAAKAEAAGRycy9lMm9Eb2MueG1s&#10;UEsFBgAAAAAGAAYAWQEAAFUFAAAAAA==&#10;">
                <v:fill on="f" focussize="0,0"/>
                <v:stroke on="f"/>
                <v:imagedata o:title=""/>
                <o:lock v:ext="edit" aspectratio="f"/>
                <v:textbox inset="0mm,0mm,0mm,0mm">
                  <w:txbxContent>
                    <w:p>
                      <w:pPr>
                        <w:spacing w:before="0" w:line="269" w:lineRule="exact"/>
                        <w:ind w:left="0" w:right="0" w:firstLine="0"/>
                        <w:jc w:val="left"/>
                        <w:rPr>
                          <w:rFonts w:ascii="Cambria Math"/>
                          <w:sz w:val="23"/>
                        </w:rPr>
                      </w:pPr>
                      <w:r>
                        <w:rPr>
                          <w:rFonts w:ascii="Cambria Math"/>
                          <w:w w:val="99"/>
                          <w:sz w:val="23"/>
                        </w:rPr>
                        <w:t>=</w:t>
                      </w:r>
                    </w:p>
                  </w:txbxContent>
                </v:textbox>
              </v:shape>
            </w:pict>
          </mc:Fallback>
        </mc:AlternateContent>
      </w:r>
      <w:r>
        <w:rPr>
          <w:rFonts w:ascii="Cambria Math" w:eastAsia="Cambria Math"/>
          <w:sz w:val="16"/>
        </w:rPr>
        <w:t>𝑀</w:t>
      </w:r>
    </w:p>
    <w:p>
      <w:pPr>
        <w:spacing w:after="0" w:line="166" w:lineRule="exact"/>
        <w:jc w:val="left"/>
        <w:rPr>
          <w:rFonts w:ascii="Cambria Math" w:eastAsia="Cambria Math"/>
          <w:sz w:val="16"/>
        </w:rPr>
        <w:sectPr>
          <w:type w:val="continuous"/>
          <w:pgSz w:w="11910" w:h="16840"/>
          <w:pgMar w:top="820" w:right="0" w:bottom="1260" w:left="0" w:header="720" w:footer="720" w:gutter="0"/>
          <w:cols w:equalWidth="0" w:num="2">
            <w:col w:w="3549" w:space="40"/>
            <w:col w:w="8321"/>
          </w:cols>
        </w:sectPr>
      </w:pPr>
    </w:p>
    <w:p>
      <w:pPr>
        <w:pStyle w:val="11"/>
        <w:spacing w:before="4"/>
        <w:rPr>
          <w:rFonts w:ascii="Cambria Math"/>
          <w:sz w:val="15"/>
        </w:rPr>
      </w:pPr>
    </w:p>
    <w:p>
      <w:pPr>
        <w:pStyle w:val="11"/>
        <w:spacing w:before="113"/>
        <w:ind w:left="1272"/>
      </w:pPr>
      <w:r>
        <w:t xml:space="preserve">我们对上述两式稍作变换和结合，个股的中心度 </w:t>
      </w:r>
      <w:r>
        <w:rPr>
          <w:rFonts w:ascii="Arial" w:eastAsia="Arial"/>
        </w:rPr>
        <w:t xml:space="preserve">P </w:t>
      </w:r>
      <w:r>
        <w:t>即可表达为：</w:t>
      </w:r>
    </w:p>
    <w:p>
      <w:pPr>
        <w:pStyle w:val="11"/>
        <w:spacing w:before="7"/>
        <w:rPr>
          <w:sz w:val="17"/>
        </w:rPr>
      </w:pPr>
    </w:p>
    <w:p>
      <w:pPr>
        <w:spacing w:after="0"/>
        <w:rPr>
          <w:sz w:val="17"/>
        </w:rPr>
        <w:sectPr>
          <w:type w:val="continuous"/>
          <w:pgSz w:w="11910" w:h="16840"/>
          <w:pgMar w:top="820" w:right="0" w:bottom="1260" w:left="0" w:header="720" w:footer="720" w:gutter="0"/>
        </w:sectPr>
      </w:pPr>
    </w:p>
    <w:p>
      <w:pPr>
        <w:pStyle w:val="11"/>
        <w:spacing w:before="4"/>
        <w:rPr>
          <w:sz w:val="21"/>
        </w:rPr>
      </w:pPr>
    </w:p>
    <w:p>
      <w:pPr>
        <w:pStyle w:val="6"/>
        <w:spacing w:line="111" w:lineRule="exact"/>
        <w:jc w:val="right"/>
      </w:pPr>
      <w:r>
        <w:t>𝑃 = 𝑟</w:t>
      </w:r>
    </w:p>
    <w:p>
      <w:pPr>
        <w:pStyle w:val="6"/>
        <w:spacing w:before="133" w:line="72" w:lineRule="auto"/>
        <w:ind w:left="70"/>
      </w:pPr>
      <w:r>
        <w:br w:type="column"/>
      </w:r>
      <w:r>
        <w:rPr>
          <w:position w:val="-16"/>
        </w:rPr>
        <w:t xml:space="preserve">= </w:t>
      </w:r>
      <w:r>
        <w:t>𝑐𝑜𝑣(𝑅</w:t>
      </w:r>
      <w:r>
        <w:rPr>
          <w:vertAlign w:val="subscript"/>
        </w:rPr>
        <w:t>𝑖</w:t>
      </w:r>
      <w:r>
        <w:rPr>
          <w:vertAlign w:val="baseline"/>
        </w:rPr>
        <w:t xml:space="preserve"> , 𝑅</w:t>
      </w:r>
      <w:r>
        <w:rPr>
          <w:vertAlign w:val="subscript"/>
        </w:rPr>
        <w:t>𝑀</w:t>
      </w:r>
      <w:r>
        <w:rPr>
          <w:vertAlign w:val="baseline"/>
        </w:rPr>
        <w:t xml:space="preserve">) </w:t>
      </w:r>
      <w:r>
        <w:rPr>
          <w:position w:val="-16"/>
          <w:vertAlign w:val="baseline"/>
        </w:rPr>
        <w:t>= 𝛽</w:t>
      </w:r>
    </w:p>
    <w:p>
      <w:pPr>
        <w:pStyle w:val="11"/>
        <w:rPr>
          <w:rFonts w:ascii="Cambria Math"/>
          <w:sz w:val="3"/>
        </w:rPr>
      </w:pPr>
    </w:p>
    <w:p>
      <w:pPr>
        <w:pStyle w:val="11"/>
        <w:spacing w:line="20" w:lineRule="exact"/>
        <w:ind w:left="346"/>
        <w:rPr>
          <w:rFonts w:ascii="Cambria Math"/>
          <w:sz w:val="2"/>
        </w:rPr>
      </w:pPr>
      <w:r>
        <w:rPr>
          <w:rFonts w:ascii="Cambria Math"/>
          <w:sz w:val="2"/>
        </w:rPr>
        <mc:AlternateContent>
          <mc:Choice Requires="wpg">
            <w:drawing>
              <wp:inline distT="0" distB="0" distL="114300" distR="114300">
                <wp:extent cx="727710" cy="10160"/>
                <wp:effectExtent l="0" t="0" r="0" b="0"/>
                <wp:docPr id="854" name="组合 44"/>
                <wp:cNvGraphicFramePr/>
                <a:graphic xmlns:a="http://schemas.openxmlformats.org/drawingml/2006/main">
                  <a:graphicData uri="http://schemas.microsoft.com/office/word/2010/wordprocessingGroup">
                    <wpg:wgp>
                      <wpg:cNvGrpSpPr/>
                      <wpg:grpSpPr>
                        <a:xfrm>
                          <a:off x="0" y="0"/>
                          <a:ext cx="727710" cy="10160"/>
                          <a:chOff x="0" y="0"/>
                          <a:chExt cx="1146" cy="16"/>
                        </a:xfrm>
                      </wpg:grpSpPr>
                      <wps:wsp>
                        <wps:cNvPr id="853" name="直线 45"/>
                        <wps:cNvSpPr/>
                        <wps:spPr>
                          <a:xfrm>
                            <a:off x="0" y="8"/>
                            <a:ext cx="1146" cy="0"/>
                          </a:xfrm>
                          <a:prstGeom prst="line">
                            <a:avLst/>
                          </a:prstGeom>
                          <a:ln w="9923" cap="flat" cmpd="sng">
                            <a:solidFill>
                              <a:srgbClr val="000000"/>
                            </a:solidFill>
                            <a:prstDash val="solid"/>
                            <a:headEnd type="none" w="med" len="med"/>
                            <a:tailEnd type="none" w="med" len="med"/>
                          </a:ln>
                        </wps:spPr>
                        <wps:bodyPr upright="1"/>
                      </wps:wsp>
                    </wpg:wgp>
                  </a:graphicData>
                </a:graphic>
              </wp:inline>
            </w:drawing>
          </mc:Choice>
          <mc:Fallback>
            <w:pict>
              <v:group id="组合 44" o:spid="_x0000_s1026" o:spt="203" style="height:0.8pt;width:57.3pt;" coordsize="1146,16" o:gfxdata="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u9JSLUAAAAAwEAAA8AAAAAAAAAAQAg&#10;AAAAIgAAAGRycy9kb3ducmV2LnhtbFBLAQIUABQAAAAIAIdO4kB9xxakSwIAAAQFAAAOAAAAAAAA&#10;AAEAIAAAACMBAABkcnMvZTJvRG9jLnhtbFBLBQYAAAAABgAGAFkBAADgBQAAAAA=&#10;">
                <o:lock v:ext="edit" aspectratio="f"/>
                <v:line id="直线 45" o:spid="_x0000_s1026" o:spt="20" style="position:absolute;left:0;top:8;height:0;width:1146;" filled="f" stroked="t" coordsize="21600,21600" o:gfxdata="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1pIY&#10;wAAAANwAAAAPAAAAAAAAAAEAIAAAACIAAABkcnMvZG93bnJldi54bWxQSwECFAAUAAAACACHTuJA&#10;My8FnjsAAAA5AAAAEAAAAAAAAAABACAAAAAPAQAAZHJzL3NoYXBleG1sLnhtbFBLBQYAAAAABgAG&#10;AFsBAAC5AwAAAAA=&#10;">
                  <v:fill on="f" focussize="0,0"/>
                  <v:stroke weight="0.781338582677165pt" color="#000000" joinstyle="round"/>
                  <v:imagedata o:title=""/>
                  <o:lock v:ext="edit" aspectratio="f"/>
                </v:line>
                <w10:wrap type="none"/>
                <w10:anchorlock/>
              </v:group>
            </w:pict>
          </mc:Fallback>
        </mc:AlternateContent>
      </w:r>
    </w:p>
    <w:p>
      <w:pPr>
        <w:pStyle w:val="6"/>
        <w:spacing w:before="133" w:line="72" w:lineRule="auto"/>
        <w:ind w:left="67"/>
      </w:pPr>
      <w:r>
        <w:br w:type="column"/>
      </w:r>
      <w:r>
        <w:rPr>
          <w:w w:val="105"/>
          <w:position w:val="-16"/>
        </w:rPr>
        <w:t xml:space="preserve">∙ </w:t>
      </w:r>
      <w:r>
        <w:rPr>
          <w:w w:val="105"/>
        </w:rPr>
        <w:t>𝜎</w:t>
      </w:r>
      <w:r>
        <w:rPr>
          <w:w w:val="105"/>
          <w:vertAlign w:val="subscript"/>
        </w:rPr>
        <w:t>𝑀</w:t>
      </w:r>
    </w:p>
    <w:p>
      <w:pPr>
        <w:pStyle w:val="11"/>
        <w:rPr>
          <w:rFonts w:ascii="Cambria Math"/>
          <w:sz w:val="3"/>
        </w:rPr>
      </w:pPr>
    </w:p>
    <w:p>
      <w:pPr>
        <w:pStyle w:val="11"/>
        <w:spacing w:line="20" w:lineRule="exact"/>
        <w:ind w:left="167"/>
        <w:rPr>
          <w:rFonts w:ascii="Cambria Math"/>
          <w:sz w:val="2"/>
        </w:rPr>
      </w:pPr>
      <w:r>
        <w:rPr>
          <w:rFonts w:ascii="Cambria Math"/>
          <w:sz w:val="2"/>
        </w:rPr>
        <mc:AlternateContent>
          <mc:Choice Requires="wpg">
            <w:drawing>
              <wp:inline distT="0" distB="0" distL="114300" distR="114300">
                <wp:extent cx="174625" cy="10160"/>
                <wp:effectExtent l="0" t="0" r="0" b="0"/>
                <wp:docPr id="856" name="组合 46"/>
                <wp:cNvGraphicFramePr/>
                <a:graphic xmlns:a="http://schemas.openxmlformats.org/drawingml/2006/main">
                  <a:graphicData uri="http://schemas.microsoft.com/office/word/2010/wordprocessingGroup">
                    <wpg:wgp>
                      <wpg:cNvGrpSpPr/>
                      <wpg:grpSpPr>
                        <a:xfrm>
                          <a:off x="0" y="0"/>
                          <a:ext cx="174625" cy="10160"/>
                          <a:chOff x="0" y="0"/>
                          <a:chExt cx="275" cy="16"/>
                        </a:xfrm>
                      </wpg:grpSpPr>
                      <wps:wsp>
                        <wps:cNvPr id="855" name="直线 47"/>
                        <wps:cNvSpPr/>
                        <wps:spPr>
                          <a:xfrm>
                            <a:off x="0" y="8"/>
                            <a:ext cx="274" cy="0"/>
                          </a:xfrm>
                          <a:prstGeom prst="line">
                            <a:avLst/>
                          </a:prstGeom>
                          <a:ln w="9923" cap="flat" cmpd="sng">
                            <a:solidFill>
                              <a:srgbClr val="000000"/>
                            </a:solidFill>
                            <a:prstDash val="solid"/>
                            <a:headEnd type="none" w="med" len="med"/>
                            <a:tailEnd type="none" w="med" len="med"/>
                          </a:ln>
                        </wps:spPr>
                        <wps:bodyPr upright="1"/>
                      </wps:wsp>
                    </wpg:wgp>
                  </a:graphicData>
                </a:graphic>
              </wp:inline>
            </w:drawing>
          </mc:Choice>
          <mc:Fallback>
            <w:pict>
              <v:group id="组合 46" o:spid="_x0000_s1026" o:spt="203" style="height:0.8pt;width:13.75pt;" coordsize="275,16" o:gfxdata="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wTba30wAAAAIBAAAPAAAAAAAA&#10;AAEAIAAAACIAAABkcnMvZG93bnJldi54bWxQSwECFAAUAAAACACHTuJArANZ3VACAAACBQAADgAA&#10;AAAAAAABACAAAAAiAQAAZHJzL2Uyb0RvYy54bWxQSwUGAAAAAAYABgBZAQAA5AUAAAAA&#10;">
                <o:lock v:ext="edit" aspectratio="f"/>
                <v:line id="直线 47" o:spid="_x0000_s1026" o:spt="20" style="position:absolute;left:0;top:8;height:0;width:274;" filled="f" stroked="t" coordsize="21600,21600" o:gfxdata="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zr/e/&#10;AAAA3AAAAA8AAAAAAAAAAQAgAAAAIgAAAGRycy9kb3ducmV2LnhtbFBLAQIUABQAAAAIAIdO4kAz&#10;LwWeOwAAADkAAAAQAAAAAAAAAAEAIAAAAA4BAABkcnMvc2hhcGV4bWwueG1sUEsFBgAAAAAGAAYA&#10;WwEAALgDAAAAAA==&#10;">
                  <v:fill on="f" focussize="0,0"/>
                  <v:stroke weight="0.781338582677165pt" color="#000000" joinstyle="round"/>
                  <v:imagedata o:title=""/>
                  <o:lock v:ext="edit" aspectratio="f"/>
                </v:line>
                <w10:wrap type="none"/>
                <w10:anchorlock/>
              </v:group>
            </w:pict>
          </mc:Fallback>
        </mc:AlternateContent>
      </w:r>
    </w:p>
    <w:p>
      <w:pPr>
        <w:spacing w:after="0" w:line="20" w:lineRule="exact"/>
        <w:rPr>
          <w:rFonts w:ascii="Cambria Math"/>
          <w:sz w:val="2"/>
        </w:rPr>
        <w:sectPr>
          <w:type w:val="continuous"/>
          <w:pgSz w:w="11910" w:h="16840"/>
          <w:pgMar w:top="820" w:right="0" w:bottom="1260" w:left="0" w:header="720" w:footer="720" w:gutter="0"/>
          <w:cols w:equalWidth="0" w:num="3">
            <w:col w:w="3307" w:space="40"/>
            <w:col w:w="1988" w:space="39"/>
            <w:col w:w="6536"/>
          </w:cols>
        </w:sectPr>
      </w:pPr>
    </w:p>
    <w:p>
      <w:pPr>
        <w:tabs>
          <w:tab w:val="left" w:pos="503"/>
        </w:tabs>
        <w:spacing w:before="0" w:line="136" w:lineRule="exact"/>
        <w:ind w:left="0" w:right="0" w:firstLine="0"/>
        <w:jc w:val="right"/>
        <w:rPr>
          <w:rFonts w:ascii="Cambria Math" w:eastAsia="Cambria Math"/>
          <w:sz w:val="16"/>
        </w:rPr>
      </w:pPr>
      <w:r>
        <w:rPr>
          <w:rFonts w:ascii="Cambria Math" w:eastAsia="Cambria Math"/>
          <w:sz w:val="16"/>
        </w:rPr>
        <w:t>𝑖</w:t>
      </w:r>
      <w:r>
        <w:rPr>
          <w:rFonts w:ascii="Cambria Math" w:eastAsia="Cambria Math"/>
          <w:sz w:val="16"/>
        </w:rPr>
        <w:tab/>
      </w:r>
      <w:r>
        <w:rPr>
          <w:rFonts w:ascii="Cambria Math" w:eastAsia="Cambria Math"/>
          <w:sz w:val="16"/>
        </w:rPr>
        <w:t>𝑖</w:t>
      </w:r>
    </w:p>
    <w:p>
      <w:pPr>
        <w:pStyle w:val="6"/>
        <w:spacing w:line="258" w:lineRule="exact"/>
        <w:ind w:left="589"/>
      </w:pPr>
      <w:r>
        <w:br w:type="column"/>
      </w:r>
      <w:r>
        <w:rPr>
          <w:spacing w:val="-9"/>
        </w:rPr>
        <w:t>𝜎</w:t>
      </w:r>
      <w:r>
        <w:rPr>
          <w:spacing w:val="-9"/>
          <w:vertAlign w:val="subscript"/>
        </w:rPr>
        <w:t>𝑖</w:t>
      </w:r>
      <w:r>
        <w:rPr>
          <w:spacing w:val="-9"/>
          <w:vertAlign w:val="baseline"/>
        </w:rPr>
        <w:t xml:space="preserve"> </w:t>
      </w:r>
      <w:r>
        <w:rPr>
          <w:vertAlign w:val="baseline"/>
        </w:rPr>
        <w:t xml:space="preserve">∙ </w:t>
      </w:r>
      <w:r>
        <w:rPr>
          <w:spacing w:val="-9"/>
          <w:vertAlign w:val="baseline"/>
        </w:rPr>
        <w:t>𝜎</w:t>
      </w:r>
      <w:r>
        <w:rPr>
          <w:spacing w:val="-9"/>
          <w:vertAlign w:val="subscript"/>
        </w:rPr>
        <w:t>𝑀</w:t>
      </w:r>
    </w:p>
    <w:p>
      <w:pPr>
        <w:tabs>
          <w:tab w:val="left" w:pos="984"/>
        </w:tabs>
        <w:spacing w:before="0" w:line="110" w:lineRule="auto"/>
        <w:ind w:left="714" w:right="0" w:firstLine="0"/>
        <w:jc w:val="left"/>
        <w:rPr>
          <w:rFonts w:ascii="Cambria Math" w:eastAsia="Cambria Math"/>
          <w:sz w:val="16"/>
        </w:rPr>
      </w:pPr>
      <w:r>
        <w:br w:type="column"/>
      </w:r>
      <w:r>
        <w:rPr>
          <w:rFonts w:ascii="Cambria Math" w:eastAsia="Cambria Math"/>
          <w:sz w:val="16"/>
        </w:rPr>
        <w:t>𝑖</w:t>
      </w:r>
      <w:r>
        <w:rPr>
          <w:rFonts w:ascii="Cambria Math" w:eastAsia="Cambria Math"/>
          <w:sz w:val="16"/>
        </w:rPr>
        <w:tab/>
      </w:r>
      <w:r>
        <w:rPr>
          <w:rFonts w:ascii="Cambria Math" w:eastAsia="Cambria Math"/>
          <w:spacing w:val="-9"/>
          <w:position w:val="-10"/>
          <w:sz w:val="23"/>
        </w:rPr>
        <w:t>𝜎</w:t>
      </w:r>
      <w:r>
        <w:rPr>
          <w:rFonts w:ascii="Cambria Math" w:eastAsia="Cambria Math"/>
          <w:spacing w:val="-9"/>
          <w:position w:val="-14"/>
          <w:sz w:val="16"/>
        </w:rPr>
        <w:t>𝑖</w:t>
      </w:r>
    </w:p>
    <w:p>
      <w:pPr>
        <w:spacing w:after="0" w:line="110" w:lineRule="auto"/>
        <w:jc w:val="left"/>
        <w:rPr>
          <w:rFonts w:ascii="Cambria Math" w:eastAsia="Cambria Math"/>
          <w:sz w:val="16"/>
        </w:rPr>
        <w:sectPr>
          <w:type w:val="continuous"/>
          <w:pgSz w:w="11910" w:h="16840"/>
          <w:pgMar w:top="820" w:right="0" w:bottom="1260" w:left="0" w:header="720" w:footer="720" w:gutter="0"/>
          <w:cols w:equalWidth="0" w:num="3">
            <w:col w:w="3334" w:space="40"/>
            <w:col w:w="1193" w:space="39"/>
            <w:col w:w="7304"/>
          </w:cols>
        </w:sectPr>
      </w:pPr>
    </w:p>
    <w:p>
      <w:pPr>
        <w:pStyle w:val="11"/>
        <w:spacing w:before="1"/>
        <w:rPr>
          <w:rFonts w:ascii="Cambria Math"/>
          <w:sz w:val="19"/>
        </w:rPr>
      </w:pPr>
    </w:p>
    <w:p>
      <w:pPr>
        <w:pStyle w:val="11"/>
        <w:spacing w:before="112" w:line="324" w:lineRule="auto"/>
        <w:ind w:left="852" w:right="4168" w:firstLine="420"/>
      </w:pPr>
      <w:r>
        <w:t xml:space="preserve">根据历史的实证研究表明，个股的波动率越大，那么它的 </w:t>
      </w:r>
      <w:r>
        <w:rPr>
          <w:rFonts w:ascii="Arial" w:eastAsia="Arial"/>
        </w:rPr>
        <w:t xml:space="preserve">Beta </w:t>
      </w:r>
      <w:r>
        <w:t xml:space="preserve">一般也是越大的， 即 </w:t>
      </w:r>
      <w:r>
        <w:rPr>
          <w:rFonts w:ascii="Arial" w:eastAsia="Arial"/>
        </w:rPr>
        <w:t xml:space="preserve">Beta </w:t>
      </w:r>
      <w:r>
        <w:t>与波动率之间存在着显著的正相关关系，我们假设它们的关系服从以下模型：</w:t>
      </w:r>
    </w:p>
    <w:p>
      <w:pPr>
        <w:pStyle w:val="11"/>
        <w:spacing w:before="6"/>
        <w:rPr>
          <w:sz w:val="20"/>
        </w:rPr>
      </w:pPr>
    </w:p>
    <w:p>
      <w:pPr>
        <w:pStyle w:val="6"/>
        <w:ind w:left="3512"/>
      </w:pPr>
      <w:r>
        <w:t>𝛽</w:t>
      </w:r>
      <w:r>
        <w:rPr>
          <w:vertAlign w:val="subscript"/>
        </w:rPr>
        <w:t>𝑖</w:t>
      </w:r>
      <w:r>
        <w:rPr>
          <w:vertAlign w:val="baseline"/>
        </w:rPr>
        <w:t xml:space="preserve"> = γ ∙ 𝜎</w:t>
      </w:r>
      <w:r>
        <w:rPr>
          <w:vertAlign w:val="subscript"/>
        </w:rPr>
        <w:t>𝑖</w:t>
      </w:r>
      <w:r>
        <w:rPr>
          <w:vertAlign w:val="baseline"/>
        </w:rPr>
        <w:t xml:space="preserve"> + 𝜏</w:t>
      </w:r>
      <w:r>
        <w:rPr>
          <w:vertAlign w:val="subscript"/>
        </w:rPr>
        <w:t>𝑖</w:t>
      </w:r>
    </w:p>
    <w:p>
      <w:pPr>
        <w:pStyle w:val="11"/>
        <w:spacing w:before="5"/>
        <w:rPr>
          <w:rFonts w:ascii="Cambria Math"/>
          <w:sz w:val="28"/>
        </w:rPr>
      </w:pPr>
    </w:p>
    <w:p>
      <w:pPr>
        <w:pStyle w:val="11"/>
        <w:spacing w:before="1"/>
        <w:ind w:left="1272"/>
      </w:pPr>
      <w:r>
        <w:t xml:space="preserve">因此，将 </w:t>
      </w:r>
      <w:r>
        <w:rPr>
          <w:rFonts w:ascii="Arial" w:eastAsia="Arial"/>
        </w:rPr>
        <w:t xml:space="preserve">beta </w:t>
      </w:r>
      <w:r>
        <w:t xml:space="preserve">的模型带入中心度 </w:t>
      </w:r>
      <w:r>
        <w:rPr>
          <w:rFonts w:ascii="Arial" w:eastAsia="Arial"/>
        </w:rPr>
        <w:t xml:space="preserve">P </w:t>
      </w:r>
      <w:r>
        <w:t>的方程里面，即可得：</w:t>
      </w:r>
    </w:p>
    <w:p>
      <w:pPr>
        <w:spacing w:after="0"/>
        <w:sectPr>
          <w:type w:val="continuous"/>
          <w:pgSz w:w="11910" w:h="16840"/>
          <w:pgMar w:top="820" w:right="0" w:bottom="1260" w:left="0" w:header="720" w:footer="720" w:gutter="0"/>
        </w:sectPr>
      </w:pPr>
    </w:p>
    <w:p>
      <w:pPr>
        <w:pStyle w:val="11"/>
        <w:spacing w:before="10"/>
        <w:rPr>
          <w:sz w:val="26"/>
        </w:rPr>
      </w:pPr>
    </w:p>
    <w:p>
      <w:pPr>
        <w:pStyle w:val="6"/>
        <w:spacing w:before="1" w:line="111" w:lineRule="exact"/>
        <w:jc w:val="right"/>
      </w:pPr>
      <w:r>
        <w:t>𝑃 = 𝜎</w:t>
      </w:r>
    </w:p>
    <w:p>
      <w:pPr>
        <w:pStyle w:val="6"/>
        <w:spacing w:before="204" w:line="72" w:lineRule="auto"/>
        <w:ind w:left="152"/>
      </w:pPr>
      <w:r>
        <w:br w:type="column"/>
      </w:r>
      <w:r>
        <w:rPr>
          <w:position w:val="-16"/>
        </w:rPr>
        <w:t xml:space="preserve">∙ </w:t>
      </w:r>
      <w:r>
        <w:t>γ ∙ 𝜎</w:t>
      </w:r>
      <w:r>
        <w:rPr>
          <w:vertAlign w:val="subscript"/>
        </w:rPr>
        <w:t>𝑖</w:t>
      </w:r>
      <w:r>
        <w:rPr>
          <w:vertAlign w:val="baseline"/>
        </w:rPr>
        <w:t xml:space="preserve"> + 𝜏</w:t>
      </w:r>
      <w:r>
        <w:rPr>
          <w:vertAlign w:val="subscript"/>
        </w:rPr>
        <w:t>𝑖</w:t>
      </w:r>
      <w:r>
        <w:rPr>
          <w:vertAlign w:val="baseline"/>
        </w:rPr>
        <w:t xml:space="preserve"> </w:t>
      </w:r>
      <w:r>
        <w:rPr>
          <w:position w:val="-16"/>
          <w:vertAlign w:val="baseline"/>
        </w:rPr>
        <w:t>= 𝜎</w:t>
      </w:r>
    </w:p>
    <w:p>
      <w:pPr>
        <w:pStyle w:val="11"/>
        <w:spacing w:before="11"/>
        <w:rPr>
          <w:rFonts w:ascii="Cambria Math"/>
          <w:sz w:val="2"/>
        </w:rPr>
      </w:pPr>
    </w:p>
    <w:p>
      <w:pPr>
        <w:pStyle w:val="11"/>
        <w:spacing w:line="20" w:lineRule="exact"/>
        <w:ind w:left="252"/>
        <w:rPr>
          <w:rFonts w:ascii="Cambria Math"/>
          <w:sz w:val="2"/>
        </w:rPr>
      </w:pPr>
      <w:r>
        <w:rPr>
          <w:rFonts w:ascii="Cambria Math"/>
          <w:sz w:val="2"/>
        </w:rPr>
        <mc:AlternateContent>
          <mc:Choice Requires="wpg">
            <w:drawing>
              <wp:inline distT="0" distB="0" distL="114300" distR="114300">
                <wp:extent cx="579755" cy="10795"/>
                <wp:effectExtent l="0" t="0" r="0" b="0"/>
                <wp:docPr id="858" name="组合 48"/>
                <wp:cNvGraphicFramePr/>
                <a:graphic xmlns:a="http://schemas.openxmlformats.org/drawingml/2006/main">
                  <a:graphicData uri="http://schemas.microsoft.com/office/word/2010/wordprocessingGroup">
                    <wpg:wgp>
                      <wpg:cNvGrpSpPr/>
                      <wpg:grpSpPr>
                        <a:xfrm>
                          <a:off x="0" y="0"/>
                          <a:ext cx="579755" cy="10795"/>
                          <a:chOff x="0" y="0"/>
                          <a:chExt cx="913" cy="17"/>
                        </a:xfrm>
                      </wpg:grpSpPr>
                      <wps:wsp>
                        <wps:cNvPr id="857" name="直线 49"/>
                        <wps:cNvSpPr/>
                        <wps:spPr>
                          <a:xfrm>
                            <a:off x="0" y="8"/>
                            <a:ext cx="913" cy="0"/>
                          </a:xfrm>
                          <a:prstGeom prst="line">
                            <a:avLst/>
                          </a:prstGeom>
                          <a:ln w="10167" cap="flat" cmpd="sng">
                            <a:solidFill>
                              <a:srgbClr val="000000"/>
                            </a:solidFill>
                            <a:prstDash val="solid"/>
                            <a:headEnd type="none" w="med" len="med"/>
                            <a:tailEnd type="none" w="med" len="med"/>
                          </a:ln>
                        </wps:spPr>
                        <wps:bodyPr upright="1"/>
                      </wps:wsp>
                    </wpg:wgp>
                  </a:graphicData>
                </a:graphic>
              </wp:inline>
            </w:drawing>
          </mc:Choice>
          <mc:Fallback>
            <w:pict>
              <v:group id="组合 48" o:spid="_x0000_s1026" o:spt="203" style="height:0.85pt;width:45.65pt;" coordsize="913,17" o:gfxdata="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oqLs0wAAAAIBAAAPAAAAAAAAAAEA&#10;IAAAACIAAABkcnMvZG93bnJldi54bWxQSwECFAAUAAAACACHTuJAZrDMaU0CAAADBQAADgAAAAAA&#10;AAABACAAAAAiAQAAZHJzL2Uyb0RvYy54bWxQSwUGAAAAAAYABgBZAQAA4QUAAAAA&#10;">
                <o:lock v:ext="edit" aspectratio="f"/>
                <v:line id="直线 49" o:spid="_x0000_s1026" o:spt="20" style="position:absolute;left:0;top:8;height:0;width:913;" filled="f" stroked="t" coordsize="21600,21600" o:gfxdata="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dZse/&#10;AAAA3AAAAA8AAAAAAAAAAQAgAAAAIgAAAGRycy9kb3ducmV2LnhtbFBLAQIUABQAAAAIAIdO4kAz&#10;LwWeOwAAADkAAAAQAAAAAAAAAAEAIAAAAA4BAABkcnMvc2hhcGV4bWwueG1sUEsFBgAAAAAGAAYA&#10;WwEAALgDAAAAAA==&#10;">
                  <v:fill on="f" focussize="0,0"/>
                  <v:stroke weight="0.800551181102362pt" color="#000000" joinstyle="round"/>
                  <v:imagedata o:title=""/>
                  <o:lock v:ext="edit" aspectratio="f"/>
                </v:line>
                <w10:wrap type="none"/>
                <w10:anchorlock/>
              </v:group>
            </w:pict>
          </mc:Fallback>
        </mc:AlternateContent>
      </w:r>
    </w:p>
    <w:p>
      <w:pPr>
        <w:spacing w:before="166" w:line="289" w:lineRule="exact"/>
        <w:ind w:left="150" w:right="0" w:firstLine="0"/>
        <w:jc w:val="left"/>
        <w:rPr>
          <w:rFonts w:ascii="Cambria Math" w:hAnsi="Cambria Math" w:eastAsia="Cambria Math"/>
          <w:sz w:val="23"/>
        </w:rPr>
      </w:pPr>
      <w:r>
        <w:br w:type="column"/>
      </w:r>
      <w:r>
        <w:rPr>
          <w:rFonts w:ascii="Cambria Math" w:hAnsi="Cambria Math" w:eastAsia="Cambria Math"/>
          <w:sz w:val="23"/>
        </w:rPr>
        <w:t xml:space="preserve">∙ γ + </w:t>
      </w:r>
      <w:r>
        <w:rPr>
          <w:rFonts w:ascii="Cambria Math" w:hAnsi="Cambria Math" w:eastAsia="Cambria Math"/>
          <w:position w:val="18"/>
          <w:sz w:val="23"/>
        </w:rPr>
        <w:t>𝜏</w:t>
      </w:r>
      <w:r>
        <w:rPr>
          <w:rFonts w:ascii="Cambria Math" w:hAnsi="Cambria Math" w:eastAsia="Cambria Math"/>
          <w:position w:val="13"/>
          <w:sz w:val="16"/>
        </w:rPr>
        <w:t xml:space="preserve">𝑖 </w:t>
      </w:r>
      <w:r>
        <w:rPr>
          <w:rFonts w:ascii="Cambria Math" w:hAnsi="Cambria Math" w:eastAsia="Cambria Math"/>
          <w:w w:val="224"/>
          <w:sz w:val="23"/>
        </w:rPr>
        <w:t xml:space="preserve"> </w:t>
      </w:r>
    </w:p>
    <w:p>
      <w:pPr>
        <w:pStyle w:val="11"/>
        <w:spacing w:before="11"/>
        <w:rPr>
          <w:rFonts w:ascii="Cambria Math"/>
          <w:sz w:val="2"/>
        </w:rPr>
      </w:pPr>
    </w:p>
    <w:p>
      <w:pPr>
        <w:pStyle w:val="11"/>
        <w:spacing w:line="20" w:lineRule="exact"/>
        <w:ind w:left="851"/>
        <w:rPr>
          <w:rFonts w:ascii="Cambria Math"/>
          <w:sz w:val="2"/>
        </w:rPr>
      </w:pPr>
      <w:r>
        <w:rPr>
          <w:rFonts w:ascii="Cambria Math"/>
          <w:sz w:val="2"/>
        </w:rPr>
        <mc:AlternateContent>
          <mc:Choice Requires="wpg">
            <w:drawing>
              <wp:inline distT="0" distB="0" distL="114300" distR="114300">
                <wp:extent cx="120650" cy="10795"/>
                <wp:effectExtent l="0" t="0" r="0" b="0"/>
                <wp:docPr id="862" name="组合 50"/>
                <wp:cNvGraphicFramePr/>
                <a:graphic xmlns:a="http://schemas.openxmlformats.org/drawingml/2006/main">
                  <a:graphicData uri="http://schemas.microsoft.com/office/word/2010/wordprocessingGroup">
                    <wpg:wgp>
                      <wpg:cNvGrpSpPr/>
                      <wpg:grpSpPr>
                        <a:xfrm>
                          <a:off x="0" y="0"/>
                          <a:ext cx="120650" cy="10795"/>
                          <a:chOff x="0" y="0"/>
                          <a:chExt cx="190" cy="17"/>
                        </a:xfrm>
                      </wpg:grpSpPr>
                      <wps:wsp>
                        <wps:cNvPr id="861" name="直线 51"/>
                        <wps:cNvSpPr/>
                        <wps:spPr>
                          <a:xfrm>
                            <a:off x="0" y="8"/>
                            <a:ext cx="190" cy="0"/>
                          </a:xfrm>
                          <a:prstGeom prst="line">
                            <a:avLst/>
                          </a:prstGeom>
                          <a:ln w="10167" cap="flat" cmpd="sng">
                            <a:solidFill>
                              <a:srgbClr val="000000"/>
                            </a:solidFill>
                            <a:prstDash val="solid"/>
                            <a:headEnd type="none" w="med" len="med"/>
                            <a:tailEnd type="none" w="med" len="med"/>
                          </a:ln>
                        </wps:spPr>
                        <wps:bodyPr upright="1"/>
                      </wps:wsp>
                    </wpg:wgp>
                  </a:graphicData>
                </a:graphic>
              </wp:inline>
            </w:drawing>
          </mc:Choice>
          <mc:Fallback>
            <w:pict>
              <v:group id="组合 50" o:spid="_x0000_s1026" o:spt="203" style="height:0.85pt;width:9.5pt;" coordsize="190,17" o:gfxdata="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HY0dIAAAACAQAADwAAAAAAAAABACAAAAAi&#10;AAAAZHJzL2Rvd25yZXYueG1sUEsBAhQAFAAAAAgAh07iQMZ2awFJAgAAAwUAAA4AAAAAAAAAAQAg&#10;AAAAIQEAAGRycy9lMm9Eb2MueG1sUEsFBgAAAAAGAAYAWQEAANwFAAAAAA==&#10;">
                <o:lock v:ext="edit" aspectratio="f"/>
                <v:line id="直线 51" o:spid="_x0000_s1026" o:spt="20" style="position:absolute;left:0;top:8;height:0;width:190;" filled="f" stroked="t" coordsize="21600,21600" o:gfxdata="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SRlb4A&#10;AADcAAAADwAAAAAAAAABACAAAAAiAAAAZHJzL2Rvd25yZXYueG1sUEsBAhQAFAAAAAgAh07iQDMv&#10;BZ47AAAAOQAAABAAAAAAAAAAAQAgAAAADQEAAGRycy9zaGFwZXhtbC54bWxQSwUGAAAAAAYABgBb&#10;AQAAtwMAAAAA&#10;">
                  <v:fill on="f" focussize="0,0"/>
                  <v:stroke weight="0.800551181102362pt" color="#000000" joinstyle="round"/>
                  <v:imagedata o:title=""/>
                  <o:lock v:ext="edit" aspectratio="f"/>
                </v:line>
                <w10:wrap type="none"/>
                <w10:anchorlock/>
              </v:group>
            </w:pict>
          </mc:Fallback>
        </mc:AlternateContent>
      </w:r>
    </w:p>
    <w:p>
      <w:pPr>
        <w:spacing w:after="0" w:line="20" w:lineRule="exact"/>
        <w:rPr>
          <w:rFonts w:ascii="Cambria Math"/>
          <w:sz w:val="2"/>
        </w:rPr>
        <w:sectPr>
          <w:type w:val="continuous"/>
          <w:pgSz w:w="11910" w:h="16840"/>
          <w:pgMar w:top="820" w:right="0" w:bottom="1260" w:left="0" w:header="720" w:footer="720" w:gutter="0"/>
          <w:cols w:equalWidth="0" w:num="3">
            <w:col w:w="3129" w:space="40"/>
            <w:col w:w="1657" w:space="39"/>
            <w:col w:w="7045"/>
          </w:cols>
        </w:sectPr>
      </w:pPr>
    </w:p>
    <w:p>
      <w:pPr>
        <w:tabs>
          <w:tab w:val="left" w:pos="536"/>
        </w:tabs>
        <w:spacing w:before="0" w:line="136" w:lineRule="exact"/>
        <w:ind w:left="0" w:right="0" w:firstLine="0"/>
        <w:jc w:val="right"/>
        <w:rPr>
          <w:rFonts w:ascii="Cambria Math" w:eastAsia="Cambria Math"/>
          <w:sz w:val="16"/>
        </w:rPr>
      </w:pPr>
      <w:r>
        <w:rPr>
          <w:rFonts w:ascii="Cambria Math" w:eastAsia="Cambria Math"/>
          <w:sz w:val="16"/>
        </w:rPr>
        <w:t>𝑖</w:t>
      </w:r>
      <w:r>
        <w:rPr>
          <w:rFonts w:ascii="Cambria Math" w:eastAsia="Cambria Math"/>
          <w:sz w:val="16"/>
        </w:rPr>
        <w:tab/>
      </w:r>
      <w:r>
        <w:rPr>
          <w:rFonts w:ascii="Cambria Math" w:eastAsia="Cambria Math"/>
          <w:sz w:val="16"/>
        </w:rPr>
        <w:t>𝑀</w:t>
      </w:r>
    </w:p>
    <w:p>
      <w:pPr>
        <w:pStyle w:val="6"/>
        <w:spacing w:line="257" w:lineRule="exact"/>
        <w:jc w:val="right"/>
      </w:pPr>
      <w:r>
        <w:br w:type="column"/>
      </w:r>
      <w:r>
        <w:rPr>
          <w:w w:val="95"/>
        </w:rPr>
        <w:t>𝜎</w:t>
      </w:r>
      <w:r>
        <w:rPr>
          <w:w w:val="95"/>
          <w:vertAlign w:val="subscript"/>
        </w:rPr>
        <w:t>𝑖</w:t>
      </w:r>
    </w:p>
    <w:p>
      <w:pPr>
        <w:tabs>
          <w:tab w:val="left" w:pos="1725"/>
        </w:tabs>
        <w:spacing w:before="0" w:line="108" w:lineRule="auto"/>
        <w:ind w:left="809" w:right="0" w:firstLine="0"/>
        <w:jc w:val="left"/>
        <w:rPr>
          <w:rFonts w:ascii="Cambria Math" w:eastAsia="Cambria Math"/>
          <w:sz w:val="16"/>
        </w:rPr>
      </w:pPr>
      <w:r>
        <w:br w:type="column"/>
      </w:r>
      <w:r>
        <w:rPr>
          <w:rFonts w:ascii="Cambria Math" w:eastAsia="Cambria Math"/>
          <w:sz w:val="16"/>
        </w:rPr>
        <w:t>𝑀</w:t>
      </w:r>
      <w:r>
        <w:rPr>
          <w:rFonts w:ascii="Cambria Math" w:eastAsia="Cambria Math"/>
          <w:sz w:val="16"/>
        </w:rPr>
        <w:tab/>
      </w:r>
      <w:r>
        <w:rPr>
          <w:rFonts w:ascii="Cambria Math" w:eastAsia="Cambria Math"/>
          <w:spacing w:val="-9"/>
          <w:position w:val="-10"/>
          <w:sz w:val="23"/>
        </w:rPr>
        <w:t>𝜎</w:t>
      </w:r>
      <w:r>
        <w:rPr>
          <w:rFonts w:ascii="Cambria Math" w:eastAsia="Cambria Math"/>
          <w:spacing w:val="-9"/>
          <w:position w:val="-14"/>
          <w:sz w:val="16"/>
        </w:rPr>
        <w:t>𝑖</w:t>
      </w:r>
    </w:p>
    <w:p>
      <w:pPr>
        <w:spacing w:after="0" w:line="108" w:lineRule="auto"/>
        <w:jc w:val="left"/>
        <w:rPr>
          <w:rFonts w:ascii="Cambria Math" w:eastAsia="Cambria Math"/>
          <w:sz w:val="16"/>
        </w:rPr>
        <w:sectPr>
          <w:type w:val="continuous"/>
          <w:pgSz w:w="11910" w:h="16840"/>
          <w:pgMar w:top="820" w:right="0" w:bottom="1260" w:left="0" w:header="720" w:footer="720" w:gutter="0"/>
          <w:cols w:equalWidth="0" w:num="3">
            <w:col w:w="3250" w:space="40"/>
            <w:col w:w="669" w:space="39"/>
            <w:col w:w="7912"/>
          </w:cols>
        </w:sectPr>
      </w:pPr>
    </w:p>
    <w:p>
      <w:pPr>
        <w:pStyle w:val="11"/>
        <w:spacing w:before="9"/>
        <w:rPr>
          <w:rFonts w:ascii="Cambria Math"/>
          <w:sz w:val="15"/>
        </w:rPr>
      </w:pPr>
    </w:p>
    <w:p>
      <w:pPr>
        <w:pStyle w:val="11"/>
        <w:spacing w:before="25" w:line="438" w:lineRule="exact"/>
        <w:ind w:left="852" w:right="4242" w:firstLine="420"/>
        <w:jc w:val="both"/>
      </w:pPr>
      <w:r>
        <w:rPr>
          <w:spacing w:val="-2"/>
        </w:rPr>
        <w:t xml:space="preserve">对于处于同一横截面的股票来说， </w:t>
      </w:r>
      <w:r>
        <w:rPr>
          <w:rFonts w:ascii="Cambria Math" w:hAnsi="Cambria Math" w:eastAsia="Cambria Math"/>
          <w:spacing w:val="-9"/>
          <w:position w:val="5"/>
          <w:sz w:val="23"/>
        </w:rPr>
        <w:t>𝜎</w:t>
      </w:r>
      <w:r>
        <w:rPr>
          <w:rFonts w:ascii="Cambria Math" w:hAnsi="Cambria Math" w:eastAsia="Cambria Math"/>
          <w:spacing w:val="-9"/>
          <w:sz w:val="16"/>
        </w:rPr>
        <w:t>𝑀</w:t>
      </w:r>
      <w:r>
        <w:rPr>
          <w:rFonts w:ascii="Cambria Math" w:hAnsi="Cambria Math" w:eastAsia="Cambria Math"/>
          <w:spacing w:val="1"/>
          <w:sz w:val="16"/>
        </w:rPr>
        <w:t xml:space="preserve"> </w:t>
      </w:r>
      <w:r>
        <w:rPr>
          <w:spacing w:val="-8"/>
        </w:rPr>
        <w:t xml:space="preserve">以及 </w:t>
      </w:r>
      <w:r>
        <w:rPr>
          <w:rFonts w:ascii="Cambria Math" w:hAnsi="Cambria Math" w:eastAsia="Cambria Math"/>
          <w:position w:val="5"/>
          <w:sz w:val="23"/>
        </w:rPr>
        <w:t xml:space="preserve">γ </w:t>
      </w:r>
      <w:r>
        <w:t>是固定的，因此不同股票间的中心</w:t>
      </w:r>
      <w:r>
        <w:rPr>
          <w:spacing w:val="4"/>
          <w:position w:val="1"/>
        </w:rPr>
        <w:t xml:space="preserve">度差异不受这两个变量的影响。 </w:t>
      </w:r>
      <w:r>
        <w:rPr>
          <w:rFonts w:ascii="Cambria Math" w:hAnsi="Cambria Math" w:eastAsia="Cambria Math"/>
          <w:position w:val="5"/>
          <w:sz w:val="23"/>
        </w:rPr>
        <w:t>𝜏</w:t>
      </w:r>
      <w:r>
        <w:rPr>
          <w:rFonts w:ascii="Cambria Math" w:hAnsi="Cambria Math" w:eastAsia="Cambria Math"/>
          <w:sz w:val="16"/>
        </w:rPr>
        <w:t>𝑖</w:t>
      </w:r>
      <w:r>
        <w:rPr>
          <w:rFonts w:ascii="Cambria Math" w:hAnsi="Cambria Math" w:eastAsia="Cambria Math"/>
          <w:spacing w:val="-7"/>
          <w:sz w:val="16"/>
        </w:rPr>
        <w:t xml:space="preserve"> </w:t>
      </w:r>
      <w:r>
        <w:rPr>
          <w:rFonts w:ascii="Arial" w:hAnsi="Arial" w:eastAsia="Arial"/>
          <w:position w:val="1"/>
        </w:rPr>
        <w:t>/</w:t>
      </w:r>
      <w:r>
        <w:rPr>
          <w:rFonts w:ascii="Arial" w:hAnsi="Arial" w:eastAsia="Arial"/>
          <w:spacing w:val="-3"/>
          <w:position w:val="1"/>
        </w:rPr>
        <w:t xml:space="preserve"> </w:t>
      </w:r>
      <w:r>
        <w:rPr>
          <w:rFonts w:ascii="Cambria Math" w:hAnsi="Cambria Math" w:eastAsia="Cambria Math"/>
          <w:spacing w:val="-9"/>
          <w:position w:val="6"/>
          <w:sz w:val="23"/>
        </w:rPr>
        <w:t>𝜎</w:t>
      </w:r>
      <w:r>
        <w:rPr>
          <w:rFonts w:ascii="Cambria Math" w:hAnsi="Cambria Math" w:eastAsia="Cambria Math"/>
          <w:spacing w:val="-9"/>
          <w:position w:val="2"/>
          <w:sz w:val="16"/>
        </w:rPr>
        <w:t>𝑖</w:t>
      </w:r>
      <w:r>
        <w:rPr>
          <w:rFonts w:ascii="Cambria Math" w:hAnsi="Cambria Math" w:eastAsia="Cambria Math"/>
          <w:spacing w:val="-4"/>
          <w:position w:val="2"/>
          <w:sz w:val="16"/>
        </w:rPr>
        <w:t xml:space="preserve"> </w:t>
      </w:r>
      <w:r>
        <w:rPr>
          <w:spacing w:val="8"/>
          <w:position w:val="1"/>
        </w:rPr>
        <w:t>代表的是经个股波动率调整后的个股的超额</w:t>
      </w:r>
    </w:p>
    <w:p>
      <w:pPr>
        <w:pStyle w:val="11"/>
        <w:spacing w:line="266" w:lineRule="exact"/>
        <w:ind w:left="852"/>
        <w:jc w:val="both"/>
      </w:pPr>
      <w:r>
        <w:rPr>
          <w:rFonts w:ascii="Arial" w:hAnsi="Arial" w:eastAsia="Arial"/>
          <w:w w:val="99"/>
          <w:position w:val="1"/>
        </w:rPr>
        <w:t>Be</w:t>
      </w:r>
      <w:r>
        <w:rPr>
          <w:rFonts w:ascii="Arial" w:hAnsi="Arial" w:eastAsia="Arial"/>
          <w:spacing w:val="-2"/>
          <w:w w:val="100"/>
          <w:position w:val="1"/>
        </w:rPr>
        <w:t>t</w:t>
      </w:r>
      <w:r>
        <w:rPr>
          <w:rFonts w:ascii="Arial" w:hAnsi="Arial" w:eastAsia="Arial"/>
          <w:w w:val="99"/>
          <w:position w:val="1"/>
        </w:rPr>
        <w:t>a</w:t>
      </w:r>
      <w:r>
        <w:rPr>
          <w:spacing w:val="-13"/>
          <w:position w:val="1"/>
        </w:rPr>
        <w:t xml:space="preserve">，换句话来说， </w:t>
      </w:r>
      <w:r>
        <w:rPr>
          <w:rFonts w:ascii="Cambria Math" w:hAnsi="Cambria Math" w:eastAsia="Cambria Math"/>
          <w:w w:val="101"/>
          <w:position w:val="5"/>
          <w:sz w:val="23"/>
        </w:rPr>
        <w:t>𝜏</w:t>
      </w:r>
      <w:r>
        <w:rPr>
          <w:rFonts w:ascii="Cambria Math" w:hAnsi="Cambria Math" w:eastAsia="Cambria Math"/>
          <w:w w:val="103"/>
          <w:sz w:val="16"/>
        </w:rPr>
        <w:t>𝑖</w:t>
      </w:r>
      <w:r>
        <w:rPr>
          <w:rFonts w:ascii="Cambria Math" w:hAnsi="Cambria Math" w:eastAsia="Cambria Math"/>
          <w:spacing w:val="-18"/>
          <w:sz w:val="16"/>
        </w:rPr>
        <w:t xml:space="preserve"> </w:t>
      </w:r>
      <w:r>
        <w:rPr>
          <w:rFonts w:ascii="Arial" w:hAnsi="Arial" w:eastAsia="Arial"/>
          <w:w w:val="100"/>
          <w:position w:val="1"/>
        </w:rPr>
        <w:t>/</w:t>
      </w:r>
      <w:r>
        <w:rPr>
          <w:rFonts w:ascii="Arial" w:hAnsi="Arial" w:eastAsia="Arial"/>
          <w:spacing w:val="-15"/>
          <w:position w:val="1"/>
        </w:rPr>
        <w:t xml:space="preserve"> </w:t>
      </w:r>
      <w:r>
        <w:rPr>
          <w:rFonts w:ascii="Cambria Math" w:hAnsi="Cambria Math" w:eastAsia="Cambria Math"/>
          <w:spacing w:val="-17"/>
          <w:w w:val="100"/>
          <w:position w:val="6"/>
          <w:sz w:val="23"/>
        </w:rPr>
        <w:t>𝜎</w:t>
      </w:r>
      <w:r>
        <w:rPr>
          <w:rFonts w:ascii="Cambria Math" w:hAnsi="Cambria Math" w:eastAsia="Cambria Math"/>
          <w:spacing w:val="17"/>
          <w:w w:val="102"/>
          <w:position w:val="2"/>
          <w:sz w:val="16"/>
        </w:rPr>
        <w:t>𝑖</w:t>
      </w:r>
      <w:r>
        <w:rPr>
          <w:spacing w:val="-10"/>
          <w:position w:val="1"/>
        </w:rPr>
        <w:t>刻画的是个股超额的“杠杆”或者“弹性”，我们认为这种超</w:t>
      </w:r>
    </w:p>
    <w:p>
      <w:pPr>
        <w:spacing w:before="30" w:line="225" w:lineRule="auto"/>
        <w:ind w:left="852" w:right="4247" w:firstLine="0"/>
        <w:jc w:val="both"/>
        <w:rPr>
          <w:rFonts w:hint="eastAsia" w:ascii="Microsoft JhengHei" w:hAnsi="Microsoft JhengHei" w:eastAsia="Microsoft JhengHei"/>
          <w:b/>
          <w:sz w:val="18"/>
        </w:rPr>
      </w:pPr>
      <w:r>
        <w:rPr>
          <w:spacing w:val="-6"/>
          <w:sz w:val="18"/>
        </w:rPr>
        <w:t>额的“弹性”来自于个股与其他股票的联系。</w:t>
      </w:r>
      <w:r>
        <w:rPr>
          <w:rFonts w:hint="eastAsia" w:ascii="Microsoft JhengHei" w:hAnsi="Microsoft JhengHei" w:eastAsia="Microsoft JhengHei"/>
          <w:b/>
          <w:spacing w:val="-3"/>
          <w:sz w:val="18"/>
        </w:rPr>
        <w:t>联系越紧密，个股在股票网络的位置越靠</w:t>
      </w:r>
      <w:r>
        <w:rPr>
          <w:rFonts w:hint="eastAsia" w:ascii="Microsoft JhengHei" w:hAnsi="Microsoft JhengHei" w:eastAsia="Microsoft JhengHei"/>
          <w:b/>
          <w:spacing w:val="-8"/>
          <w:sz w:val="18"/>
        </w:rPr>
        <w:t>近中心，个股的超额的“弹性”便越强，因此也代表了这个股票对整个股票网络的影响</w:t>
      </w:r>
      <w:r>
        <w:rPr>
          <w:rFonts w:hint="eastAsia" w:ascii="Microsoft JhengHei" w:hAnsi="Microsoft JhengHei" w:eastAsia="Microsoft JhengHei"/>
          <w:b/>
          <w:sz w:val="18"/>
        </w:rPr>
        <w:t>力就越大。</w:t>
      </w:r>
    </w:p>
    <w:p>
      <w:pPr>
        <w:pStyle w:val="11"/>
        <w:spacing w:before="14"/>
        <w:rPr>
          <w:rFonts w:ascii="Microsoft JhengHei"/>
          <w:b/>
          <w:sz w:val="30"/>
        </w:rPr>
      </w:pPr>
    </w:p>
    <w:p>
      <w:pPr>
        <w:pStyle w:val="2"/>
        <w:jc w:val="both"/>
        <w:rPr>
          <w:rFonts w:ascii="Arial" w:eastAsia="Arial"/>
        </w:rPr>
      </w:pPr>
      <w:bookmarkStart w:id="3" w:name="_TOC_250017"/>
      <w:r>
        <w:rPr>
          <w:color w:val="CC0000"/>
        </w:rPr>
        <w:t xml:space="preserve">三、如何计算中心度因子 </w:t>
      </w:r>
      <w:bookmarkEnd w:id="3"/>
      <w:r>
        <w:rPr>
          <w:rFonts w:ascii="Arial" w:eastAsia="Arial"/>
          <w:color w:val="CC0000"/>
        </w:rPr>
        <w:t>P</w:t>
      </w:r>
    </w:p>
    <w:p>
      <w:pPr>
        <w:pStyle w:val="11"/>
        <w:spacing w:before="145" w:line="324" w:lineRule="auto"/>
        <w:ind w:left="852" w:right="4247" w:firstLine="420"/>
        <w:jc w:val="both"/>
      </w:pPr>
      <w:r>
        <w:t>上面我们对复杂网络进行了阐述并初步建立了个股中心度的计算公式，同时我们</w:t>
      </w:r>
      <w:r>
        <w:rPr>
          <w:spacing w:val="-3"/>
        </w:rPr>
        <w:t>还对中心度的收益来源进行了理论上的分解。下面我们将根据实际的市场数据来计算个</w:t>
      </w:r>
      <w:r>
        <w:rPr>
          <w:spacing w:val="-6"/>
        </w:rPr>
        <w:t xml:space="preserve">股的中心度因子 </w:t>
      </w:r>
      <w:r>
        <w:rPr>
          <w:rFonts w:ascii="Arial" w:eastAsia="Arial"/>
        </w:rPr>
        <w:t>P</w:t>
      </w:r>
      <w:r>
        <w:t>。</w:t>
      </w:r>
    </w:p>
    <w:p>
      <w:pPr>
        <w:pStyle w:val="11"/>
        <w:rPr>
          <w:sz w:val="24"/>
        </w:rPr>
      </w:pPr>
    </w:p>
    <w:p>
      <w:pPr>
        <w:pStyle w:val="11"/>
        <w:spacing w:before="4"/>
        <w:rPr>
          <w:sz w:val="17"/>
        </w:rPr>
      </w:pPr>
    </w:p>
    <w:p>
      <w:pPr>
        <w:pStyle w:val="3"/>
        <w:jc w:val="both"/>
      </w:pPr>
      <w:bookmarkStart w:id="4" w:name="_TOC_250016"/>
      <w:r>
        <w:rPr>
          <w:rFonts w:ascii="Arial" w:eastAsia="Arial"/>
          <w:color w:val="CC0000"/>
        </w:rPr>
        <w:t>1</w:t>
      </w:r>
      <w:r>
        <w:rPr>
          <w:color w:val="CC0000"/>
        </w:rPr>
        <w:t>、中心度因子</w:t>
      </w:r>
      <w:r>
        <w:rPr>
          <w:rFonts w:ascii="Arial" w:eastAsia="Arial"/>
          <w:color w:val="CC0000"/>
        </w:rPr>
        <w:t xml:space="preserve">P </w:t>
      </w:r>
      <w:bookmarkEnd w:id="4"/>
      <w:r>
        <w:rPr>
          <w:color w:val="CC0000"/>
        </w:rPr>
        <w:t>的计算</w:t>
      </w:r>
    </w:p>
    <w:p>
      <w:pPr>
        <w:pStyle w:val="11"/>
        <w:spacing w:before="147" w:line="324" w:lineRule="auto"/>
        <w:ind w:left="852" w:right="4247" w:firstLine="420"/>
        <w:jc w:val="both"/>
      </w:pPr>
      <w:r>
        <w:t>首先我们对个股的收益分别对大盘指数以及个股对应的申万一级行业指数的收益</w:t>
      </w:r>
      <w:r>
        <w:rPr>
          <w:spacing w:val="-2"/>
        </w:rPr>
        <w:t xml:space="preserve">进行回归，其回归方程如下。其中 </w:t>
      </w:r>
      <w:r>
        <w:rPr>
          <w:rFonts w:ascii="Arial" w:eastAsia="Arial"/>
        </w:rPr>
        <w:t xml:space="preserve">R_i </w:t>
      </w:r>
      <w:r>
        <w:t>代表个股的日收益率，</w:t>
      </w:r>
      <w:r>
        <w:rPr>
          <w:rFonts w:ascii="Arial" w:eastAsia="Arial"/>
        </w:rPr>
        <w:t xml:space="preserve">R_M </w:t>
      </w:r>
      <w:r>
        <w:rPr>
          <w:spacing w:val="-2"/>
        </w:rPr>
        <w:t>代表上证指数的日</w:t>
      </w:r>
      <w:r>
        <w:rPr>
          <w:spacing w:val="-3"/>
        </w:rPr>
        <w:t>收益率，</w:t>
      </w:r>
      <w:r>
        <w:rPr>
          <w:rFonts w:ascii="Arial" w:eastAsia="Arial"/>
          <w:spacing w:val="-10"/>
        </w:rPr>
        <w:t xml:space="preserve">R_SW </w:t>
      </w:r>
      <w:r>
        <w:rPr>
          <w:spacing w:val="-4"/>
        </w:rPr>
        <w:t>代表的是该个股对应的申万一级行业的日收益率，</w:t>
      </w:r>
      <w:r>
        <w:rPr>
          <w:rFonts w:ascii="Arial" w:eastAsia="Arial"/>
          <w:spacing w:val="-7"/>
        </w:rPr>
        <w:t xml:space="preserve">Beta_M </w:t>
      </w:r>
      <w:r>
        <w:rPr>
          <w:spacing w:val="-23"/>
        </w:rPr>
        <w:t xml:space="preserve">和 </w:t>
      </w:r>
      <w:r>
        <w:rPr>
          <w:rFonts w:ascii="Arial" w:eastAsia="Arial"/>
        </w:rPr>
        <w:t xml:space="preserve">Beta_SW </w:t>
      </w:r>
      <w:r>
        <w:t>分别是个股在大盘和申万一级行业指数上面的暴露程度。</w:t>
      </w:r>
    </w:p>
    <w:p>
      <w:pPr>
        <w:pStyle w:val="11"/>
        <w:spacing w:before="6"/>
        <w:rPr>
          <w:sz w:val="20"/>
        </w:rPr>
      </w:pPr>
    </w:p>
    <w:p>
      <w:pPr>
        <w:pStyle w:val="6"/>
        <w:ind w:left="2647"/>
      </w:pPr>
      <w:r>
        <w:t>𝑅</w:t>
      </w:r>
      <w:r>
        <w:rPr>
          <w:vertAlign w:val="subscript"/>
        </w:rPr>
        <w:t>𝑖</w:t>
      </w:r>
      <w:r>
        <w:rPr>
          <w:vertAlign w:val="baseline"/>
        </w:rPr>
        <w:t xml:space="preserve"> = α + 𝛽</w:t>
      </w:r>
      <w:r>
        <w:rPr>
          <w:vertAlign w:val="subscript"/>
        </w:rPr>
        <w:t>𝑀</w:t>
      </w:r>
      <w:r>
        <w:rPr>
          <w:vertAlign w:val="baseline"/>
        </w:rPr>
        <w:t>𝑅</w:t>
      </w:r>
      <w:r>
        <w:rPr>
          <w:vertAlign w:val="subscript"/>
        </w:rPr>
        <w:t>𝑀</w:t>
      </w:r>
      <w:r>
        <w:rPr>
          <w:vertAlign w:val="baseline"/>
        </w:rPr>
        <w:t xml:space="preserve"> + 𝛽</w:t>
      </w:r>
      <w:r>
        <w:rPr>
          <w:vertAlign w:val="subscript"/>
        </w:rPr>
        <w:t>𝑆𝑊</w:t>
      </w:r>
      <w:r>
        <w:rPr>
          <w:vertAlign w:val="baseline"/>
        </w:rPr>
        <w:t xml:space="preserve"> 𝑅</w:t>
      </w:r>
      <w:r>
        <w:rPr>
          <w:vertAlign w:val="subscript"/>
        </w:rPr>
        <w:t>𝑆𝑊</w:t>
      </w:r>
      <w:r>
        <w:rPr>
          <w:vertAlign w:val="baseline"/>
        </w:rPr>
        <w:t xml:space="preserve"> + 𝜀</w:t>
      </w:r>
      <w:r>
        <w:rPr>
          <w:vertAlign w:val="subscript"/>
        </w:rPr>
        <w:t>𝑖</w:t>
      </w:r>
    </w:p>
    <w:p>
      <w:pPr>
        <w:spacing w:after="0"/>
        <w:sectPr>
          <w:type w:val="continuous"/>
          <w:pgSz w:w="11910" w:h="16840"/>
          <w:pgMar w:top="820" w:right="0" w:bottom="1260" w:left="0" w:header="720" w:footer="720" w:gutter="0"/>
        </w:sectPr>
      </w:pPr>
    </w:p>
    <w:p>
      <w:pPr>
        <w:pStyle w:val="11"/>
        <w:rPr>
          <w:rFonts w:ascii="Cambria Math"/>
          <w:sz w:val="20"/>
        </w:rPr>
      </w:pPr>
    </w:p>
    <w:p>
      <w:pPr>
        <w:pStyle w:val="11"/>
        <w:spacing w:before="10"/>
        <w:rPr>
          <w:rFonts w:ascii="Cambria Math"/>
          <w:sz w:val="15"/>
        </w:rPr>
      </w:pPr>
    </w:p>
    <w:p>
      <w:pPr>
        <w:spacing w:before="44" w:line="312" w:lineRule="exact"/>
        <w:ind w:left="852" w:right="4159" w:firstLine="420"/>
        <w:jc w:val="left"/>
        <w:rPr>
          <w:rFonts w:hint="eastAsia" w:ascii="Microsoft JhengHei" w:eastAsia="Microsoft JhengHei"/>
          <w:b/>
          <w:sz w:val="18"/>
        </w:rPr>
      </w:pPr>
      <w:r>
        <w:rPr>
          <w:sz w:val="18"/>
        </w:rPr>
        <w:t>上文在理论推导的时候，我们只用了大盘指数的收益对个股收益进行回归，但是</w:t>
      </w:r>
      <w:r>
        <w:rPr>
          <w:spacing w:val="-4"/>
          <w:sz w:val="18"/>
        </w:rPr>
        <w:t xml:space="preserve">实际的计算里面， 我们既考虑了大盘指数的收益也考虑了行业指数的收益，其原因是， </w:t>
      </w:r>
      <w:r>
        <w:rPr>
          <w:spacing w:val="-2"/>
          <w:sz w:val="18"/>
        </w:rPr>
        <w:t>我们认为股票网络里面存在明显的行业聚类结构，因此我们有理由认为个股的中心度不</w:t>
      </w:r>
      <w:r>
        <w:rPr>
          <w:spacing w:val="-4"/>
          <w:sz w:val="18"/>
        </w:rPr>
        <w:t>仅仅体现在对全市场所有其他股票的影响，同时也很大程度体现在该个股对该行业的其</w:t>
      </w:r>
      <w:r>
        <w:rPr>
          <w:spacing w:val="-7"/>
          <w:sz w:val="18"/>
        </w:rPr>
        <w:t>他股票的影响。总的来说，</w:t>
      </w:r>
      <w:r>
        <w:rPr>
          <w:rFonts w:hint="eastAsia" w:ascii="Microsoft JhengHei" w:eastAsia="Microsoft JhengHei"/>
          <w:b/>
          <w:spacing w:val="-3"/>
          <w:sz w:val="18"/>
        </w:rPr>
        <w:t xml:space="preserve">我们认为，在行业内部的中心度与在全市场的中心度是同等重要的，所以我们将 </w:t>
      </w:r>
      <w:r>
        <w:rPr>
          <w:rFonts w:ascii="Arial" w:eastAsia="Arial"/>
          <w:b/>
          <w:sz w:val="18"/>
        </w:rPr>
        <w:t xml:space="preserve">APT </w:t>
      </w:r>
      <w:r>
        <w:rPr>
          <w:rFonts w:hint="eastAsia" w:ascii="Microsoft JhengHei" w:eastAsia="Microsoft JhengHei"/>
          <w:b/>
          <w:sz w:val="18"/>
        </w:rPr>
        <w:t>模型做了行业指数上面的拓展。</w:t>
      </w:r>
    </w:p>
    <w:p>
      <w:pPr>
        <w:pStyle w:val="11"/>
        <w:spacing w:before="189" w:line="324" w:lineRule="auto"/>
        <w:ind w:left="852" w:right="4244" w:firstLine="420"/>
        <w:jc w:val="both"/>
      </w:pPr>
      <w:r>
        <w:rPr>
          <w:spacing w:val="-4"/>
        </w:rPr>
        <w:t xml:space="preserve">如果上述回归方程的 </w:t>
      </w:r>
      <w:r>
        <w:rPr>
          <w:rFonts w:ascii="Arial" w:eastAsia="Arial"/>
        </w:rPr>
        <w:t xml:space="preserve">R </w:t>
      </w:r>
      <w:r>
        <w:rPr>
          <w:spacing w:val="-9"/>
        </w:rPr>
        <w:t xml:space="preserve">方等于 </w:t>
      </w:r>
      <w:r>
        <w:rPr>
          <w:rFonts w:ascii="Arial" w:eastAsia="Arial"/>
        </w:rPr>
        <w:t>Rsquare</w:t>
      </w:r>
      <w:r>
        <w:rPr>
          <w:spacing w:val="-1"/>
        </w:rPr>
        <w:t>，即大盘与行业对该个股收益的解释程度</w:t>
      </w:r>
      <w:r>
        <w:rPr>
          <w:spacing w:val="-9"/>
        </w:rPr>
        <w:t xml:space="preserve">的话，那么我们定义该个股的中心度因子 </w:t>
      </w:r>
      <w:r>
        <w:rPr>
          <w:rFonts w:ascii="Arial" w:eastAsia="Arial"/>
        </w:rPr>
        <w:t xml:space="preserve">P </w:t>
      </w:r>
      <w:r>
        <w:t>为下式</w:t>
      </w:r>
      <w:r>
        <w:rPr>
          <w:rFonts w:ascii="Arial" w:eastAsia="Arial"/>
        </w:rPr>
        <w:t>(</w:t>
      </w:r>
      <w:r>
        <w:rPr>
          <w:spacing w:val="-16"/>
        </w:rPr>
        <w:t xml:space="preserve">由于 </w:t>
      </w:r>
      <w:r>
        <w:rPr>
          <w:rFonts w:ascii="Arial" w:eastAsia="Arial"/>
        </w:rPr>
        <w:t xml:space="preserve">Rsquare </w:t>
      </w:r>
      <w:r>
        <w:t>是处于</w:t>
      </w:r>
      <w:r>
        <w:rPr>
          <w:rFonts w:ascii="Arial" w:eastAsia="Arial"/>
        </w:rPr>
        <w:t>[0</w:t>
      </w:r>
      <w:r>
        <w:rPr>
          <w:rFonts w:ascii="Arial" w:eastAsia="Arial"/>
          <w:spacing w:val="-3"/>
        </w:rPr>
        <w:t xml:space="preserve">, </w:t>
      </w:r>
      <w:r>
        <w:rPr>
          <w:rFonts w:ascii="Arial" w:eastAsia="Arial"/>
        </w:rPr>
        <w:t>1]</w:t>
      </w:r>
      <w:r>
        <w:t>的一个数</w:t>
      </w:r>
      <w:r>
        <w:rPr>
          <w:spacing w:val="-3"/>
        </w:rPr>
        <w:t xml:space="preserve">值，为了使得中心度因子正态化，我们对 </w:t>
      </w:r>
      <w:r>
        <w:rPr>
          <w:rFonts w:ascii="Arial" w:eastAsia="Arial"/>
        </w:rPr>
        <w:t xml:space="preserve">Rsquare </w:t>
      </w:r>
      <w:r>
        <w:rPr>
          <w:spacing w:val="-23"/>
        </w:rPr>
        <w:t xml:space="preserve">做 </w:t>
      </w:r>
      <w:r>
        <w:rPr>
          <w:rFonts w:ascii="Arial" w:eastAsia="Arial"/>
        </w:rPr>
        <w:t xml:space="preserve">Log </w:t>
      </w:r>
      <w:r>
        <w:rPr>
          <w:spacing w:val="-2"/>
        </w:rPr>
        <w:t>处理</w:t>
      </w:r>
      <w:r>
        <w:rPr>
          <w:rFonts w:ascii="Arial" w:eastAsia="Arial"/>
        </w:rPr>
        <w:t>)</w:t>
      </w:r>
      <w:r>
        <w:t>。</w:t>
      </w:r>
    </w:p>
    <w:p>
      <w:pPr>
        <w:pStyle w:val="11"/>
        <w:spacing w:before="1"/>
        <w:rPr>
          <w:sz w:val="11"/>
        </w:rPr>
      </w:pPr>
    </w:p>
    <w:p>
      <w:pPr>
        <w:spacing w:after="0"/>
        <w:rPr>
          <w:sz w:val="11"/>
        </w:rPr>
        <w:sectPr>
          <w:pgSz w:w="11910" w:h="16840"/>
          <w:pgMar w:top="1480" w:right="0" w:bottom="1260" w:left="0" w:header="629" w:footer="1064" w:gutter="0"/>
        </w:sectPr>
      </w:pPr>
    </w:p>
    <w:p>
      <w:pPr>
        <w:pStyle w:val="11"/>
        <w:spacing w:before="4"/>
        <w:rPr>
          <w:sz w:val="21"/>
        </w:rPr>
      </w:pPr>
    </w:p>
    <w:p>
      <w:pPr>
        <w:pStyle w:val="6"/>
        <w:spacing w:before="1"/>
        <w:jc w:val="right"/>
      </w:pPr>
      <w:r>
        <w:rPr>
          <w:w w:val="95"/>
        </w:rPr>
        <w:t>𝑃</w:t>
      </w:r>
      <w:r>
        <w:rPr>
          <w:w w:val="95"/>
          <w:vertAlign w:val="subscript"/>
        </w:rPr>
        <w:t>𝑖</w:t>
      </w:r>
    </w:p>
    <w:p>
      <w:pPr>
        <w:pStyle w:val="6"/>
        <w:spacing w:before="112" w:line="177" w:lineRule="auto"/>
        <w:ind w:left="43"/>
      </w:pPr>
      <w:r>
        <w:br w:type="column"/>
      </w:r>
      <w:r>
        <w:rPr>
          <w:position w:val="-16"/>
        </w:rPr>
        <w:t>= 𝐿𝑛</w:t>
      </w:r>
      <w:r>
        <w:rPr>
          <w:position w:val="-17"/>
        </w:rPr>
        <w:t xml:space="preserve"> </w:t>
      </w:r>
      <w:r>
        <w:t>𝑅𝑠𝑞𝑢𝑎𝑟𝑒</w:t>
      </w:r>
      <w:r>
        <w:rPr>
          <w:vertAlign w:val="subscript"/>
        </w:rPr>
        <w:t>𝑖</w:t>
      </w:r>
    </w:p>
    <w:p>
      <w:pPr>
        <w:pStyle w:val="6"/>
        <w:spacing w:line="213" w:lineRule="exact"/>
        <w:ind w:left="734"/>
      </w:pPr>
      <w:r>
        <mc:AlternateContent>
          <mc:Choice Requires="wps">
            <w:drawing>
              <wp:anchor distT="0" distB="0" distL="114300" distR="114300" simplePos="0" relativeHeight="245805056" behindDoc="1" locked="0" layoutInCell="1" allowOverlap="1">
                <wp:simplePos x="0" y="0"/>
                <wp:positionH relativeFrom="page">
                  <wp:posOffset>2538730</wp:posOffset>
                </wp:positionH>
                <wp:positionV relativeFrom="paragraph">
                  <wp:posOffset>-35560</wp:posOffset>
                </wp:positionV>
                <wp:extent cx="836930" cy="0"/>
                <wp:effectExtent l="0" t="0" r="0" b="0"/>
                <wp:wrapNone/>
                <wp:docPr id="10" name="直线 52"/>
                <wp:cNvGraphicFramePr/>
                <a:graphic xmlns:a="http://schemas.openxmlformats.org/drawingml/2006/main">
                  <a:graphicData uri="http://schemas.microsoft.com/office/word/2010/wordprocessingShape">
                    <wps:wsp>
                      <wps:cNvSpPr/>
                      <wps:spPr>
                        <a:xfrm>
                          <a:off x="0" y="0"/>
                          <a:ext cx="836930" cy="0"/>
                        </a:xfrm>
                        <a:prstGeom prst="line">
                          <a:avLst/>
                        </a:prstGeom>
                        <a:ln w="10171" cap="flat" cmpd="sng">
                          <a:solidFill>
                            <a:srgbClr val="000000"/>
                          </a:solidFill>
                          <a:prstDash val="solid"/>
                          <a:headEnd type="none" w="med" len="med"/>
                          <a:tailEnd type="none" w="med" len="med"/>
                        </a:ln>
                      </wps:spPr>
                      <wps:bodyPr upright="1"/>
                    </wps:wsp>
                  </a:graphicData>
                </a:graphic>
              </wp:anchor>
            </w:drawing>
          </mc:Choice>
          <mc:Fallback>
            <w:pict>
              <v:line id="直线 52" o:spid="_x0000_s1026" o:spt="20" style="position:absolute;left:0pt;margin-left:199.9pt;margin-top:-2.8pt;height:0pt;width:65.9pt;mso-position-horizontal-relative:page;z-index:-257511424;mso-width-relative:page;mso-height-relative:page;" filled="f" stroked="t" coordsize="21600,21600" o:gfxdata="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bOfA1gAA&#10;AAkBAAAPAAAAAAAAAAEAIAAAACIAAABkcnMvZG93bnJldi54bWxQSwECFAAUAAAACACHTuJA0/HI&#10;becBAADdAwAADgAAAAAAAAABACAAAAAlAQAAZHJzL2Uyb0RvYy54bWxQSwUGAAAAAAYABgBZAQAA&#10;fgUAAAAA&#10;">
                <v:fill on="f" focussize="0,0"/>
                <v:stroke weight="0.800866141732283pt" color="#000000" joinstyle="round"/>
                <v:imagedata o:title=""/>
                <o:lock v:ext="edit" aspectratio="f"/>
              </v:line>
            </w:pict>
          </mc:Fallback>
        </mc:AlternateContent>
      </w:r>
      <w:r>
        <w:t>1 − 𝑅𝑠𝑞𝑢𝑎𝑟𝑒</w:t>
      </w:r>
      <w:r>
        <w:rPr>
          <w:vertAlign w:val="subscript"/>
        </w:rPr>
        <w:t>𝑖</w:t>
      </w:r>
    </w:p>
    <w:p>
      <w:pPr>
        <w:spacing w:after="0" w:line="213" w:lineRule="exact"/>
        <w:sectPr>
          <w:type w:val="continuous"/>
          <w:pgSz w:w="11910" w:h="16840"/>
          <w:pgMar w:top="820" w:right="0" w:bottom="1260" w:left="0" w:header="720" w:footer="720" w:gutter="0"/>
          <w:cols w:equalWidth="0" w:num="2">
            <w:col w:w="3224" w:space="40"/>
            <w:col w:w="8646"/>
          </w:cols>
        </w:sectPr>
      </w:pPr>
    </w:p>
    <w:p>
      <w:pPr>
        <w:pStyle w:val="11"/>
        <w:spacing w:before="4"/>
        <w:rPr>
          <w:rFonts w:ascii="Cambria Math"/>
          <w:sz w:val="19"/>
        </w:rPr>
      </w:pPr>
    </w:p>
    <w:p>
      <w:pPr>
        <w:pStyle w:val="11"/>
        <w:spacing w:before="113"/>
        <w:ind w:left="1272"/>
      </w:pPr>
      <w:r>
        <w:t>一些计算的细节为：</w:t>
      </w:r>
    </w:p>
    <w:p>
      <w:pPr>
        <w:pStyle w:val="17"/>
        <w:numPr>
          <w:ilvl w:val="0"/>
          <w:numId w:val="2"/>
        </w:numPr>
        <w:tabs>
          <w:tab w:val="left" w:pos="1692"/>
          <w:tab w:val="left" w:pos="1693"/>
        </w:tabs>
        <w:spacing w:before="202" w:after="0" w:line="240" w:lineRule="auto"/>
        <w:ind w:left="1692" w:right="0" w:hanging="421"/>
        <w:jc w:val="left"/>
        <w:rPr>
          <w:sz w:val="18"/>
        </w:rPr>
      </w:pPr>
      <w:r>
        <w:rPr>
          <w:spacing w:val="-7"/>
          <w:sz w:val="18"/>
        </w:rPr>
        <w:t xml:space="preserve">我们使用过去 </w:t>
      </w:r>
      <w:r>
        <w:rPr>
          <w:rFonts w:ascii="Arial" w:eastAsia="Arial"/>
          <w:sz w:val="18"/>
        </w:rPr>
        <w:t>23</w:t>
      </w:r>
      <w:r>
        <w:rPr>
          <w:rFonts w:ascii="Arial" w:eastAsia="Arial"/>
          <w:spacing w:val="-4"/>
          <w:sz w:val="18"/>
        </w:rPr>
        <w:t xml:space="preserve"> </w:t>
      </w:r>
      <w:r>
        <w:rPr>
          <w:spacing w:val="-1"/>
          <w:sz w:val="18"/>
        </w:rPr>
        <w:t>个交易日的数据进行回归；</w:t>
      </w:r>
    </w:p>
    <w:p>
      <w:pPr>
        <w:pStyle w:val="17"/>
        <w:numPr>
          <w:ilvl w:val="0"/>
          <w:numId w:val="2"/>
        </w:numPr>
        <w:tabs>
          <w:tab w:val="left" w:pos="1692"/>
          <w:tab w:val="left" w:pos="1693"/>
        </w:tabs>
        <w:spacing w:before="201" w:after="0" w:line="324" w:lineRule="auto"/>
        <w:ind w:left="1692" w:right="4247" w:hanging="420"/>
        <w:jc w:val="left"/>
        <w:rPr>
          <w:sz w:val="18"/>
        </w:rPr>
      </w:pPr>
      <w:r>
        <w:rPr>
          <w:spacing w:val="-4"/>
          <w:sz w:val="18"/>
        </w:rPr>
        <w:t xml:space="preserve">停牌时，个股的收益率以 </w:t>
      </w:r>
      <w:r>
        <w:rPr>
          <w:rFonts w:ascii="Arial" w:eastAsia="Arial"/>
          <w:sz w:val="18"/>
        </w:rPr>
        <w:t>0</w:t>
      </w:r>
      <w:r>
        <w:rPr>
          <w:rFonts w:ascii="Arial" w:eastAsia="Arial"/>
          <w:spacing w:val="1"/>
          <w:sz w:val="18"/>
        </w:rPr>
        <w:t xml:space="preserve"> </w:t>
      </w:r>
      <w:r>
        <w:rPr>
          <w:sz w:val="18"/>
        </w:rPr>
        <w:t>进行代替；</w:t>
      </w:r>
      <w:r>
        <w:rPr>
          <w:rFonts w:ascii="Arial" w:eastAsia="Arial"/>
          <w:sz w:val="18"/>
        </w:rPr>
        <w:t>(</w:t>
      </w:r>
      <w:r>
        <w:rPr>
          <w:spacing w:val="-7"/>
          <w:sz w:val="18"/>
        </w:rPr>
        <w:t xml:space="preserve">若停牌超过 </w:t>
      </w:r>
      <w:r>
        <w:rPr>
          <w:rFonts w:ascii="Arial" w:eastAsia="Arial"/>
          <w:sz w:val="18"/>
        </w:rPr>
        <w:t>10</w:t>
      </w:r>
      <w:r>
        <w:rPr>
          <w:rFonts w:ascii="Arial" w:eastAsia="Arial"/>
          <w:spacing w:val="1"/>
          <w:sz w:val="18"/>
        </w:rPr>
        <w:t xml:space="preserve"> </w:t>
      </w:r>
      <w:r>
        <w:rPr>
          <w:spacing w:val="-2"/>
          <w:sz w:val="18"/>
        </w:rPr>
        <w:t>个交易日，则剔除该</w:t>
      </w:r>
      <w:r>
        <w:rPr>
          <w:sz w:val="18"/>
        </w:rPr>
        <w:t>股票</w:t>
      </w:r>
      <w:r>
        <w:rPr>
          <w:rFonts w:ascii="Arial" w:eastAsia="Arial"/>
          <w:sz w:val="18"/>
        </w:rPr>
        <w:t>)</w:t>
      </w:r>
      <w:r>
        <w:rPr>
          <w:sz w:val="18"/>
        </w:rPr>
        <w:t>；</w:t>
      </w:r>
    </w:p>
    <w:p>
      <w:pPr>
        <w:pStyle w:val="17"/>
        <w:numPr>
          <w:ilvl w:val="0"/>
          <w:numId w:val="2"/>
        </w:numPr>
        <w:tabs>
          <w:tab w:val="left" w:pos="1692"/>
          <w:tab w:val="left" w:pos="1693"/>
        </w:tabs>
        <w:spacing w:before="121" w:after="0" w:line="240" w:lineRule="auto"/>
        <w:ind w:left="1692" w:right="0" w:hanging="421"/>
        <w:jc w:val="left"/>
        <w:rPr>
          <w:sz w:val="18"/>
        </w:rPr>
      </w:pPr>
      <w:r>
        <w:rPr>
          <w:sz w:val="18"/>
        </w:rPr>
        <w:t>收益率为对数收益率；</w:t>
      </w:r>
    </w:p>
    <w:p>
      <w:pPr>
        <w:pStyle w:val="11"/>
        <w:rPr>
          <w:sz w:val="24"/>
        </w:rPr>
      </w:pPr>
    </w:p>
    <w:p>
      <w:pPr>
        <w:pStyle w:val="11"/>
        <w:spacing w:before="2"/>
        <w:rPr>
          <w:sz w:val="27"/>
        </w:rPr>
      </w:pPr>
    </w:p>
    <w:p>
      <w:pPr>
        <w:pStyle w:val="3"/>
        <w:spacing w:before="1"/>
      </w:pPr>
      <w:bookmarkStart w:id="5" w:name="_TOC_250015"/>
      <w:r>
        <w:rPr>
          <w:rFonts w:ascii="Arial" w:eastAsia="Arial"/>
          <w:color w:val="CC0000"/>
        </w:rPr>
        <w:t>2</w:t>
      </w:r>
      <w:bookmarkEnd w:id="5"/>
      <w:r>
        <w:rPr>
          <w:color w:val="CC0000"/>
        </w:rPr>
        <w:t>、个股与指数的例子</w:t>
      </w:r>
    </w:p>
    <w:p>
      <w:pPr>
        <w:spacing w:before="77" w:line="312" w:lineRule="exact"/>
        <w:ind w:left="852" w:right="4247" w:firstLine="420"/>
        <w:jc w:val="both"/>
        <w:rPr>
          <w:rFonts w:hint="eastAsia" w:ascii="Microsoft JhengHei" w:eastAsia="Microsoft JhengHei"/>
          <w:b/>
          <w:sz w:val="18"/>
        </w:rPr>
      </w:pPr>
      <w:r>
        <mc:AlternateContent>
          <mc:Choice Requires="wpg">
            <w:drawing>
              <wp:anchor distT="0" distB="0" distL="114300" distR="114300" simplePos="0" relativeHeight="245806080" behindDoc="1" locked="0" layoutInCell="1" allowOverlap="1">
                <wp:simplePos x="0" y="0"/>
                <wp:positionH relativeFrom="page">
                  <wp:posOffset>819785</wp:posOffset>
                </wp:positionH>
                <wp:positionV relativeFrom="paragraph">
                  <wp:posOffset>1818005</wp:posOffset>
                </wp:positionV>
                <wp:extent cx="3787140" cy="1714500"/>
                <wp:effectExtent l="0" t="0" r="10160" b="12700"/>
                <wp:wrapNone/>
                <wp:docPr id="18" name="组合 53"/>
                <wp:cNvGraphicFramePr/>
                <a:graphic xmlns:a="http://schemas.openxmlformats.org/drawingml/2006/main">
                  <a:graphicData uri="http://schemas.microsoft.com/office/word/2010/wordprocessingGroup">
                    <wpg:wgp>
                      <wpg:cNvGrpSpPr/>
                      <wpg:grpSpPr>
                        <a:xfrm>
                          <a:off x="0" y="0"/>
                          <a:ext cx="3787140" cy="1714500"/>
                          <a:chOff x="1291" y="2863"/>
                          <a:chExt cx="5964" cy="2700"/>
                        </a:xfrm>
                      </wpg:grpSpPr>
                      <wps:wsp>
                        <wps:cNvPr id="12" name="任意多边形 54"/>
                        <wps:cNvSpPr/>
                        <wps:spPr>
                          <a:xfrm>
                            <a:off x="1297" y="3088"/>
                            <a:ext cx="5952" cy="2470"/>
                          </a:xfrm>
                          <a:custGeom>
                            <a:avLst/>
                            <a:gdLst/>
                            <a:ahLst/>
                            <a:cxnLst/>
                            <a:pathLst>
                              <a:path w="5952" h="2470">
                                <a:moveTo>
                                  <a:pt x="150" y="1436"/>
                                </a:moveTo>
                                <a:lnTo>
                                  <a:pt x="98" y="1557"/>
                                </a:lnTo>
                                <a:lnTo>
                                  <a:pt x="47" y="1581"/>
                                </a:lnTo>
                                <a:lnTo>
                                  <a:pt x="0" y="1686"/>
                                </a:lnTo>
                                <a:lnTo>
                                  <a:pt x="0" y="2469"/>
                                </a:lnTo>
                                <a:lnTo>
                                  <a:pt x="5952" y="2469"/>
                                </a:lnTo>
                                <a:lnTo>
                                  <a:pt x="5952" y="2074"/>
                                </a:lnTo>
                                <a:lnTo>
                                  <a:pt x="1077" y="2074"/>
                                </a:lnTo>
                                <a:lnTo>
                                  <a:pt x="1018" y="1806"/>
                                </a:lnTo>
                                <a:lnTo>
                                  <a:pt x="971" y="1702"/>
                                </a:lnTo>
                                <a:lnTo>
                                  <a:pt x="958" y="1639"/>
                                </a:lnTo>
                                <a:lnTo>
                                  <a:pt x="251" y="1639"/>
                                </a:lnTo>
                                <a:lnTo>
                                  <a:pt x="202" y="1563"/>
                                </a:lnTo>
                                <a:lnTo>
                                  <a:pt x="150" y="1436"/>
                                </a:lnTo>
                                <a:close/>
                                <a:moveTo>
                                  <a:pt x="1219" y="1764"/>
                                </a:moveTo>
                                <a:lnTo>
                                  <a:pt x="1180" y="1929"/>
                                </a:lnTo>
                                <a:lnTo>
                                  <a:pt x="1125" y="2001"/>
                                </a:lnTo>
                                <a:lnTo>
                                  <a:pt x="1077" y="2074"/>
                                </a:lnTo>
                                <a:lnTo>
                                  <a:pt x="5952" y="2074"/>
                                </a:lnTo>
                                <a:lnTo>
                                  <a:pt x="5952" y="1802"/>
                                </a:lnTo>
                                <a:lnTo>
                                  <a:pt x="1278" y="1802"/>
                                </a:lnTo>
                                <a:lnTo>
                                  <a:pt x="1219" y="1764"/>
                                </a:lnTo>
                                <a:close/>
                                <a:moveTo>
                                  <a:pt x="1383" y="1282"/>
                                </a:moveTo>
                                <a:lnTo>
                                  <a:pt x="1332" y="1373"/>
                                </a:lnTo>
                                <a:lnTo>
                                  <a:pt x="1278" y="1802"/>
                                </a:lnTo>
                                <a:lnTo>
                                  <a:pt x="5952" y="1802"/>
                                </a:lnTo>
                                <a:lnTo>
                                  <a:pt x="5952" y="1684"/>
                                </a:lnTo>
                                <a:lnTo>
                                  <a:pt x="3591" y="1684"/>
                                </a:lnTo>
                                <a:lnTo>
                                  <a:pt x="3541" y="1654"/>
                                </a:lnTo>
                                <a:lnTo>
                                  <a:pt x="3485" y="1653"/>
                                </a:lnTo>
                                <a:lnTo>
                                  <a:pt x="3438" y="1641"/>
                                </a:lnTo>
                                <a:lnTo>
                                  <a:pt x="3414" y="1593"/>
                                </a:lnTo>
                                <a:lnTo>
                                  <a:pt x="1590" y="1593"/>
                                </a:lnTo>
                                <a:lnTo>
                                  <a:pt x="1560" y="1474"/>
                                </a:lnTo>
                                <a:lnTo>
                                  <a:pt x="1485" y="1474"/>
                                </a:lnTo>
                                <a:lnTo>
                                  <a:pt x="1428" y="1323"/>
                                </a:lnTo>
                                <a:lnTo>
                                  <a:pt x="1383" y="1282"/>
                                </a:lnTo>
                                <a:close/>
                                <a:moveTo>
                                  <a:pt x="3696" y="1472"/>
                                </a:moveTo>
                                <a:lnTo>
                                  <a:pt x="3644" y="1519"/>
                                </a:lnTo>
                                <a:lnTo>
                                  <a:pt x="3591" y="1684"/>
                                </a:lnTo>
                                <a:lnTo>
                                  <a:pt x="5952" y="1684"/>
                                </a:lnTo>
                                <a:lnTo>
                                  <a:pt x="5952" y="1639"/>
                                </a:lnTo>
                                <a:lnTo>
                                  <a:pt x="4564" y="1639"/>
                                </a:lnTo>
                                <a:lnTo>
                                  <a:pt x="4521" y="1606"/>
                                </a:lnTo>
                                <a:lnTo>
                                  <a:pt x="3792" y="1606"/>
                                </a:lnTo>
                                <a:lnTo>
                                  <a:pt x="3743" y="1476"/>
                                </a:lnTo>
                                <a:lnTo>
                                  <a:pt x="3696" y="1472"/>
                                </a:lnTo>
                                <a:close/>
                                <a:moveTo>
                                  <a:pt x="405" y="959"/>
                                </a:moveTo>
                                <a:lnTo>
                                  <a:pt x="357" y="1151"/>
                                </a:lnTo>
                                <a:lnTo>
                                  <a:pt x="305" y="1427"/>
                                </a:lnTo>
                                <a:lnTo>
                                  <a:pt x="251" y="1639"/>
                                </a:lnTo>
                                <a:lnTo>
                                  <a:pt x="958" y="1639"/>
                                </a:lnTo>
                                <a:lnTo>
                                  <a:pt x="936" y="1529"/>
                                </a:lnTo>
                                <a:lnTo>
                                  <a:pt x="870" y="1529"/>
                                </a:lnTo>
                                <a:lnTo>
                                  <a:pt x="828" y="1334"/>
                                </a:lnTo>
                                <a:lnTo>
                                  <a:pt x="717" y="1334"/>
                                </a:lnTo>
                                <a:lnTo>
                                  <a:pt x="714" y="1322"/>
                                </a:lnTo>
                                <a:lnTo>
                                  <a:pt x="615" y="1322"/>
                                </a:lnTo>
                                <a:lnTo>
                                  <a:pt x="608" y="1295"/>
                                </a:lnTo>
                                <a:lnTo>
                                  <a:pt x="511" y="1295"/>
                                </a:lnTo>
                                <a:lnTo>
                                  <a:pt x="460" y="1078"/>
                                </a:lnTo>
                                <a:lnTo>
                                  <a:pt x="405" y="959"/>
                                </a:lnTo>
                                <a:close/>
                                <a:moveTo>
                                  <a:pt x="4617" y="1566"/>
                                </a:moveTo>
                                <a:lnTo>
                                  <a:pt x="4564" y="1639"/>
                                </a:lnTo>
                                <a:lnTo>
                                  <a:pt x="5952" y="1639"/>
                                </a:lnTo>
                                <a:lnTo>
                                  <a:pt x="5952" y="1575"/>
                                </a:lnTo>
                                <a:lnTo>
                                  <a:pt x="4666" y="1575"/>
                                </a:lnTo>
                                <a:lnTo>
                                  <a:pt x="4617" y="1566"/>
                                </a:lnTo>
                                <a:close/>
                                <a:moveTo>
                                  <a:pt x="3898" y="1181"/>
                                </a:moveTo>
                                <a:lnTo>
                                  <a:pt x="3839" y="1606"/>
                                </a:lnTo>
                                <a:lnTo>
                                  <a:pt x="4521" y="1606"/>
                                </a:lnTo>
                                <a:lnTo>
                                  <a:pt x="4512" y="1599"/>
                                </a:lnTo>
                                <a:lnTo>
                                  <a:pt x="4461" y="1582"/>
                                </a:lnTo>
                                <a:lnTo>
                                  <a:pt x="4411" y="1549"/>
                                </a:lnTo>
                                <a:lnTo>
                                  <a:pt x="4380" y="1542"/>
                                </a:lnTo>
                                <a:lnTo>
                                  <a:pt x="4310" y="1542"/>
                                </a:lnTo>
                                <a:lnTo>
                                  <a:pt x="4259" y="1519"/>
                                </a:lnTo>
                                <a:lnTo>
                                  <a:pt x="4237" y="1470"/>
                                </a:lnTo>
                                <a:lnTo>
                                  <a:pt x="4104" y="1470"/>
                                </a:lnTo>
                                <a:lnTo>
                                  <a:pt x="4069" y="1461"/>
                                </a:lnTo>
                                <a:lnTo>
                                  <a:pt x="4001" y="1461"/>
                                </a:lnTo>
                                <a:lnTo>
                                  <a:pt x="3945" y="1387"/>
                                </a:lnTo>
                                <a:lnTo>
                                  <a:pt x="3898" y="1181"/>
                                </a:lnTo>
                                <a:close/>
                                <a:moveTo>
                                  <a:pt x="1743" y="1165"/>
                                </a:moveTo>
                                <a:lnTo>
                                  <a:pt x="1691" y="1452"/>
                                </a:lnTo>
                                <a:lnTo>
                                  <a:pt x="1641" y="1545"/>
                                </a:lnTo>
                                <a:lnTo>
                                  <a:pt x="1590" y="1593"/>
                                </a:lnTo>
                                <a:lnTo>
                                  <a:pt x="3414" y="1593"/>
                                </a:lnTo>
                                <a:lnTo>
                                  <a:pt x="3386" y="1536"/>
                                </a:lnTo>
                                <a:lnTo>
                                  <a:pt x="3345" y="1458"/>
                                </a:lnTo>
                                <a:lnTo>
                                  <a:pt x="2101" y="1458"/>
                                </a:lnTo>
                                <a:lnTo>
                                  <a:pt x="2074" y="1303"/>
                                </a:lnTo>
                                <a:lnTo>
                                  <a:pt x="1845" y="1303"/>
                                </a:lnTo>
                                <a:lnTo>
                                  <a:pt x="1796" y="1217"/>
                                </a:lnTo>
                                <a:lnTo>
                                  <a:pt x="1743" y="1165"/>
                                </a:lnTo>
                                <a:close/>
                                <a:moveTo>
                                  <a:pt x="4719" y="1511"/>
                                </a:moveTo>
                                <a:lnTo>
                                  <a:pt x="4666" y="1575"/>
                                </a:lnTo>
                                <a:lnTo>
                                  <a:pt x="5952" y="1575"/>
                                </a:lnTo>
                                <a:lnTo>
                                  <a:pt x="5952" y="1521"/>
                                </a:lnTo>
                                <a:lnTo>
                                  <a:pt x="4772" y="1521"/>
                                </a:lnTo>
                                <a:lnTo>
                                  <a:pt x="4719" y="1511"/>
                                </a:lnTo>
                                <a:close/>
                                <a:moveTo>
                                  <a:pt x="4359" y="1538"/>
                                </a:moveTo>
                                <a:lnTo>
                                  <a:pt x="4310" y="1542"/>
                                </a:lnTo>
                                <a:lnTo>
                                  <a:pt x="4380" y="1542"/>
                                </a:lnTo>
                                <a:lnTo>
                                  <a:pt x="4359" y="1538"/>
                                </a:lnTo>
                                <a:close/>
                                <a:moveTo>
                                  <a:pt x="922" y="1462"/>
                                </a:moveTo>
                                <a:lnTo>
                                  <a:pt x="870" y="1529"/>
                                </a:lnTo>
                                <a:lnTo>
                                  <a:pt x="936" y="1529"/>
                                </a:lnTo>
                                <a:lnTo>
                                  <a:pt x="922" y="1462"/>
                                </a:lnTo>
                                <a:close/>
                                <a:moveTo>
                                  <a:pt x="5126" y="519"/>
                                </a:moveTo>
                                <a:lnTo>
                                  <a:pt x="5077" y="587"/>
                                </a:lnTo>
                                <a:lnTo>
                                  <a:pt x="5026" y="1148"/>
                                </a:lnTo>
                                <a:lnTo>
                                  <a:pt x="4972" y="1358"/>
                                </a:lnTo>
                                <a:lnTo>
                                  <a:pt x="4925" y="1375"/>
                                </a:lnTo>
                                <a:lnTo>
                                  <a:pt x="4875" y="1389"/>
                                </a:lnTo>
                                <a:lnTo>
                                  <a:pt x="4819" y="1471"/>
                                </a:lnTo>
                                <a:lnTo>
                                  <a:pt x="4772" y="1521"/>
                                </a:lnTo>
                                <a:lnTo>
                                  <a:pt x="5952" y="1521"/>
                                </a:lnTo>
                                <a:lnTo>
                                  <a:pt x="5952" y="1352"/>
                                </a:lnTo>
                                <a:lnTo>
                                  <a:pt x="5335" y="1352"/>
                                </a:lnTo>
                                <a:lnTo>
                                  <a:pt x="5284" y="1184"/>
                                </a:lnTo>
                                <a:lnTo>
                                  <a:pt x="5232" y="1004"/>
                                </a:lnTo>
                                <a:lnTo>
                                  <a:pt x="5180" y="792"/>
                                </a:lnTo>
                                <a:lnTo>
                                  <a:pt x="5126" y="519"/>
                                </a:lnTo>
                                <a:close/>
                                <a:moveTo>
                                  <a:pt x="1538" y="1388"/>
                                </a:moveTo>
                                <a:lnTo>
                                  <a:pt x="1485" y="1474"/>
                                </a:lnTo>
                                <a:lnTo>
                                  <a:pt x="1560" y="1474"/>
                                </a:lnTo>
                                <a:lnTo>
                                  <a:pt x="1538" y="1388"/>
                                </a:lnTo>
                                <a:close/>
                                <a:moveTo>
                                  <a:pt x="4205" y="1400"/>
                                </a:moveTo>
                                <a:lnTo>
                                  <a:pt x="4104" y="1470"/>
                                </a:lnTo>
                                <a:lnTo>
                                  <a:pt x="4237" y="1470"/>
                                </a:lnTo>
                                <a:lnTo>
                                  <a:pt x="4205" y="1400"/>
                                </a:lnTo>
                                <a:close/>
                                <a:moveTo>
                                  <a:pt x="4052" y="1456"/>
                                </a:moveTo>
                                <a:lnTo>
                                  <a:pt x="4001" y="1461"/>
                                </a:lnTo>
                                <a:lnTo>
                                  <a:pt x="4069" y="1461"/>
                                </a:lnTo>
                                <a:lnTo>
                                  <a:pt x="4052" y="1456"/>
                                </a:lnTo>
                                <a:close/>
                                <a:moveTo>
                                  <a:pt x="2359" y="28"/>
                                </a:moveTo>
                                <a:lnTo>
                                  <a:pt x="2305" y="385"/>
                                </a:lnTo>
                                <a:lnTo>
                                  <a:pt x="2256" y="724"/>
                                </a:lnTo>
                                <a:lnTo>
                                  <a:pt x="2205" y="759"/>
                                </a:lnTo>
                                <a:lnTo>
                                  <a:pt x="2152" y="1153"/>
                                </a:lnTo>
                                <a:lnTo>
                                  <a:pt x="2101" y="1458"/>
                                </a:lnTo>
                                <a:lnTo>
                                  <a:pt x="3345" y="1458"/>
                                </a:lnTo>
                                <a:lnTo>
                                  <a:pt x="3344" y="1457"/>
                                </a:lnTo>
                                <a:lnTo>
                                  <a:pt x="3178" y="1457"/>
                                </a:lnTo>
                                <a:lnTo>
                                  <a:pt x="3176" y="1446"/>
                                </a:lnTo>
                                <a:lnTo>
                                  <a:pt x="3025" y="1446"/>
                                </a:lnTo>
                                <a:lnTo>
                                  <a:pt x="2974" y="1292"/>
                                </a:lnTo>
                                <a:lnTo>
                                  <a:pt x="2924" y="1070"/>
                                </a:lnTo>
                                <a:lnTo>
                                  <a:pt x="2872" y="872"/>
                                </a:lnTo>
                                <a:lnTo>
                                  <a:pt x="2826" y="704"/>
                                </a:lnTo>
                                <a:lnTo>
                                  <a:pt x="2666" y="704"/>
                                </a:lnTo>
                                <a:lnTo>
                                  <a:pt x="2612" y="427"/>
                                </a:lnTo>
                                <a:lnTo>
                                  <a:pt x="2600" y="373"/>
                                </a:lnTo>
                                <a:lnTo>
                                  <a:pt x="2463" y="373"/>
                                </a:lnTo>
                                <a:lnTo>
                                  <a:pt x="2411" y="288"/>
                                </a:lnTo>
                                <a:lnTo>
                                  <a:pt x="2359" y="28"/>
                                </a:lnTo>
                                <a:close/>
                                <a:moveTo>
                                  <a:pt x="3283" y="1334"/>
                                </a:moveTo>
                                <a:lnTo>
                                  <a:pt x="3226" y="1374"/>
                                </a:lnTo>
                                <a:lnTo>
                                  <a:pt x="3178" y="1457"/>
                                </a:lnTo>
                                <a:lnTo>
                                  <a:pt x="3344" y="1457"/>
                                </a:lnTo>
                                <a:lnTo>
                                  <a:pt x="3332" y="1433"/>
                                </a:lnTo>
                                <a:lnTo>
                                  <a:pt x="3283" y="1334"/>
                                </a:lnTo>
                                <a:close/>
                                <a:moveTo>
                                  <a:pt x="3128" y="1243"/>
                                </a:moveTo>
                                <a:lnTo>
                                  <a:pt x="3079" y="1353"/>
                                </a:lnTo>
                                <a:lnTo>
                                  <a:pt x="3025" y="1446"/>
                                </a:lnTo>
                                <a:lnTo>
                                  <a:pt x="3176" y="1446"/>
                                </a:lnTo>
                                <a:lnTo>
                                  <a:pt x="3128" y="1243"/>
                                </a:lnTo>
                                <a:close/>
                                <a:moveTo>
                                  <a:pt x="5490" y="791"/>
                                </a:moveTo>
                                <a:lnTo>
                                  <a:pt x="5438" y="1218"/>
                                </a:lnTo>
                                <a:lnTo>
                                  <a:pt x="5386" y="1233"/>
                                </a:lnTo>
                                <a:lnTo>
                                  <a:pt x="5335" y="1352"/>
                                </a:lnTo>
                                <a:lnTo>
                                  <a:pt x="5952" y="1352"/>
                                </a:lnTo>
                                <a:lnTo>
                                  <a:pt x="5952" y="1262"/>
                                </a:lnTo>
                                <a:lnTo>
                                  <a:pt x="5591" y="1262"/>
                                </a:lnTo>
                                <a:lnTo>
                                  <a:pt x="5539" y="1141"/>
                                </a:lnTo>
                                <a:lnTo>
                                  <a:pt x="5490" y="791"/>
                                </a:lnTo>
                                <a:close/>
                                <a:moveTo>
                                  <a:pt x="767" y="1244"/>
                                </a:moveTo>
                                <a:lnTo>
                                  <a:pt x="717" y="1334"/>
                                </a:lnTo>
                                <a:lnTo>
                                  <a:pt x="828" y="1334"/>
                                </a:lnTo>
                                <a:lnTo>
                                  <a:pt x="818" y="1288"/>
                                </a:lnTo>
                                <a:lnTo>
                                  <a:pt x="767" y="1244"/>
                                </a:lnTo>
                                <a:close/>
                                <a:moveTo>
                                  <a:pt x="664" y="1032"/>
                                </a:moveTo>
                                <a:lnTo>
                                  <a:pt x="615" y="1322"/>
                                </a:lnTo>
                                <a:lnTo>
                                  <a:pt x="714" y="1322"/>
                                </a:lnTo>
                                <a:lnTo>
                                  <a:pt x="664" y="1032"/>
                                </a:lnTo>
                                <a:close/>
                                <a:moveTo>
                                  <a:pt x="1998" y="1067"/>
                                </a:moveTo>
                                <a:lnTo>
                                  <a:pt x="1947" y="1077"/>
                                </a:lnTo>
                                <a:lnTo>
                                  <a:pt x="1892" y="1223"/>
                                </a:lnTo>
                                <a:lnTo>
                                  <a:pt x="1845" y="1303"/>
                                </a:lnTo>
                                <a:lnTo>
                                  <a:pt x="2074" y="1303"/>
                                </a:lnTo>
                                <a:lnTo>
                                  <a:pt x="2050" y="1165"/>
                                </a:lnTo>
                                <a:lnTo>
                                  <a:pt x="1998" y="1067"/>
                                </a:lnTo>
                                <a:close/>
                                <a:moveTo>
                                  <a:pt x="558" y="1129"/>
                                </a:moveTo>
                                <a:lnTo>
                                  <a:pt x="511" y="1295"/>
                                </a:lnTo>
                                <a:lnTo>
                                  <a:pt x="608" y="1295"/>
                                </a:lnTo>
                                <a:lnTo>
                                  <a:pt x="558" y="1129"/>
                                </a:lnTo>
                                <a:close/>
                                <a:moveTo>
                                  <a:pt x="5797" y="987"/>
                                </a:moveTo>
                                <a:lnTo>
                                  <a:pt x="5746" y="1040"/>
                                </a:lnTo>
                                <a:lnTo>
                                  <a:pt x="5692" y="1051"/>
                                </a:lnTo>
                                <a:lnTo>
                                  <a:pt x="5643" y="1101"/>
                                </a:lnTo>
                                <a:lnTo>
                                  <a:pt x="5591" y="1262"/>
                                </a:lnTo>
                                <a:lnTo>
                                  <a:pt x="5952" y="1262"/>
                                </a:lnTo>
                                <a:lnTo>
                                  <a:pt x="5952" y="1067"/>
                                </a:lnTo>
                                <a:lnTo>
                                  <a:pt x="5846" y="1067"/>
                                </a:lnTo>
                                <a:lnTo>
                                  <a:pt x="5797" y="987"/>
                                </a:lnTo>
                                <a:close/>
                                <a:moveTo>
                                  <a:pt x="5901" y="897"/>
                                </a:moveTo>
                                <a:lnTo>
                                  <a:pt x="5846" y="1067"/>
                                </a:lnTo>
                                <a:lnTo>
                                  <a:pt x="5952" y="1067"/>
                                </a:lnTo>
                                <a:lnTo>
                                  <a:pt x="5952" y="1009"/>
                                </a:lnTo>
                                <a:lnTo>
                                  <a:pt x="5901" y="897"/>
                                </a:lnTo>
                                <a:close/>
                                <a:moveTo>
                                  <a:pt x="2716" y="606"/>
                                </a:moveTo>
                                <a:lnTo>
                                  <a:pt x="2666" y="704"/>
                                </a:lnTo>
                                <a:lnTo>
                                  <a:pt x="2826" y="704"/>
                                </a:lnTo>
                                <a:lnTo>
                                  <a:pt x="2821" y="686"/>
                                </a:lnTo>
                                <a:lnTo>
                                  <a:pt x="2765" y="649"/>
                                </a:lnTo>
                                <a:lnTo>
                                  <a:pt x="2716" y="606"/>
                                </a:lnTo>
                                <a:close/>
                                <a:moveTo>
                                  <a:pt x="2511" y="0"/>
                                </a:moveTo>
                                <a:lnTo>
                                  <a:pt x="2463" y="373"/>
                                </a:lnTo>
                                <a:lnTo>
                                  <a:pt x="2600" y="373"/>
                                </a:lnTo>
                                <a:lnTo>
                                  <a:pt x="2563" y="194"/>
                                </a:lnTo>
                                <a:lnTo>
                                  <a:pt x="2511" y="0"/>
                                </a:lnTo>
                                <a:close/>
                              </a:path>
                            </a:pathLst>
                          </a:custGeom>
                          <a:solidFill>
                            <a:srgbClr val="5B9BD4">
                              <a:alpha val="59999"/>
                            </a:srgbClr>
                          </a:solidFill>
                          <a:ln>
                            <a:noFill/>
                          </a:ln>
                        </wps:spPr>
                        <wps:bodyPr upright="1"/>
                      </wps:wsp>
                      <wps:wsp>
                        <wps:cNvPr id="14" name="直线 55"/>
                        <wps:cNvSpPr/>
                        <wps:spPr>
                          <a:xfrm>
                            <a:off x="1295" y="5558"/>
                            <a:ext cx="5956" cy="0"/>
                          </a:xfrm>
                          <a:prstGeom prst="line">
                            <a:avLst/>
                          </a:prstGeom>
                          <a:ln w="5419" cap="flat" cmpd="sng">
                            <a:solidFill>
                              <a:srgbClr val="D9D9D9"/>
                            </a:solidFill>
                            <a:prstDash val="solid"/>
                            <a:headEnd type="none" w="med" len="med"/>
                            <a:tailEnd type="none" w="med" len="med"/>
                          </a:ln>
                        </wps:spPr>
                        <wps:bodyPr upright="1"/>
                      </wps:wsp>
                      <pic:pic xmlns:pic="http://schemas.openxmlformats.org/drawingml/2006/picture">
                        <pic:nvPicPr>
                          <pic:cNvPr id="16" name="图片 56"/>
                          <pic:cNvPicPr>
                            <a:picLocks noChangeAspect="1"/>
                          </pic:cNvPicPr>
                        </pic:nvPicPr>
                        <pic:blipFill>
                          <a:blip r:embed="rId16"/>
                          <a:stretch>
                            <a:fillRect/>
                          </a:stretch>
                        </pic:blipFill>
                        <pic:spPr>
                          <a:xfrm>
                            <a:off x="1291" y="2863"/>
                            <a:ext cx="5964" cy="2407"/>
                          </a:xfrm>
                          <a:prstGeom prst="rect">
                            <a:avLst/>
                          </a:prstGeom>
                          <a:noFill/>
                          <a:ln>
                            <a:noFill/>
                          </a:ln>
                        </pic:spPr>
                      </pic:pic>
                    </wpg:wgp>
                  </a:graphicData>
                </a:graphic>
              </wp:anchor>
            </w:drawing>
          </mc:Choice>
          <mc:Fallback>
            <w:pict>
              <v:group id="组合 53" o:spid="_x0000_s1026" o:spt="203" style="position:absolute;left:0pt;margin-left:64.55pt;margin-top:143.15pt;height:135pt;width:298.2pt;mso-position-horizontal-relative:page;z-index:-257510400;mso-width-relative:page;mso-height-relative:page;" coordorigin="1291,2863" coordsize="5964,2700" o:gfxdata="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">
                <o:lock v:ext="edit" aspectratio="f"/>
                <v:shape id="任意多边形 54" o:spid="_x0000_s1026" o:spt="100" style="position:absolute;left:1297;top:3088;height:2470;width:5952;" fillcolor="#5B9BD4" filled="t" stroked="f" coordsize="5952,2470" o:gfxdata="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ZGmLsAAADb&#10;AAAADwAAAAAAAAABACAAAAAiAAAAZHJzL2Rvd25yZXYueG1sUEsBAhQAFAAAAAgAh07iQDMvBZ47&#10;AAAAOQAAABAAAAAAAAAAAQAgAAAACgEAAGRycy9zaGFwZXhtbC54bWxQSwUGAAAAAAYABgBbAQAA&#10;tAMAAAAA&#10;" path="m150,1436l98,1557,47,1581,0,1686,0,2469,5952,2469,5952,2074,1077,2074,1018,1806,971,1702,958,1639,251,1639,202,1563,150,1436xm1219,1764l1180,1929,1125,2001,1077,2074,5952,2074,5952,1802,1278,1802,1219,1764xm1383,1282l1332,1373,1278,1802,5952,1802,5952,1684,3591,1684,3541,1654,3485,1653,3438,1641,3414,1593,1590,1593,1560,1474,1485,1474,1428,1323,1383,1282xm3696,1472l3644,1519,3591,1684,5952,1684,5952,1639,4564,1639,4521,1606,3792,1606,3743,1476,3696,1472xm405,959l357,1151,305,1427,251,1639,958,1639,936,1529,870,1529,828,1334,717,1334,714,1322,615,1322,608,1295,511,1295,460,1078,405,959xm4617,1566l4564,1639,5952,1639,5952,1575,4666,1575,4617,1566xm3898,1181l3839,1606,4521,1606,4512,1599,4461,1582,4411,1549,4380,1542,4310,1542,4259,1519,4237,1470,4104,1470,4069,1461,4001,1461,3945,1387,3898,1181xm1743,1165l1691,1452,1641,1545,1590,1593,3414,1593,3386,1536,3345,1458,2101,1458,2074,1303,1845,1303,1796,1217,1743,1165xm4719,1511l4666,1575,5952,1575,5952,1521,4772,1521,4719,1511xm4359,1538l4310,1542,4380,1542,4359,1538xm922,1462l870,1529,936,1529,922,1462xm5126,519l5077,587,5026,1148,4972,1358,4925,1375,4875,1389,4819,1471,4772,1521,5952,1521,5952,1352,5335,1352,5284,1184,5232,1004,5180,792,5126,519xm1538,1388l1485,1474,1560,1474,1538,1388xm4205,1400l4104,1470,4237,1470,4205,1400xm4052,1456l4001,1461,4069,1461,4052,1456xm2359,28l2305,385,2256,724,2205,759,2152,1153,2101,1458,3345,1458,3344,1457,3178,1457,3176,1446,3025,1446,2974,1292,2924,1070,2872,872,2826,704,2666,704,2612,427,2600,373,2463,373,2411,288,2359,28xm3283,1334l3226,1374,3178,1457,3344,1457,3332,1433,3283,1334xm3128,1243l3079,1353,3025,1446,3176,1446,3128,1243xm5490,791l5438,1218,5386,1233,5335,1352,5952,1352,5952,1262,5591,1262,5539,1141,5490,791xm767,1244l717,1334,828,1334,818,1288,767,1244xm664,1032l615,1322,714,1322,664,1032xm1998,1067l1947,1077,1892,1223,1845,1303,2074,1303,2050,1165,1998,1067xm558,1129l511,1295,608,1295,558,1129xm5797,987l5746,1040,5692,1051,5643,1101,5591,1262,5952,1262,5952,1067,5846,1067,5797,987xm5901,897l5846,1067,5952,1067,5952,1009,5901,897xm2716,606l2666,704,2826,704,2821,686,2765,649,2716,606xm2511,0l2463,373,2600,373,2563,194,2511,0xe">
                  <v:fill on="t" opacity="39321f" focussize="0,0"/>
                  <v:stroke on="f"/>
                  <v:imagedata o:title=""/>
                  <o:lock v:ext="edit" aspectratio="f"/>
                </v:shape>
                <v:line id="直线 55" o:spid="_x0000_s1026" o:spt="20" style="position:absolute;left:1295;top:5558;height:0;width:5956;" filled="f" stroked="t" coordsize="21600,21600" o:gfxdata="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IU8bsAAADb&#10;AAAADwAAAAAAAAABACAAAAAiAAAAZHJzL2Rvd25yZXYueG1sUEsBAhQAFAAAAAgAh07iQDMvBZ47&#10;AAAAOQAAABAAAAAAAAAAAQAgAAAACgEAAGRycy9zaGFwZXhtbC54bWxQSwUGAAAAAAYABgBbAQAA&#10;tAMAAAAA&#10;">
                  <v:fill on="f" focussize="0,0"/>
                  <v:stroke weight="0.426692913385827pt" color="#D9D9D9" joinstyle="round"/>
                  <v:imagedata o:title=""/>
                  <o:lock v:ext="edit" aspectratio="f"/>
                </v:line>
                <v:shape id="图片 56" o:spid="_x0000_s1026" o:spt="75" alt="" type="#_x0000_t75" style="position:absolute;left:1291;top:2863;height:2407;width:5964;" filled="f" o:preferrelative="t" stroked="f" coordsize="21600,21600" o:gfxdata="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5QyJugAAANsA&#10;AAAPAAAAAAAAAAEAIAAAACIAAABkcnMvZG93bnJldi54bWxQSwECFAAUAAAACACHTuJAMy8FnjsA&#10;AAA5AAAAEAAAAAAAAAABACAAAAAJAQAAZHJzL3NoYXBleG1sLnhtbFBLBQYAAAAABgAGAFsBAACz&#10;AwAAAAA=&#10;">
                  <v:fill on="f" focussize="0,0"/>
                  <v:stroke on="f"/>
                  <v:imagedata r:id="rId16" o:title=""/>
                  <o:lock v:ext="edit" aspectratio="t"/>
                </v:shape>
              </v:group>
            </w:pict>
          </mc:Fallback>
        </mc:AlternateContent>
      </w:r>
      <w:r>
        <mc:AlternateContent>
          <mc:Choice Requires="wps">
            <w:drawing>
              <wp:anchor distT="0" distB="0" distL="114300" distR="114300" simplePos="0" relativeHeight="245807104" behindDoc="1" locked="0" layoutInCell="1" allowOverlap="1">
                <wp:simplePos x="0" y="0"/>
                <wp:positionH relativeFrom="page">
                  <wp:posOffset>2155825</wp:posOffset>
                </wp:positionH>
                <wp:positionV relativeFrom="paragraph">
                  <wp:posOffset>1693545</wp:posOffset>
                </wp:positionV>
                <wp:extent cx="144145" cy="0"/>
                <wp:effectExtent l="0" t="6350" r="8255" b="31750"/>
                <wp:wrapNone/>
                <wp:docPr id="20" name="直线 57"/>
                <wp:cNvGraphicFramePr/>
                <a:graphic xmlns:a="http://schemas.openxmlformats.org/drawingml/2006/main">
                  <a:graphicData uri="http://schemas.microsoft.com/office/word/2010/wordprocessingShape">
                    <wps:wsp>
                      <wps:cNvSpPr/>
                      <wps:spPr>
                        <a:xfrm>
                          <a:off x="0" y="0"/>
                          <a:ext cx="144145" cy="0"/>
                        </a:xfrm>
                        <a:prstGeom prst="line">
                          <a:avLst/>
                        </a:prstGeom>
                        <a:ln w="39743" cap="flat" cmpd="sng">
                          <a:solidFill>
                            <a:srgbClr val="5B9BD4"/>
                          </a:solidFill>
                          <a:prstDash val="solid"/>
                          <a:headEnd type="none" w="med" len="med"/>
                          <a:tailEnd type="none" w="med" len="med"/>
                        </a:ln>
                      </wps:spPr>
                      <wps:bodyPr upright="1"/>
                    </wps:wsp>
                  </a:graphicData>
                </a:graphic>
              </wp:anchor>
            </w:drawing>
          </mc:Choice>
          <mc:Fallback>
            <w:pict>
              <v:line id="直线 57" o:spid="_x0000_s1026" o:spt="20" style="position:absolute;left:0pt;margin-left:169.75pt;margin-top:133.35pt;height:0pt;width:11.35pt;mso-position-horizontal-relative:page;z-index:-257509376;mso-width-relative:page;mso-height-relative:page;" filled="f" stroked="t" coordsize="21600,21600" o:gfxdata="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ci9PXXAAAACwEAAA8AAAAAAAAAAQAgAAAAIgAAAGRycy9kb3ducmV2LnhtbFBLAQIUABQAAAAI&#10;AIdO4kD59Uec7gEAAN0DAAAOAAAAAAAAAAEAIAAAACYBAABkcnMvZTJvRG9jLnhtbFBLBQYAAAAA&#10;BgAGAFkBAACGBQAAAAA=&#10;">
                <v:fill on="f" focussize="0,0"/>
                <v:stroke weight="3.12937007874016pt" color="#5B9BD4" joinstyle="round"/>
                <v:imagedata o:title=""/>
                <o:lock v:ext="edit" aspectratio="f"/>
              </v:line>
            </w:pict>
          </mc:Fallback>
        </mc:AlternateContent>
      </w:r>
      <w:r>
        <mc:AlternateContent>
          <mc:Choice Requires="wps">
            <w:drawing>
              <wp:anchor distT="0" distB="0" distL="114300" distR="114300" simplePos="0" relativeHeight="245808128" behindDoc="1" locked="0" layoutInCell="1" allowOverlap="1">
                <wp:simplePos x="0" y="0"/>
                <wp:positionH relativeFrom="page">
                  <wp:posOffset>2788285</wp:posOffset>
                </wp:positionH>
                <wp:positionV relativeFrom="paragraph">
                  <wp:posOffset>1693545</wp:posOffset>
                </wp:positionV>
                <wp:extent cx="144145" cy="0"/>
                <wp:effectExtent l="0" t="0" r="0" b="0"/>
                <wp:wrapNone/>
                <wp:docPr id="22" name="直线 58"/>
                <wp:cNvGraphicFramePr/>
                <a:graphic xmlns:a="http://schemas.openxmlformats.org/drawingml/2006/main">
                  <a:graphicData uri="http://schemas.microsoft.com/office/word/2010/wordprocessingShape">
                    <wps:wsp>
                      <wps:cNvSpPr/>
                      <wps:spPr>
                        <a:xfrm>
                          <a:off x="0" y="0"/>
                          <a:ext cx="144145" cy="0"/>
                        </a:xfrm>
                        <a:prstGeom prst="line">
                          <a:avLst/>
                        </a:prstGeom>
                        <a:ln w="7226" cap="flat" cmpd="sng">
                          <a:solidFill>
                            <a:srgbClr val="FF0000"/>
                          </a:solidFill>
                          <a:prstDash val="solid"/>
                          <a:headEnd type="none" w="med" len="med"/>
                          <a:tailEnd type="none" w="med" len="med"/>
                        </a:ln>
                      </wps:spPr>
                      <wps:bodyPr upright="1"/>
                    </wps:wsp>
                  </a:graphicData>
                </a:graphic>
              </wp:anchor>
            </w:drawing>
          </mc:Choice>
          <mc:Fallback>
            <w:pict>
              <v:line id="直线 58" o:spid="_x0000_s1026" o:spt="20" style="position:absolute;left:0pt;margin-left:219.55pt;margin-top:133.35pt;height:0pt;width:11.35pt;mso-position-horizontal-relative:page;z-index:-257508352;mso-width-relative:page;mso-height-relative:page;" filled="f" stroked="t" coordsize="21600,21600" o:gfxdata="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hGuq9MA&#10;AAALAQAADwAAAAAAAAABACAAAAAiAAAAZHJzL2Rvd25yZXYueG1sUEsBAhQAFAAAAAgAh07iQDFi&#10;wUDrAQAA3AMAAA4AAAAAAAAAAQAgAAAAIgEAAGRycy9lMm9Eb2MueG1sUEsFBgAAAAAGAAYAWQEA&#10;AH8FAAAAAA==&#10;">
                <v:fill on="f" focussize="0,0"/>
                <v:stroke weight="0.568976377952756pt" color="#FF0000" joinstyle="round"/>
                <v:imagedata o:title=""/>
                <o:lock v:ext="edit" aspectratio="f"/>
              </v:line>
            </w:pict>
          </mc:Fallback>
        </mc:AlternateContent>
      </w:r>
      <w:r>
        <w:rPr>
          <w:sz w:val="18"/>
        </w:rPr>
        <w:t>我们通过大盘指数以及行业指数的收益率对个股收益率进行回归，得到回归方程</w:t>
      </w:r>
      <w:r>
        <w:rPr>
          <w:spacing w:val="-21"/>
          <w:sz w:val="18"/>
        </w:rPr>
        <w:t xml:space="preserve">的 </w:t>
      </w:r>
      <w:r>
        <w:rPr>
          <w:rFonts w:ascii="Arial" w:eastAsia="Arial"/>
          <w:sz w:val="18"/>
        </w:rPr>
        <w:t>Rsquare</w:t>
      </w:r>
      <w:r>
        <w:rPr>
          <w:spacing w:val="-15"/>
          <w:sz w:val="18"/>
        </w:rPr>
        <w:t xml:space="preserve">，图 </w:t>
      </w:r>
      <w:r>
        <w:rPr>
          <w:rFonts w:ascii="Arial" w:eastAsia="Arial"/>
          <w:sz w:val="18"/>
        </w:rPr>
        <w:t xml:space="preserve">2 </w:t>
      </w:r>
      <w:r>
        <w:rPr>
          <w:spacing w:val="-11"/>
          <w:sz w:val="18"/>
        </w:rPr>
        <w:t xml:space="preserve">以及图 </w:t>
      </w:r>
      <w:r>
        <w:rPr>
          <w:rFonts w:ascii="Arial" w:eastAsia="Arial"/>
          <w:sz w:val="18"/>
        </w:rPr>
        <w:t xml:space="preserve">3 </w:t>
      </w:r>
      <w:r>
        <w:rPr>
          <w:spacing w:val="-7"/>
          <w:sz w:val="18"/>
        </w:rPr>
        <w:t xml:space="preserve">分别为南坡 </w:t>
      </w:r>
      <w:r>
        <w:rPr>
          <w:rFonts w:ascii="Arial" w:eastAsia="Arial"/>
          <w:sz w:val="18"/>
        </w:rPr>
        <w:t xml:space="preserve">A </w:t>
      </w:r>
      <w:r>
        <w:rPr>
          <w:spacing w:val="-4"/>
          <w:sz w:val="18"/>
        </w:rPr>
        <w:t xml:space="preserve">以及江淮汽车的股价以及 </w:t>
      </w:r>
      <w:r>
        <w:rPr>
          <w:rFonts w:ascii="Arial" w:eastAsia="Arial"/>
          <w:sz w:val="18"/>
        </w:rPr>
        <w:t xml:space="preserve">Rsquare </w:t>
      </w:r>
      <w:r>
        <w:rPr>
          <w:sz w:val="18"/>
        </w:rPr>
        <w:t>的时间序</w:t>
      </w:r>
      <w:r>
        <w:rPr>
          <w:spacing w:val="-11"/>
          <w:sz w:val="18"/>
        </w:rPr>
        <w:t xml:space="preserve">列图。从图中，我们可以发现，不同股票的 </w:t>
      </w:r>
      <w:r>
        <w:rPr>
          <w:rFonts w:ascii="Arial" w:eastAsia="Arial"/>
          <w:sz w:val="18"/>
        </w:rPr>
        <w:t xml:space="preserve">Rsquare </w:t>
      </w:r>
      <w:r>
        <w:rPr>
          <w:spacing w:val="-3"/>
          <w:sz w:val="18"/>
        </w:rPr>
        <w:t>序列既有相关性也有差异性；同时通过仔细的观察，</w:t>
      </w:r>
      <w:r>
        <w:rPr>
          <w:rFonts w:hint="eastAsia" w:ascii="Microsoft JhengHei" w:eastAsia="Microsoft JhengHei"/>
          <w:b/>
          <w:sz w:val="18"/>
        </w:rPr>
        <w:t xml:space="preserve">我们发现，当股票的 </w:t>
      </w:r>
      <w:r>
        <w:rPr>
          <w:rFonts w:ascii="Arial" w:eastAsia="Arial"/>
          <w:b/>
          <w:sz w:val="18"/>
        </w:rPr>
        <w:t xml:space="preserve">Rsquare </w:t>
      </w:r>
      <w:r>
        <w:rPr>
          <w:rFonts w:hint="eastAsia" w:ascii="Microsoft JhengHei" w:eastAsia="Microsoft JhengHei"/>
          <w:b/>
          <w:spacing w:val="-1"/>
          <w:sz w:val="18"/>
        </w:rPr>
        <w:t>处于一个历史低位的时候，一般对应</w:t>
      </w:r>
      <w:r>
        <w:rPr>
          <w:rFonts w:hint="eastAsia" w:ascii="Microsoft JhengHei" w:eastAsia="Microsoft JhengHei"/>
          <w:b/>
          <w:spacing w:val="2"/>
          <w:sz w:val="18"/>
        </w:rPr>
        <w:t xml:space="preserve">着股价的阶段顶部，而 </w:t>
      </w:r>
      <w:r>
        <w:rPr>
          <w:rFonts w:ascii="Arial" w:eastAsia="Arial"/>
          <w:b/>
          <w:sz w:val="18"/>
        </w:rPr>
        <w:t xml:space="preserve">Rsquare </w:t>
      </w:r>
      <w:r>
        <w:rPr>
          <w:rFonts w:hint="eastAsia" w:ascii="Microsoft JhengHei" w:eastAsia="Microsoft JhengHei"/>
          <w:b/>
          <w:spacing w:val="-1"/>
          <w:sz w:val="18"/>
        </w:rPr>
        <w:t xml:space="preserve">处于历史高位的时候，一般对应着股价的阶段底部， </w:t>
      </w:r>
      <w:r>
        <w:rPr>
          <w:rFonts w:hint="eastAsia" w:ascii="Microsoft JhengHei" w:eastAsia="Microsoft JhengHei"/>
          <w:b/>
          <w:sz w:val="18"/>
        </w:rPr>
        <w:t>未来反弹的概率较大。</w:t>
      </w:r>
    </w:p>
    <w:p>
      <w:pPr>
        <w:pStyle w:val="11"/>
        <w:spacing w:before="3" w:after="1"/>
        <w:rPr>
          <w:rFonts w:ascii="Microsoft JhengHei"/>
          <w:b/>
          <w:sz w:val="12"/>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ascii="Arial" w:eastAsia="Arial"/>
                <w:sz w:val="16"/>
              </w:rPr>
            </w:pPr>
            <w:bookmarkStart w:id="6" w:name="_bookmark1"/>
            <w:bookmarkEnd w:id="6"/>
            <w:r>
              <w:rPr>
                <w:rFonts w:hint="eastAsia" w:ascii="黑体" w:eastAsia="黑体"/>
                <w:color w:val="005486"/>
                <w:sz w:val="16"/>
              </w:rPr>
              <w:t xml:space="preserve">图 </w:t>
            </w:r>
            <w:r>
              <w:rPr>
                <w:rFonts w:ascii="Arial" w:eastAsia="Arial"/>
                <w:color w:val="005486"/>
                <w:sz w:val="16"/>
              </w:rPr>
              <w:t>2</w:t>
            </w:r>
            <w:r>
              <w:rPr>
                <w:rFonts w:hint="eastAsia" w:ascii="黑体" w:eastAsia="黑体"/>
                <w:color w:val="005486"/>
                <w:sz w:val="16"/>
              </w:rPr>
              <w:t>：南坡</w:t>
            </w:r>
            <w:r>
              <w:rPr>
                <w:rFonts w:ascii="Arial" w:eastAsia="Arial"/>
                <w:color w:val="005486"/>
                <w:sz w:val="16"/>
              </w:rPr>
              <w:t xml:space="preserve">A </w:t>
            </w:r>
            <w:r>
              <w:rPr>
                <w:rFonts w:hint="eastAsia" w:ascii="黑体" w:eastAsia="黑体"/>
                <w:color w:val="005486"/>
                <w:sz w:val="16"/>
              </w:rPr>
              <w:t xml:space="preserve">及其 </w:t>
            </w:r>
            <w:r>
              <w:rPr>
                <w:rFonts w:ascii="Arial" w:eastAsia="Arial"/>
                <w:color w:val="005486"/>
                <w:sz w:val="16"/>
              </w:rPr>
              <w:t>Rsquare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0" w:hRule="atLeast"/>
        </w:trPr>
        <w:tc>
          <w:tcPr>
            <w:tcW w:w="6805" w:type="dxa"/>
            <w:tcBorders>
              <w:top w:val="single" w:color="000000" w:sz="4" w:space="0"/>
              <w:bottom w:val="single" w:color="000000" w:sz="4" w:space="0"/>
            </w:tcBorders>
          </w:tcPr>
          <w:p>
            <w:pPr>
              <w:pStyle w:val="18"/>
              <w:tabs>
                <w:tab w:val="left" w:pos="2796"/>
                <w:tab w:val="left" w:pos="3791"/>
                <w:tab w:val="right" w:pos="6579"/>
              </w:tabs>
              <w:spacing w:before="30"/>
              <w:ind w:left="118"/>
              <w:jc w:val="left"/>
              <w:rPr>
                <w:rFonts w:ascii="Microsoft JhengHei"/>
                <w:b/>
                <w:sz w:val="13"/>
              </w:rPr>
            </w:pPr>
            <w:r>
              <w:rPr>
                <w:rFonts w:ascii="Microsoft JhengHei"/>
                <w:b/>
                <w:color w:val="585858"/>
                <w:position w:val="5"/>
                <w:sz w:val="13"/>
              </w:rPr>
              <w:t>400</w:t>
            </w:r>
            <w:r>
              <w:rPr>
                <w:rFonts w:ascii="Microsoft JhengHei"/>
                <w:b/>
                <w:color w:val="585858"/>
                <w:position w:val="5"/>
                <w:sz w:val="13"/>
              </w:rPr>
              <w:tab/>
            </w:r>
            <w:r>
              <w:rPr>
                <w:rFonts w:ascii="Microsoft JhengHei"/>
                <w:b/>
                <w:color w:val="585858"/>
                <w:sz w:val="13"/>
              </w:rPr>
              <w:t>000012.SZ</w:t>
            </w:r>
            <w:r>
              <w:rPr>
                <w:rFonts w:ascii="Microsoft JhengHei"/>
                <w:b/>
                <w:color w:val="585858"/>
                <w:sz w:val="13"/>
              </w:rPr>
              <w:tab/>
            </w:r>
            <w:r>
              <w:rPr>
                <w:rFonts w:ascii="Microsoft JhengHei"/>
                <w:b/>
                <w:color w:val="585858"/>
                <w:sz w:val="13"/>
              </w:rPr>
              <w:t>Rsquare</w:t>
            </w:r>
            <w:r>
              <w:rPr>
                <w:rFonts w:ascii="Microsoft JhengHei"/>
                <w:b/>
                <w:color w:val="585858"/>
                <w:sz w:val="13"/>
              </w:rPr>
              <w:tab/>
            </w:r>
            <w:r>
              <w:rPr>
                <w:rFonts w:ascii="Microsoft JhengHei"/>
                <w:b/>
                <w:color w:val="585858"/>
                <w:position w:val="5"/>
                <w:sz w:val="13"/>
              </w:rPr>
              <w:t>1</w:t>
            </w:r>
          </w:p>
          <w:p>
            <w:pPr>
              <w:pStyle w:val="18"/>
              <w:spacing w:before="8"/>
              <w:jc w:val="left"/>
              <w:rPr>
                <w:rFonts w:ascii="Microsoft JhengHei"/>
                <w:b/>
                <w:sz w:val="16"/>
              </w:rPr>
            </w:pPr>
          </w:p>
          <w:p>
            <w:pPr>
              <w:pStyle w:val="18"/>
              <w:spacing w:line="193" w:lineRule="exact"/>
              <w:ind w:left="6507"/>
              <w:jc w:val="left"/>
              <w:rPr>
                <w:rFonts w:ascii="Microsoft JhengHei"/>
                <w:b/>
                <w:sz w:val="13"/>
              </w:rPr>
            </w:pPr>
            <w:r>
              <w:rPr>
                <w:rFonts w:ascii="Microsoft JhengHei"/>
                <w:b/>
                <w:color w:val="585858"/>
                <w:sz w:val="13"/>
              </w:rPr>
              <w:t>0.8</w:t>
            </w:r>
          </w:p>
          <w:p>
            <w:pPr>
              <w:pStyle w:val="18"/>
              <w:spacing w:line="193" w:lineRule="exact"/>
              <w:ind w:left="118"/>
              <w:jc w:val="left"/>
              <w:rPr>
                <w:rFonts w:ascii="Microsoft JhengHei"/>
                <w:b/>
                <w:sz w:val="13"/>
              </w:rPr>
            </w:pPr>
            <w:r>
              <w:rPr>
                <w:rFonts w:ascii="Microsoft JhengHei"/>
                <w:b/>
                <w:color w:val="585858"/>
                <w:sz w:val="13"/>
              </w:rPr>
              <w:t>300</w:t>
            </w:r>
          </w:p>
          <w:p>
            <w:pPr>
              <w:pStyle w:val="18"/>
              <w:spacing w:before="17"/>
              <w:jc w:val="left"/>
              <w:rPr>
                <w:rFonts w:ascii="Microsoft JhengHei"/>
                <w:b/>
                <w:sz w:val="10"/>
              </w:rPr>
            </w:pPr>
          </w:p>
          <w:p>
            <w:pPr>
              <w:pStyle w:val="18"/>
              <w:ind w:left="6507"/>
              <w:jc w:val="left"/>
              <w:rPr>
                <w:rFonts w:ascii="Microsoft JhengHei"/>
                <w:b/>
                <w:sz w:val="13"/>
              </w:rPr>
            </w:pPr>
            <w:r>
              <w:rPr>
                <w:rFonts w:ascii="Microsoft JhengHei"/>
                <w:b/>
                <w:color w:val="585858"/>
                <w:sz w:val="13"/>
              </w:rPr>
              <w:t>0.6</w:t>
            </w:r>
          </w:p>
          <w:p>
            <w:pPr>
              <w:pStyle w:val="18"/>
              <w:spacing w:before="55"/>
              <w:ind w:left="118"/>
              <w:jc w:val="left"/>
              <w:rPr>
                <w:rFonts w:ascii="Microsoft JhengHei"/>
                <w:b/>
                <w:sz w:val="13"/>
              </w:rPr>
            </w:pPr>
            <w:r>
              <w:rPr>
                <w:rFonts w:ascii="Microsoft JhengHei"/>
                <w:b/>
                <w:color w:val="585858"/>
                <w:sz w:val="13"/>
              </w:rPr>
              <w:t>200</w:t>
            </w:r>
          </w:p>
          <w:p>
            <w:pPr>
              <w:pStyle w:val="18"/>
              <w:spacing w:before="55"/>
              <w:ind w:left="6507"/>
              <w:jc w:val="left"/>
              <w:rPr>
                <w:rFonts w:ascii="Microsoft JhengHei"/>
                <w:b/>
                <w:sz w:val="13"/>
              </w:rPr>
            </w:pPr>
            <w:r>
              <w:rPr>
                <w:rFonts w:ascii="Microsoft JhengHei"/>
                <w:b/>
                <w:color w:val="585858"/>
                <w:sz w:val="13"/>
              </w:rPr>
              <w:t>0.4</w:t>
            </w:r>
          </w:p>
          <w:p>
            <w:pPr>
              <w:pStyle w:val="18"/>
              <w:spacing w:before="17"/>
              <w:jc w:val="left"/>
              <w:rPr>
                <w:rFonts w:ascii="Microsoft JhengHei"/>
                <w:b/>
                <w:sz w:val="10"/>
              </w:rPr>
            </w:pPr>
          </w:p>
          <w:p>
            <w:pPr>
              <w:pStyle w:val="18"/>
              <w:spacing w:line="193" w:lineRule="exact"/>
              <w:ind w:left="118"/>
              <w:jc w:val="left"/>
              <w:rPr>
                <w:rFonts w:ascii="Microsoft JhengHei"/>
                <w:b/>
                <w:sz w:val="13"/>
              </w:rPr>
            </w:pPr>
            <w:r>
              <w:rPr>
                <w:rFonts w:ascii="Microsoft JhengHei"/>
                <w:b/>
                <w:color w:val="585858"/>
                <w:sz w:val="13"/>
              </w:rPr>
              <w:t>100</w:t>
            </w:r>
          </w:p>
          <w:p>
            <w:pPr>
              <w:pStyle w:val="18"/>
              <w:spacing w:line="193" w:lineRule="exact"/>
              <w:ind w:left="6507"/>
              <w:jc w:val="left"/>
              <w:rPr>
                <w:rFonts w:ascii="Microsoft JhengHei"/>
                <w:b/>
                <w:sz w:val="13"/>
              </w:rPr>
            </w:pPr>
            <w:r>
              <w:rPr>
                <w:rFonts w:ascii="Microsoft JhengHei"/>
                <w:b/>
                <w:color w:val="585858"/>
                <w:sz w:val="13"/>
              </w:rPr>
              <w:t>0.2</w:t>
            </w:r>
          </w:p>
          <w:p>
            <w:pPr>
              <w:pStyle w:val="18"/>
              <w:spacing w:before="18"/>
              <w:jc w:val="left"/>
              <w:rPr>
                <w:rFonts w:ascii="Microsoft JhengHei"/>
                <w:b/>
                <w:sz w:val="18"/>
              </w:rPr>
            </w:pPr>
          </w:p>
          <w:p>
            <w:pPr>
              <w:pStyle w:val="18"/>
              <w:tabs>
                <w:tab w:val="left" w:pos="6507"/>
              </w:tabs>
              <w:spacing w:line="194" w:lineRule="exact"/>
              <w:ind w:left="263"/>
              <w:jc w:val="left"/>
              <w:rPr>
                <w:rFonts w:ascii="Microsoft JhengHei"/>
                <w:b/>
                <w:sz w:val="13"/>
              </w:rPr>
            </w:pPr>
            <w:r>
              <w:rPr>
                <w:rFonts w:ascii="Microsoft JhengHei"/>
                <w:b/>
                <w:color w:val="585858"/>
                <w:sz w:val="13"/>
              </w:rPr>
              <w:t>0</w:t>
            </w:r>
            <w:r>
              <w:rPr>
                <w:rFonts w:ascii="Microsoft JhengHei"/>
                <w:b/>
                <w:color w:val="585858"/>
                <w:sz w:val="13"/>
              </w:rPr>
              <w:tab/>
            </w:r>
            <w:r>
              <w:rPr>
                <w:rFonts w:ascii="Microsoft JhengHei"/>
                <w:b/>
                <w:color w:val="585858"/>
                <w:sz w:val="13"/>
              </w:rPr>
              <w:t>0</w:t>
            </w:r>
          </w:p>
          <w:p>
            <w:pPr>
              <w:pStyle w:val="18"/>
              <w:tabs>
                <w:tab w:val="left" w:pos="915"/>
                <w:tab w:val="left" w:pos="1533"/>
                <w:tab w:val="left" w:pos="2148"/>
                <w:tab w:val="left" w:pos="2764"/>
                <w:tab w:val="left" w:pos="3379"/>
                <w:tab w:val="left" w:pos="3996"/>
                <w:tab w:val="left" w:pos="4612"/>
                <w:tab w:val="left" w:pos="5227"/>
                <w:tab w:val="left" w:pos="5843"/>
              </w:tabs>
              <w:spacing w:line="166" w:lineRule="exact"/>
              <w:ind w:left="300"/>
              <w:jc w:val="left"/>
              <w:rPr>
                <w:rFonts w:ascii="Microsoft JhengHei"/>
                <w:b/>
                <w:sz w:val="13"/>
              </w:rPr>
            </w:pPr>
            <w:r>
              <w:rPr>
                <w:rFonts w:ascii="Microsoft JhengHei"/>
                <w:b/>
                <w:color w:val="585858"/>
                <w:sz w:val="13"/>
              </w:rPr>
              <w:t>2007</w:t>
            </w:r>
            <w:r>
              <w:rPr>
                <w:rFonts w:ascii="Microsoft JhengHei"/>
                <w:b/>
                <w:color w:val="585858"/>
                <w:sz w:val="13"/>
              </w:rPr>
              <w:tab/>
            </w:r>
            <w:r>
              <w:rPr>
                <w:rFonts w:ascii="Microsoft JhengHei"/>
                <w:b/>
                <w:color w:val="585858"/>
                <w:sz w:val="13"/>
              </w:rPr>
              <w:t>2008</w:t>
            </w:r>
            <w:r>
              <w:rPr>
                <w:rFonts w:ascii="Microsoft JhengHei"/>
                <w:b/>
                <w:color w:val="585858"/>
                <w:sz w:val="13"/>
              </w:rPr>
              <w:tab/>
            </w:r>
            <w:r>
              <w:rPr>
                <w:rFonts w:ascii="Microsoft JhengHei"/>
                <w:b/>
                <w:color w:val="585858"/>
                <w:sz w:val="13"/>
              </w:rPr>
              <w:t>2009</w:t>
            </w:r>
            <w:r>
              <w:rPr>
                <w:rFonts w:ascii="Microsoft JhengHei"/>
                <w:b/>
                <w:color w:val="585858"/>
                <w:sz w:val="13"/>
              </w:rPr>
              <w:tab/>
            </w:r>
            <w:r>
              <w:rPr>
                <w:rFonts w:ascii="Microsoft JhengHei"/>
                <w:b/>
                <w:color w:val="585858"/>
                <w:sz w:val="13"/>
              </w:rPr>
              <w:t>2010</w:t>
            </w:r>
            <w:r>
              <w:rPr>
                <w:rFonts w:ascii="Microsoft JhengHei"/>
                <w:b/>
                <w:color w:val="585858"/>
                <w:sz w:val="13"/>
              </w:rPr>
              <w:tab/>
            </w:r>
            <w:r>
              <w:rPr>
                <w:rFonts w:ascii="Microsoft JhengHei"/>
                <w:b/>
                <w:color w:val="585858"/>
                <w:sz w:val="13"/>
              </w:rPr>
              <w:t>2011</w:t>
            </w:r>
            <w:r>
              <w:rPr>
                <w:rFonts w:ascii="Microsoft JhengHei"/>
                <w:b/>
                <w:color w:val="585858"/>
                <w:sz w:val="13"/>
              </w:rPr>
              <w:tab/>
            </w:r>
            <w:r>
              <w:rPr>
                <w:rFonts w:ascii="Microsoft JhengHei"/>
                <w:b/>
                <w:color w:val="585858"/>
                <w:sz w:val="13"/>
              </w:rPr>
              <w:t>2012</w:t>
            </w:r>
            <w:r>
              <w:rPr>
                <w:rFonts w:ascii="Microsoft JhengHei"/>
                <w:b/>
                <w:color w:val="585858"/>
                <w:sz w:val="13"/>
              </w:rPr>
              <w:tab/>
            </w:r>
            <w:r>
              <w:rPr>
                <w:rFonts w:ascii="Microsoft JhengHei"/>
                <w:b/>
                <w:color w:val="585858"/>
                <w:sz w:val="13"/>
              </w:rPr>
              <w:t>2013</w:t>
            </w:r>
            <w:r>
              <w:rPr>
                <w:rFonts w:ascii="Microsoft JhengHei"/>
                <w:b/>
                <w:color w:val="585858"/>
                <w:sz w:val="13"/>
              </w:rPr>
              <w:tab/>
            </w:r>
            <w:r>
              <w:rPr>
                <w:rFonts w:ascii="Microsoft JhengHei"/>
                <w:b/>
                <w:color w:val="585858"/>
                <w:sz w:val="13"/>
              </w:rPr>
              <w:t>2014</w:t>
            </w:r>
            <w:r>
              <w:rPr>
                <w:rFonts w:ascii="Microsoft JhengHei"/>
                <w:b/>
                <w:color w:val="585858"/>
                <w:sz w:val="13"/>
              </w:rPr>
              <w:tab/>
            </w:r>
            <w:r>
              <w:rPr>
                <w:rFonts w:ascii="Microsoft JhengHei"/>
                <w:b/>
                <w:color w:val="585858"/>
                <w:sz w:val="13"/>
              </w:rPr>
              <w:t>2015</w:t>
            </w:r>
            <w:r>
              <w:rPr>
                <w:rFonts w:ascii="Microsoft JhengHei"/>
                <w:b/>
                <w:color w:val="585858"/>
                <w:sz w:val="13"/>
              </w:rPr>
              <w:tab/>
            </w:r>
            <w:r>
              <w:rPr>
                <w:rFonts w:ascii="Microsoft JhengHei"/>
                <w:b/>
                <w:color w:val="585858"/>
                <w:sz w:val="13"/>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资料来源：天软科技，长江证券研究所</w:t>
            </w:r>
          </w:p>
        </w:tc>
      </w:tr>
    </w:tbl>
    <w:p>
      <w:pPr>
        <w:spacing w:after="0" w:line="163" w:lineRule="exact"/>
        <w:jc w:val="left"/>
        <w:rPr>
          <w:sz w:val="14"/>
        </w:rPr>
        <w:sectPr>
          <w:type w:val="continuous"/>
          <w:pgSz w:w="11910" w:h="16840"/>
          <w:pgMar w:top="820" w:right="0" w:bottom="1260" w:left="0" w:header="720" w:footer="720" w:gutter="0"/>
        </w:sectPr>
      </w:pPr>
    </w:p>
    <w:p>
      <w:pPr>
        <w:pStyle w:val="11"/>
        <w:rPr>
          <w:rFonts w:ascii="Microsoft JhengHei"/>
          <w:b/>
          <w:sz w:val="20"/>
        </w:rPr>
      </w:pPr>
    </w:p>
    <w:p>
      <w:pPr>
        <w:pStyle w:val="11"/>
        <w:spacing w:before="16"/>
        <w:rPr>
          <w:rFonts w:ascii="Microsoft JhengHei"/>
          <w:b/>
          <w:sz w:val="10"/>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ascii="Arial" w:eastAsia="Arial"/>
                <w:sz w:val="16"/>
              </w:rPr>
            </w:pPr>
            <w:bookmarkStart w:id="7" w:name="_bookmark2"/>
            <w:bookmarkEnd w:id="7"/>
            <w:r>
              <w:rPr>
                <w:rFonts w:hint="eastAsia" w:ascii="黑体" w:eastAsia="黑体"/>
                <w:color w:val="005486"/>
                <w:sz w:val="16"/>
              </w:rPr>
              <w:t xml:space="preserve">图 </w:t>
            </w:r>
            <w:r>
              <w:rPr>
                <w:rFonts w:ascii="Arial" w:eastAsia="Arial"/>
                <w:color w:val="005486"/>
                <w:sz w:val="16"/>
              </w:rPr>
              <w:t>3</w:t>
            </w:r>
            <w:r>
              <w:rPr>
                <w:rFonts w:hint="eastAsia" w:ascii="黑体" w:eastAsia="黑体"/>
                <w:color w:val="005486"/>
                <w:sz w:val="16"/>
              </w:rPr>
              <w:t xml:space="preserve">：江淮汽车及其 </w:t>
            </w:r>
            <w:r>
              <w:rPr>
                <w:rFonts w:ascii="Arial" w:eastAsia="Arial"/>
                <w:color w:val="005486"/>
                <w:sz w:val="16"/>
              </w:rPr>
              <w:t>Rsquare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0" w:hRule="atLeast"/>
        </w:trPr>
        <w:tc>
          <w:tcPr>
            <w:tcW w:w="6805" w:type="dxa"/>
            <w:tcBorders>
              <w:top w:val="single" w:color="000000" w:sz="4" w:space="0"/>
              <w:bottom w:val="single" w:color="000000" w:sz="4" w:space="0"/>
            </w:tcBorders>
          </w:tcPr>
          <w:p>
            <w:pPr>
              <w:pStyle w:val="18"/>
              <w:tabs>
                <w:tab w:val="left" w:pos="2782"/>
                <w:tab w:val="left" w:pos="3805"/>
                <w:tab w:val="right" w:pos="6579"/>
              </w:tabs>
              <w:spacing w:before="31"/>
              <w:ind w:left="118"/>
              <w:jc w:val="left"/>
              <w:rPr>
                <w:rFonts w:ascii="Microsoft JhengHei"/>
                <w:b/>
                <w:sz w:val="13"/>
              </w:rPr>
            </w:pPr>
            <w:r>
              <w:rPr>
                <w:rFonts w:ascii="Microsoft JhengHei"/>
                <w:b/>
                <w:color w:val="585858"/>
                <w:position w:val="5"/>
                <w:sz w:val="13"/>
              </w:rPr>
              <w:t>120</w:t>
            </w:r>
            <w:r>
              <w:rPr>
                <w:rFonts w:ascii="Microsoft JhengHei"/>
                <w:b/>
                <w:color w:val="585858"/>
                <w:position w:val="5"/>
                <w:sz w:val="13"/>
              </w:rPr>
              <w:tab/>
            </w:r>
            <w:r>
              <w:rPr>
                <w:rFonts w:ascii="Microsoft JhengHei"/>
                <w:b/>
                <w:color w:val="585858"/>
                <w:sz w:val="13"/>
              </w:rPr>
              <w:t>600418.SH</w:t>
            </w:r>
            <w:r>
              <w:rPr>
                <w:rFonts w:ascii="Microsoft JhengHei"/>
                <w:b/>
                <w:color w:val="585858"/>
                <w:sz w:val="13"/>
              </w:rPr>
              <w:tab/>
            </w:r>
            <w:r>
              <w:rPr>
                <w:rFonts w:ascii="Microsoft JhengHei"/>
                <w:b/>
                <w:color w:val="585858"/>
                <w:sz w:val="13"/>
              </w:rPr>
              <w:t>Rsquare</w:t>
            </w:r>
            <w:r>
              <w:rPr>
                <w:rFonts w:ascii="Microsoft JhengHei"/>
                <w:b/>
                <w:color w:val="585858"/>
                <w:sz w:val="13"/>
              </w:rPr>
              <w:tab/>
            </w:r>
            <w:r>
              <w:rPr>
                <w:rFonts w:ascii="Microsoft JhengHei"/>
                <w:b/>
                <w:color w:val="585858"/>
                <w:position w:val="5"/>
                <w:sz w:val="13"/>
              </w:rPr>
              <w:t>1</w:t>
            </w:r>
          </w:p>
          <w:p>
            <w:pPr>
              <w:pStyle w:val="18"/>
              <w:spacing w:before="2"/>
              <w:jc w:val="left"/>
              <w:rPr>
                <w:rFonts w:ascii="Microsoft JhengHei"/>
                <w:b/>
                <w:sz w:val="11"/>
              </w:rPr>
            </w:pPr>
          </w:p>
          <w:p>
            <w:pPr>
              <w:pStyle w:val="18"/>
              <w:tabs>
                <w:tab w:val="left" w:pos="6507"/>
              </w:tabs>
              <w:ind w:left="118"/>
              <w:jc w:val="left"/>
              <w:rPr>
                <w:rFonts w:ascii="Microsoft JhengHei"/>
                <w:b/>
                <w:sz w:val="13"/>
              </w:rPr>
            </w:pPr>
            <w:r>
              <w:rPr>
                <w:rFonts w:ascii="Microsoft JhengHei"/>
                <w:b/>
                <w:color w:val="585858"/>
                <w:sz w:val="13"/>
              </w:rPr>
              <w:t>100</w:t>
            </w:r>
            <w:r>
              <w:rPr>
                <w:rFonts w:ascii="Microsoft JhengHei"/>
                <w:b/>
                <w:color w:val="585858"/>
                <w:sz w:val="13"/>
              </w:rPr>
              <w:tab/>
            </w:r>
            <w:r>
              <w:rPr>
                <w:rFonts w:ascii="Microsoft JhengHei"/>
                <w:b/>
                <w:color w:val="585858"/>
                <w:position w:val="-9"/>
                <w:sz w:val="13"/>
              </w:rPr>
              <w:t>0.8</w:t>
            </w:r>
          </w:p>
          <w:p>
            <w:pPr>
              <w:pStyle w:val="18"/>
              <w:spacing w:before="150" w:line="217" w:lineRule="exact"/>
              <w:ind w:left="191"/>
              <w:jc w:val="left"/>
              <w:rPr>
                <w:rFonts w:ascii="Microsoft JhengHei"/>
                <w:b/>
                <w:sz w:val="13"/>
              </w:rPr>
            </w:pPr>
            <w:r>
              <w:rPr>
                <w:rFonts w:ascii="Microsoft JhengHei"/>
                <w:b/>
                <w:color w:val="585858"/>
                <w:sz w:val="13"/>
              </w:rPr>
              <w:t>80</w:t>
            </w:r>
          </w:p>
          <w:p>
            <w:pPr>
              <w:pStyle w:val="18"/>
              <w:spacing w:line="217" w:lineRule="exact"/>
              <w:ind w:left="6507"/>
              <w:jc w:val="left"/>
              <w:rPr>
                <w:rFonts w:ascii="Microsoft JhengHei"/>
                <w:b/>
                <w:sz w:val="13"/>
              </w:rPr>
            </w:pPr>
            <w:r>
              <w:rPr>
                <w:rFonts w:ascii="Microsoft JhengHei"/>
                <w:b/>
                <w:color w:val="585858"/>
                <w:sz w:val="13"/>
              </w:rPr>
              <w:t>0.6</w:t>
            </w:r>
          </w:p>
          <w:p>
            <w:pPr>
              <w:pStyle w:val="18"/>
              <w:spacing w:before="55"/>
              <w:ind w:left="191"/>
              <w:jc w:val="left"/>
              <w:rPr>
                <w:rFonts w:ascii="Microsoft JhengHei"/>
                <w:b/>
                <w:sz w:val="13"/>
              </w:rPr>
            </w:pPr>
            <w:r>
              <w:rPr>
                <w:rFonts w:ascii="Microsoft JhengHei"/>
                <w:b/>
                <w:color w:val="585858"/>
                <w:sz w:val="13"/>
              </w:rPr>
              <w:t>60</w:t>
            </w:r>
          </w:p>
          <w:p>
            <w:pPr>
              <w:pStyle w:val="18"/>
              <w:spacing w:before="55" w:line="217" w:lineRule="exact"/>
              <w:ind w:left="6507"/>
              <w:jc w:val="left"/>
              <w:rPr>
                <w:rFonts w:ascii="Microsoft JhengHei"/>
                <w:b/>
                <w:sz w:val="13"/>
              </w:rPr>
            </w:pPr>
            <w:r>
              <w:rPr>
                <w:rFonts w:ascii="Microsoft JhengHei"/>
                <w:b/>
                <w:color w:val="585858"/>
                <w:sz w:val="13"/>
              </w:rPr>
              <w:t>0.4</w:t>
            </w:r>
          </w:p>
          <w:p>
            <w:pPr>
              <w:pStyle w:val="18"/>
              <w:spacing w:line="217" w:lineRule="exact"/>
              <w:ind w:left="191"/>
              <w:jc w:val="left"/>
              <w:rPr>
                <w:rFonts w:ascii="Microsoft JhengHei"/>
                <w:b/>
                <w:sz w:val="13"/>
              </w:rPr>
            </w:pPr>
            <w:r>
              <w:rPr>
                <w:rFonts w:ascii="Microsoft JhengHei"/>
                <w:b/>
                <w:color w:val="585858"/>
                <w:sz w:val="13"/>
              </w:rPr>
              <w:t>40</w:t>
            </w:r>
          </w:p>
          <w:p>
            <w:pPr>
              <w:pStyle w:val="18"/>
              <w:tabs>
                <w:tab w:val="left" w:pos="6507"/>
              </w:tabs>
              <w:spacing w:before="152"/>
              <w:ind w:left="191"/>
              <w:jc w:val="left"/>
              <w:rPr>
                <w:rFonts w:ascii="Microsoft JhengHei"/>
                <w:b/>
                <w:sz w:val="13"/>
              </w:rPr>
            </w:pPr>
            <w:r>
              <w:rPr>
                <w:rFonts w:ascii="Microsoft JhengHei"/>
                <w:b/>
                <w:color w:val="585858"/>
                <w:position w:val="-9"/>
                <w:sz w:val="13"/>
              </w:rPr>
              <w:t>20</w:t>
            </w:r>
            <w:r>
              <w:rPr>
                <w:rFonts w:ascii="Microsoft JhengHei"/>
                <w:b/>
                <w:color w:val="585858"/>
                <w:position w:val="-9"/>
                <w:sz w:val="13"/>
              </w:rPr>
              <w:tab/>
            </w:r>
            <w:r>
              <w:rPr>
                <w:rFonts w:ascii="Microsoft JhengHei"/>
                <w:b/>
                <w:color w:val="585858"/>
                <w:sz w:val="13"/>
              </w:rPr>
              <w:t>0.2</w:t>
            </w:r>
          </w:p>
          <w:p>
            <w:pPr>
              <w:pStyle w:val="18"/>
              <w:tabs>
                <w:tab w:val="left" w:pos="6507"/>
              </w:tabs>
              <w:spacing w:before="248" w:line="194" w:lineRule="exact"/>
              <w:ind w:left="263"/>
              <w:jc w:val="left"/>
              <w:rPr>
                <w:rFonts w:ascii="Microsoft JhengHei"/>
                <w:b/>
                <w:sz w:val="13"/>
              </w:rPr>
            </w:pPr>
            <w:r>
              <w:rPr>
                <w:rFonts w:ascii="Microsoft JhengHei"/>
                <w:b/>
                <w:color w:val="585858"/>
                <w:sz w:val="13"/>
              </w:rPr>
              <w:t>0</w:t>
            </w:r>
            <w:r>
              <w:rPr>
                <w:rFonts w:ascii="Microsoft JhengHei"/>
                <w:b/>
                <w:color w:val="585858"/>
                <w:sz w:val="13"/>
              </w:rPr>
              <w:tab/>
            </w:r>
            <w:r>
              <w:rPr>
                <w:rFonts w:ascii="Microsoft JhengHei"/>
                <w:b/>
                <w:color w:val="585858"/>
                <w:sz w:val="13"/>
              </w:rPr>
              <w:t>0</w:t>
            </w:r>
          </w:p>
          <w:p>
            <w:pPr>
              <w:pStyle w:val="18"/>
              <w:tabs>
                <w:tab w:val="left" w:pos="915"/>
                <w:tab w:val="left" w:pos="1533"/>
                <w:tab w:val="left" w:pos="2148"/>
                <w:tab w:val="left" w:pos="2764"/>
                <w:tab w:val="left" w:pos="3379"/>
                <w:tab w:val="left" w:pos="3996"/>
                <w:tab w:val="left" w:pos="4612"/>
                <w:tab w:val="left" w:pos="5227"/>
                <w:tab w:val="left" w:pos="5843"/>
              </w:tabs>
              <w:spacing w:line="165" w:lineRule="exact"/>
              <w:ind w:left="300"/>
              <w:jc w:val="left"/>
              <w:rPr>
                <w:rFonts w:ascii="Microsoft JhengHei"/>
                <w:b/>
                <w:sz w:val="13"/>
              </w:rPr>
            </w:pPr>
            <w:r>
              <w:rPr>
                <w:rFonts w:ascii="Microsoft JhengHei"/>
                <w:b/>
                <w:color w:val="585858"/>
                <w:sz w:val="13"/>
              </w:rPr>
              <w:t>2007</w:t>
            </w:r>
            <w:r>
              <w:rPr>
                <w:rFonts w:ascii="Microsoft JhengHei"/>
                <w:b/>
                <w:color w:val="585858"/>
                <w:sz w:val="13"/>
              </w:rPr>
              <w:tab/>
            </w:r>
            <w:r>
              <w:rPr>
                <w:rFonts w:ascii="Microsoft JhengHei"/>
                <w:b/>
                <w:color w:val="585858"/>
                <w:sz w:val="13"/>
              </w:rPr>
              <w:t>2008</w:t>
            </w:r>
            <w:r>
              <w:rPr>
                <w:rFonts w:ascii="Microsoft JhengHei"/>
                <w:b/>
                <w:color w:val="585858"/>
                <w:sz w:val="13"/>
              </w:rPr>
              <w:tab/>
            </w:r>
            <w:r>
              <w:rPr>
                <w:rFonts w:ascii="Microsoft JhengHei"/>
                <w:b/>
                <w:color w:val="585858"/>
                <w:sz w:val="13"/>
              </w:rPr>
              <w:t>2009</w:t>
            </w:r>
            <w:r>
              <w:rPr>
                <w:rFonts w:ascii="Microsoft JhengHei"/>
                <w:b/>
                <w:color w:val="585858"/>
                <w:sz w:val="13"/>
              </w:rPr>
              <w:tab/>
            </w:r>
            <w:r>
              <w:rPr>
                <w:rFonts w:ascii="Microsoft JhengHei"/>
                <w:b/>
                <w:color w:val="585858"/>
                <w:sz w:val="13"/>
              </w:rPr>
              <w:t>2010</w:t>
            </w:r>
            <w:r>
              <w:rPr>
                <w:rFonts w:ascii="Microsoft JhengHei"/>
                <w:b/>
                <w:color w:val="585858"/>
                <w:sz w:val="13"/>
              </w:rPr>
              <w:tab/>
            </w:r>
            <w:r>
              <w:rPr>
                <w:rFonts w:ascii="Microsoft JhengHei"/>
                <w:b/>
                <w:color w:val="585858"/>
                <w:sz w:val="13"/>
              </w:rPr>
              <w:t>2011</w:t>
            </w:r>
            <w:r>
              <w:rPr>
                <w:rFonts w:ascii="Microsoft JhengHei"/>
                <w:b/>
                <w:color w:val="585858"/>
                <w:sz w:val="13"/>
              </w:rPr>
              <w:tab/>
            </w:r>
            <w:r>
              <w:rPr>
                <w:rFonts w:ascii="Microsoft JhengHei"/>
                <w:b/>
                <w:color w:val="585858"/>
                <w:sz w:val="13"/>
              </w:rPr>
              <w:t>2012</w:t>
            </w:r>
            <w:r>
              <w:rPr>
                <w:rFonts w:ascii="Microsoft JhengHei"/>
                <w:b/>
                <w:color w:val="585858"/>
                <w:sz w:val="13"/>
              </w:rPr>
              <w:tab/>
            </w:r>
            <w:r>
              <w:rPr>
                <w:rFonts w:ascii="Microsoft JhengHei"/>
                <w:b/>
                <w:color w:val="585858"/>
                <w:sz w:val="13"/>
              </w:rPr>
              <w:t>2013</w:t>
            </w:r>
            <w:r>
              <w:rPr>
                <w:rFonts w:ascii="Microsoft JhengHei"/>
                <w:b/>
                <w:color w:val="585858"/>
                <w:sz w:val="13"/>
              </w:rPr>
              <w:tab/>
            </w:r>
            <w:r>
              <w:rPr>
                <w:rFonts w:ascii="Microsoft JhengHei"/>
                <w:b/>
                <w:color w:val="585858"/>
                <w:sz w:val="13"/>
              </w:rPr>
              <w:t>2014</w:t>
            </w:r>
            <w:r>
              <w:rPr>
                <w:rFonts w:ascii="Microsoft JhengHei"/>
                <w:b/>
                <w:color w:val="585858"/>
                <w:sz w:val="13"/>
              </w:rPr>
              <w:tab/>
            </w:r>
            <w:r>
              <w:rPr>
                <w:rFonts w:ascii="Microsoft JhengHei"/>
                <w:b/>
                <w:color w:val="585858"/>
                <w:sz w:val="13"/>
              </w:rPr>
              <w:t>2015</w:t>
            </w:r>
            <w:r>
              <w:rPr>
                <w:rFonts w:ascii="Microsoft JhengHei"/>
                <w:b/>
                <w:color w:val="585858"/>
                <w:sz w:val="13"/>
              </w:rPr>
              <w:tab/>
            </w:r>
            <w:r>
              <w:rPr>
                <w:rFonts w:ascii="Microsoft JhengHei"/>
                <w:b/>
                <w:color w:val="585858"/>
                <w:sz w:val="13"/>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资料来源：天软科技，长江证券研究所</w:t>
            </w:r>
          </w:p>
        </w:tc>
      </w:tr>
    </w:tbl>
    <w:p>
      <w:pPr>
        <w:pStyle w:val="11"/>
        <w:spacing w:before="16"/>
        <w:rPr>
          <w:rFonts w:ascii="Microsoft JhengHei"/>
          <w:b/>
          <w:sz w:val="23"/>
        </w:rPr>
      </w:pPr>
    </w:p>
    <w:p>
      <w:pPr>
        <w:pStyle w:val="11"/>
        <w:spacing w:before="113" w:line="324" w:lineRule="auto"/>
        <w:ind w:left="852" w:right="4244" w:firstLine="420"/>
        <w:jc w:val="both"/>
      </w:pPr>
      <w:r>
        <mc:AlternateContent>
          <mc:Choice Requires="wpg">
            <w:drawing>
              <wp:anchor distT="0" distB="0" distL="114300" distR="114300" simplePos="0" relativeHeight="245809152" behindDoc="1" locked="0" layoutInCell="1" allowOverlap="1">
                <wp:simplePos x="0" y="0"/>
                <wp:positionH relativeFrom="page">
                  <wp:posOffset>819785</wp:posOffset>
                </wp:positionH>
                <wp:positionV relativeFrom="paragraph">
                  <wp:posOffset>-2452370</wp:posOffset>
                </wp:positionV>
                <wp:extent cx="3787140" cy="1858010"/>
                <wp:effectExtent l="0" t="0" r="10160" b="9525"/>
                <wp:wrapNone/>
                <wp:docPr id="30" name="组合 59"/>
                <wp:cNvGraphicFramePr/>
                <a:graphic xmlns:a="http://schemas.openxmlformats.org/drawingml/2006/main">
                  <a:graphicData uri="http://schemas.microsoft.com/office/word/2010/wordprocessingGroup">
                    <wpg:wgp>
                      <wpg:cNvGrpSpPr/>
                      <wpg:grpSpPr>
                        <a:xfrm>
                          <a:off x="0" y="0"/>
                          <a:ext cx="3787140" cy="1858010"/>
                          <a:chOff x="1291" y="-3863"/>
                          <a:chExt cx="5964" cy="2926"/>
                        </a:xfrm>
                      </wpg:grpSpPr>
                      <wps:wsp>
                        <wps:cNvPr id="24" name="任意多边形 60"/>
                        <wps:cNvSpPr/>
                        <wps:spPr>
                          <a:xfrm>
                            <a:off x="1297" y="-3312"/>
                            <a:ext cx="5952" cy="2371"/>
                          </a:xfrm>
                          <a:custGeom>
                            <a:avLst/>
                            <a:gdLst/>
                            <a:ahLst/>
                            <a:cxnLst/>
                            <a:pathLst>
                              <a:path w="5952" h="2371">
                                <a:moveTo>
                                  <a:pt x="202" y="1181"/>
                                </a:moveTo>
                                <a:lnTo>
                                  <a:pt x="150" y="1212"/>
                                </a:lnTo>
                                <a:lnTo>
                                  <a:pt x="98" y="1486"/>
                                </a:lnTo>
                                <a:lnTo>
                                  <a:pt x="47" y="1502"/>
                                </a:lnTo>
                                <a:lnTo>
                                  <a:pt x="0" y="1647"/>
                                </a:lnTo>
                                <a:lnTo>
                                  <a:pt x="0" y="2370"/>
                                </a:lnTo>
                                <a:lnTo>
                                  <a:pt x="5952" y="2370"/>
                                </a:lnTo>
                                <a:lnTo>
                                  <a:pt x="5952" y="2029"/>
                                </a:lnTo>
                                <a:lnTo>
                                  <a:pt x="1077" y="2029"/>
                                </a:lnTo>
                                <a:lnTo>
                                  <a:pt x="1018" y="1948"/>
                                </a:lnTo>
                                <a:lnTo>
                                  <a:pt x="971" y="1923"/>
                                </a:lnTo>
                                <a:lnTo>
                                  <a:pt x="933" y="1841"/>
                                </a:lnTo>
                                <a:lnTo>
                                  <a:pt x="870" y="1841"/>
                                </a:lnTo>
                                <a:lnTo>
                                  <a:pt x="818" y="1691"/>
                                </a:lnTo>
                                <a:lnTo>
                                  <a:pt x="767" y="1603"/>
                                </a:lnTo>
                                <a:lnTo>
                                  <a:pt x="717" y="1498"/>
                                </a:lnTo>
                                <a:lnTo>
                                  <a:pt x="682" y="1338"/>
                                </a:lnTo>
                                <a:lnTo>
                                  <a:pt x="511" y="1338"/>
                                </a:lnTo>
                                <a:lnTo>
                                  <a:pt x="482" y="1249"/>
                                </a:lnTo>
                                <a:lnTo>
                                  <a:pt x="251" y="1249"/>
                                </a:lnTo>
                                <a:lnTo>
                                  <a:pt x="202" y="1181"/>
                                </a:lnTo>
                                <a:close/>
                                <a:moveTo>
                                  <a:pt x="1538" y="1447"/>
                                </a:moveTo>
                                <a:lnTo>
                                  <a:pt x="1485" y="1592"/>
                                </a:lnTo>
                                <a:lnTo>
                                  <a:pt x="1428" y="1592"/>
                                </a:lnTo>
                                <a:lnTo>
                                  <a:pt x="1383" y="1748"/>
                                </a:lnTo>
                                <a:lnTo>
                                  <a:pt x="1332" y="1799"/>
                                </a:lnTo>
                                <a:lnTo>
                                  <a:pt x="1278" y="1850"/>
                                </a:lnTo>
                                <a:lnTo>
                                  <a:pt x="1219" y="1949"/>
                                </a:lnTo>
                                <a:lnTo>
                                  <a:pt x="1180" y="1982"/>
                                </a:lnTo>
                                <a:lnTo>
                                  <a:pt x="1125" y="1986"/>
                                </a:lnTo>
                                <a:lnTo>
                                  <a:pt x="1077" y="2029"/>
                                </a:lnTo>
                                <a:lnTo>
                                  <a:pt x="5952" y="2029"/>
                                </a:lnTo>
                                <a:lnTo>
                                  <a:pt x="5952" y="1749"/>
                                </a:lnTo>
                                <a:lnTo>
                                  <a:pt x="3438" y="1749"/>
                                </a:lnTo>
                                <a:lnTo>
                                  <a:pt x="3386" y="1710"/>
                                </a:lnTo>
                                <a:lnTo>
                                  <a:pt x="3332" y="1609"/>
                                </a:lnTo>
                                <a:lnTo>
                                  <a:pt x="3313" y="1552"/>
                                </a:lnTo>
                                <a:lnTo>
                                  <a:pt x="3025" y="1552"/>
                                </a:lnTo>
                                <a:lnTo>
                                  <a:pt x="2979" y="1490"/>
                                </a:lnTo>
                                <a:lnTo>
                                  <a:pt x="1590" y="1490"/>
                                </a:lnTo>
                                <a:lnTo>
                                  <a:pt x="1538" y="1447"/>
                                </a:lnTo>
                                <a:close/>
                                <a:moveTo>
                                  <a:pt x="922" y="1818"/>
                                </a:moveTo>
                                <a:lnTo>
                                  <a:pt x="870" y="1841"/>
                                </a:lnTo>
                                <a:lnTo>
                                  <a:pt x="933" y="1841"/>
                                </a:lnTo>
                                <a:lnTo>
                                  <a:pt x="922" y="1818"/>
                                </a:lnTo>
                                <a:close/>
                                <a:moveTo>
                                  <a:pt x="3485" y="1640"/>
                                </a:moveTo>
                                <a:lnTo>
                                  <a:pt x="3438" y="1749"/>
                                </a:lnTo>
                                <a:lnTo>
                                  <a:pt x="5952" y="1749"/>
                                </a:lnTo>
                                <a:lnTo>
                                  <a:pt x="5952" y="1642"/>
                                </a:lnTo>
                                <a:lnTo>
                                  <a:pt x="3541" y="1642"/>
                                </a:lnTo>
                                <a:lnTo>
                                  <a:pt x="3485" y="1640"/>
                                </a:lnTo>
                                <a:close/>
                                <a:moveTo>
                                  <a:pt x="3743" y="1191"/>
                                </a:moveTo>
                                <a:lnTo>
                                  <a:pt x="3696" y="1216"/>
                                </a:lnTo>
                                <a:lnTo>
                                  <a:pt x="3644" y="1409"/>
                                </a:lnTo>
                                <a:lnTo>
                                  <a:pt x="3591" y="1627"/>
                                </a:lnTo>
                                <a:lnTo>
                                  <a:pt x="3541" y="1642"/>
                                </a:lnTo>
                                <a:lnTo>
                                  <a:pt x="5952" y="1642"/>
                                </a:lnTo>
                                <a:lnTo>
                                  <a:pt x="5952" y="1548"/>
                                </a:lnTo>
                                <a:lnTo>
                                  <a:pt x="3792" y="1548"/>
                                </a:lnTo>
                                <a:lnTo>
                                  <a:pt x="3743" y="1191"/>
                                </a:lnTo>
                                <a:close/>
                                <a:moveTo>
                                  <a:pt x="3128" y="1361"/>
                                </a:moveTo>
                                <a:lnTo>
                                  <a:pt x="3079" y="1541"/>
                                </a:lnTo>
                                <a:lnTo>
                                  <a:pt x="3025" y="1552"/>
                                </a:lnTo>
                                <a:lnTo>
                                  <a:pt x="3313" y="1552"/>
                                </a:lnTo>
                                <a:lnTo>
                                  <a:pt x="3305" y="1527"/>
                                </a:lnTo>
                                <a:lnTo>
                                  <a:pt x="3178" y="1527"/>
                                </a:lnTo>
                                <a:lnTo>
                                  <a:pt x="3128" y="1361"/>
                                </a:lnTo>
                                <a:close/>
                                <a:moveTo>
                                  <a:pt x="3898" y="1136"/>
                                </a:moveTo>
                                <a:lnTo>
                                  <a:pt x="3839" y="1281"/>
                                </a:lnTo>
                                <a:lnTo>
                                  <a:pt x="3792" y="1548"/>
                                </a:lnTo>
                                <a:lnTo>
                                  <a:pt x="5952" y="1548"/>
                                </a:lnTo>
                                <a:lnTo>
                                  <a:pt x="5952" y="1383"/>
                                </a:lnTo>
                                <a:lnTo>
                                  <a:pt x="4001" y="1383"/>
                                </a:lnTo>
                                <a:lnTo>
                                  <a:pt x="3945" y="1381"/>
                                </a:lnTo>
                                <a:lnTo>
                                  <a:pt x="3898" y="1136"/>
                                </a:lnTo>
                                <a:close/>
                                <a:moveTo>
                                  <a:pt x="3283" y="1460"/>
                                </a:moveTo>
                                <a:lnTo>
                                  <a:pt x="3226" y="1469"/>
                                </a:lnTo>
                                <a:lnTo>
                                  <a:pt x="3178" y="1527"/>
                                </a:lnTo>
                                <a:lnTo>
                                  <a:pt x="3305" y="1527"/>
                                </a:lnTo>
                                <a:lnTo>
                                  <a:pt x="3283" y="1460"/>
                                </a:lnTo>
                                <a:close/>
                                <a:moveTo>
                                  <a:pt x="1691" y="929"/>
                                </a:moveTo>
                                <a:lnTo>
                                  <a:pt x="1641" y="1299"/>
                                </a:lnTo>
                                <a:lnTo>
                                  <a:pt x="1590" y="1490"/>
                                </a:lnTo>
                                <a:lnTo>
                                  <a:pt x="2979" y="1490"/>
                                </a:lnTo>
                                <a:lnTo>
                                  <a:pt x="2974" y="1484"/>
                                </a:lnTo>
                                <a:lnTo>
                                  <a:pt x="2972" y="1480"/>
                                </a:lnTo>
                                <a:lnTo>
                                  <a:pt x="2101" y="1480"/>
                                </a:lnTo>
                                <a:lnTo>
                                  <a:pt x="2050" y="1446"/>
                                </a:lnTo>
                                <a:lnTo>
                                  <a:pt x="1998" y="1243"/>
                                </a:lnTo>
                                <a:lnTo>
                                  <a:pt x="1983" y="1154"/>
                                </a:lnTo>
                                <a:lnTo>
                                  <a:pt x="1845" y="1154"/>
                                </a:lnTo>
                                <a:lnTo>
                                  <a:pt x="1796" y="954"/>
                                </a:lnTo>
                                <a:lnTo>
                                  <a:pt x="1743" y="946"/>
                                </a:lnTo>
                                <a:lnTo>
                                  <a:pt x="1691" y="929"/>
                                </a:lnTo>
                                <a:close/>
                                <a:moveTo>
                                  <a:pt x="2305" y="525"/>
                                </a:moveTo>
                                <a:lnTo>
                                  <a:pt x="2256" y="988"/>
                                </a:lnTo>
                                <a:lnTo>
                                  <a:pt x="2205" y="999"/>
                                </a:lnTo>
                                <a:lnTo>
                                  <a:pt x="2152" y="1214"/>
                                </a:lnTo>
                                <a:lnTo>
                                  <a:pt x="2101" y="1480"/>
                                </a:lnTo>
                                <a:lnTo>
                                  <a:pt x="2972" y="1480"/>
                                </a:lnTo>
                                <a:lnTo>
                                  <a:pt x="2924" y="1369"/>
                                </a:lnTo>
                                <a:lnTo>
                                  <a:pt x="2878" y="1230"/>
                                </a:lnTo>
                                <a:lnTo>
                                  <a:pt x="2821" y="1230"/>
                                </a:lnTo>
                                <a:lnTo>
                                  <a:pt x="2765" y="1026"/>
                                </a:lnTo>
                                <a:lnTo>
                                  <a:pt x="2757" y="997"/>
                                </a:lnTo>
                                <a:lnTo>
                                  <a:pt x="2666" y="997"/>
                                </a:lnTo>
                                <a:lnTo>
                                  <a:pt x="2652" y="937"/>
                                </a:lnTo>
                                <a:lnTo>
                                  <a:pt x="2411" y="937"/>
                                </a:lnTo>
                                <a:lnTo>
                                  <a:pt x="2359" y="747"/>
                                </a:lnTo>
                                <a:lnTo>
                                  <a:pt x="2305" y="525"/>
                                </a:lnTo>
                                <a:close/>
                                <a:moveTo>
                                  <a:pt x="4104" y="1052"/>
                                </a:moveTo>
                                <a:lnTo>
                                  <a:pt x="4052" y="1154"/>
                                </a:lnTo>
                                <a:lnTo>
                                  <a:pt x="4001" y="1383"/>
                                </a:lnTo>
                                <a:lnTo>
                                  <a:pt x="5952" y="1383"/>
                                </a:lnTo>
                                <a:lnTo>
                                  <a:pt x="5952" y="1281"/>
                                </a:lnTo>
                                <a:lnTo>
                                  <a:pt x="4310" y="1281"/>
                                </a:lnTo>
                                <a:lnTo>
                                  <a:pt x="4282" y="1193"/>
                                </a:lnTo>
                                <a:lnTo>
                                  <a:pt x="4156" y="1193"/>
                                </a:lnTo>
                                <a:lnTo>
                                  <a:pt x="4104" y="1052"/>
                                </a:lnTo>
                                <a:close/>
                                <a:moveTo>
                                  <a:pt x="558" y="1193"/>
                                </a:moveTo>
                                <a:lnTo>
                                  <a:pt x="511" y="1338"/>
                                </a:lnTo>
                                <a:lnTo>
                                  <a:pt x="682" y="1338"/>
                                </a:lnTo>
                                <a:lnTo>
                                  <a:pt x="680" y="1327"/>
                                </a:lnTo>
                                <a:lnTo>
                                  <a:pt x="615" y="1327"/>
                                </a:lnTo>
                                <a:lnTo>
                                  <a:pt x="558" y="1193"/>
                                </a:lnTo>
                                <a:close/>
                                <a:moveTo>
                                  <a:pt x="664" y="1256"/>
                                </a:moveTo>
                                <a:lnTo>
                                  <a:pt x="615" y="1327"/>
                                </a:lnTo>
                                <a:lnTo>
                                  <a:pt x="680" y="1327"/>
                                </a:lnTo>
                                <a:lnTo>
                                  <a:pt x="664" y="1256"/>
                                </a:lnTo>
                                <a:close/>
                                <a:moveTo>
                                  <a:pt x="4617" y="375"/>
                                </a:moveTo>
                                <a:lnTo>
                                  <a:pt x="4564" y="882"/>
                                </a:lnTo>
                                <a:lnTo>
                                  <a:pt x="4461" y="882"/>
                                </a:lnTo>
                                <a:lnTo>
                                  <a:pt x="4411" y="914"/>
                                </a:lnTo>
                                <a:lnTo>
                                  <a:pt x="4359" y="1085"/>
                                </a:lnTo>
                                <a:lnTo>
                                  <a:pt x="4310" y="1281"/>
                                </a:lnTo>
                                <a:lnTo>
                                  <a:pt x="5952" y="1281"/>
                                </a:lnTo>
                                <a:lnTo>
                                  <a:pt x="5952" y="1046"/>
                                </a:lnTo>
                                <a:lnTo>
                                  <a:pt x="5539" y="1046"/>
                                </a:lnTo>
                                <a:lnTo>
                                  <a:pt x="5520" y="720"/>
                                </a:lnTo>
                                <a:lnTo>
                                  <a:pt x="5284" y="720"/>
                                </a:lnTo>
                                <a:lnTo>
                                  <a:pt x="5279" y="704"/>
                                </a:lnTo>
                                <a:lnTo>
                                  <a:pt x="4772" y="704"/>
                                </a:lnTo>
                                <a:lnTo>
                                  <a:pt x="4719" y="516"/>
                                </a:lnTo>
                                <a:lnTo>
                                  <a:pt x="4666" y="499"/>
                                </a:lnTo>
                                <a:lnTo>
                                  <a:pt x="4617" y="375"/>
                                </a:lnTo>
                                <a:close/>
                                <a:moveTo>
                                  <a:pt x="405" y="954"/>
                                </a:moveTo>
                                <a:lnTo>
                                  <a:pt x="357" y="1061"/>
                                </a:lnTo>
                                <a:lnTo>
                                  <a:pt x="305" y="1187"/>
                                </a:lnTo>
                                <a:lnTo>
                                  <a:pt x="251" y="1249"/>
                                </a:lnTo>
                                <a:lnTo>
                                  <a:pt x="482" y="1249"/>
                                </a:lnTo>
                                <a:lnTo>
                                  <a:pt x="460" y="1183"/>
                                </a:lnTo>
                                <a:lnTo>
                                  <a:pt x="405" y="954"/>
                                </a:lnTo>
                                <a:close/>
                                <a:moveTo>
                                  <a:pt x="2872" y="1210"/>
                                </a:moveTo>
                                <a:lnTo>
                                  <a:pt x="2821" y="1230"/>
                                </a:lnTo>
                                <a:lnTo>
                                  <a:pt x="2878" y="1230"/>
                                </a:lnTo>
                                <a:lnTo>
                                  <a:pt x="2872" y="1210"/>
                                </a:lnTo>
                                <a:close/>
                                <a:moveTo>
                                  <a:pt x="4205" y="1115"/>
                                </a:moveTo>
                                <a:lnTo>
                                  <a:pt x="4156" y="1193"/>
                                </a:lnTo>
                                <a:lnTo>
                                  <a:pt x="4282" y="1193"/>
                                </a:lnTo>
                                <a:lnTo>
                                  <a:pt x="4259" y="1124"/>
                                </a:lnTo>
                                <a:lnTo>
                                  <a:pt x="4205" y="1115"/>
                                </a:lnTo>
                                <a:close/>
                                <a:moveTo>
                                  <a:pt x="1947" y="953"/>
                                </a:moveTo>
                                <a:lnTo>
                                  <a:pt x="1892" y="957"/>
                                </a:lnTo>
                                <a:lnTo>
                                  <a:pt x="1845" y="1154"/>
                                </a:lnTo>
                                <a:lnTo>
                                  <a:pt x="1983" y="1154"/>
                                </a:lnTo>
                                <a:lnTo>
                                  <a:pt x="1947" y="953"/>
                                </a:lnTo>
                                <a:close/>
                                <a:moveTo>
                                  <a:pt x="5692" y="686"/>
                                </a:moveTo>
                                <a:lnTo>
                                  <a:pt x="5643" y="694"/>
                                </a:lnTo>
                                <a:lnTo>
                                  <a:pt x="5591" y="1003"/>
                                </a:lnTo>
                                <a:lnTo>
                                  <a:pt x="5539" y="1046"/>
                                </a:lnTo>
                                <a:lnTo>
                                  <a:pt x="5952" y="1046"/>
                                </a:lnTo>
                                <a:lnTo>
                                  <a:pt x="5952" y="716"/>
                                </a:lnTo>
                                <a:lnTo>
                                  <a:pt x="5746" y="716"/>
                                </a:lnTo>
                                <a:lnTo>
                                  <a:pt x="5692" y="686"/>
                                </a:lnTo>
                                <a:close/>
                                <a:moveTo>
                                  <a:pt x="2716" y="844"/>
                                </a:moveTo>
                                <a:lnTo>
                                  <a:pt x="2666" y="997"/>
                                </a:lnTo>
                                <a:lnTo>
                                  <a:pt x="2757" y="997"/>
                                </a:lnTo>
                                <a:lnTo>
                                  <a:pt x="2716" y="844"/>
                                </a:lnTo>
                                <a:close/>
                                <a:moveTo>
                                  <a:pt x="2511" y="600"/>
                                </a:moveTo>
                                <a:lnTo>
                                  <a:pt x="2463" y="776"/>
                                </a:lnTo>
                                <a:lnTo>
                                  <a:pt x="2411" y="937"/>
                                </a:lnTo>
                                <a:lnTo>
                                  <a:pt x="2652" y="937"/>
                                </a:lnTo>
                                <a:lnTo>
                                  <a:pt x="2612" y="760"/>
                                </a:lnTo>
                                <a:lnTo>
                                  <a:pt x="2563" y="602"/>
                                </a:lnTo>
                                <a:lnTo>
                                  <a:pt x="2511" y="600"/>
                                </a:lnTo>
                                <a:close/>
                                <a:moveTo>
                                  <a:pt x="5386" y="0"/>
                                </a:moveTo>
                                <a:lnTo>
                                  <a:pt x="5335" y="412"/>
                                </a:lnTo>
                                <a:lnTo>
                                  <a:pt x="5284" y="720"/>
                                </a:lnTo>
                                <a:lnTo>
                                  <a:pt x="5520" y="720"/>
                                </a:lnTo>
                                <a:lnTo>
                                  <a:pt x="5490" y="219"/>
                                </a:lnTo>
                                <a:lnTo>
                                  <a:pt x="5438" y="175"/>
                                </a:lnTo>
                                <a:lnTo>
                                  <a:pt x="5386" y="0"/>
                                </a:lnTo>
                                <a:close/>
                                <a:moveTo>
                                  <a:pt x="5797" y="470"/>
                                </a:moveTo>
                                <a:lnTo>
                                  <a:pt x="5746" y="716"/>
                                </a:lnTo>
                                <a:lnTo>
                                  <a:pt x="5952" y="716"/>
                                </a:lnTo>
                                <a:lnTo>
                                  <a:pt x="5952" y="631"/>
                                </a:lnTo>
                                <a:lnTo>
                                  <a:pt x="5901" y="631"/>
                                </a:lnTo>
                                <a:lnTo>
                                  <a:pt x="5846" y="595"/>
                                </a:lnTo>
                                <a:lnTo>
                                  <a:pt x="5797" y="470"/>
                                </a:lnTo>
                                <a:close/>
                                <a:moveTo>
                                  <a:pt x="5077" y="168"/>
                                </a:moveTo>
                                <a:lnTo>
                                  <a:pt x="5026" y="206"/>
                                </a:lnTo>
                                <a:lnTo>
                                  <a:pt x="4972" y="254"/>
                                </a:lnTo>
                                <a:lnTo>
                                  <a:pt x="4925" y="537"/>
                                </a:lnTo>
                                <a:lnTo>
                                  <a:pt x="4875" y="608"/>
                                </a:lnTo>
                                <a:lnTo>
                                  <a:pt x="4819" y="682"/>
                                </a:lnTo>
                                <a:lnTo>
                                  <a:pt x="4772" y="704"/>
                                </a:lnTo>
                                <a:lnTo>
                                  <a:pt x="5279" y="704"/>
                                </a:lnTo>
                                <a:lnTo>
                                  <a:pt x="5232" y="554"/>
                                </a:lnTo>
                                <a:lnTo>
                                  <a:pt x="5180" y="316"/>
                                </a:lnTo>
                                <a:lnTo>
                                  <a:pt x="5126" y="184"/>
                                </a:lnTo>
                                <a:lnTo>
                                  <a:pt x="5077" y="168"/>
                                </a:lnTo>
                                <a:close/>
                                <a:moveTo>
                                  <a:pt x="5952" y="290"/>
                                </a:moveTo>
                                <a:lnTo>
                                  <a:pt x="5901" y="631"/>
                                </a:lnTo>
                                <a:lnTo>
                                  <a:pt x="5952" y="631"/>
                                </a:lnTo>
                                <a:lnTo>
                                  <a:pt x="5952" y="290"/>
                                </a:lnTo>
                                <a:close/>
                              </a:path>
                            </a:pathLst>
                          </a:custGeom>
                          <a:solidFill>
                            <a:srgbClr val="5B9BD4">
                              <a:alpha val="59999"/>
                            </a:srgbClr>
                          </a:solidFill>
                          <a:ln>
                            <a:noFill/>
                          </a:ln>
                        </wps:spPr>
                        <wps:bodyPr upright="1"/>
                      </wps:wsp>
                      <wps:wsp>
                        <wps:cNvPr id="26" name="直线 61"/>
                        <wps:cNvSpPr/>
                        <wps:spPr>
                          <a:xfrm>
                            <a:off x="1295" y="-941"/>
                            <a:ext cx="5956" cy="0"/>
                          </a:xfrm>
                          <a:prstGeom prst="line">
                            <a:avLst/>
                          </a:prstGeom>
                          <a:ln w="5419" cap="flat" cmpd="sng">
                            <a:solidFill>
                              <a:srgbClr val="D9D9D9"/>
                            </a:solidFill>
                            <a:prstDash val="solid"/>
                            <a:headEnd type="none" w="med" len="med"/>
                            <a:tailEnd type="none" w="med" len="med"/>
                          </a:ln>
                        </wps:spPr>
                        <wps:bodyPr upright="1"/>
                      </wps:wsp>
                      <pic:pic xmlns:pic="http://schemas.openxmlformats.org/drawingml/2006/picture">
                        <pic:nvPicPr>
                          <pic:cNvPr id="27" name="图片 62"/>
                          <pic:cNvPicPr>
                            <a:picLocks noChangeAspect="1"/>
                          </pic:cNvPicPr>
                        </pic:nvPicPr>
                        <pic:blipFill>
                          <a:blip r:embed="rId17"/>
                          <a:stretch>
                            <a:fillRect/>
                          </a:stretch>
                        </pic:blipFill>
                        <pic:spPr>
                          <a:xfrm>
                            <a:off x="1291" y="-3737"/>
                            <a:ext cx="5964" cy="2361"/>
                          </a:xfrm>
                          <a:prstGeom prst="rect">
                            <a:avLst/>
                          </a:prstGeom>
                          <a:noFill/>
                          <a:ln>
                            <a:noFill/>
                          </a:ln>
                        </pic:spPr>
                      </pic:pic>
                      <wps:wsp>
                        <wps:cNvPr id="28" name="直线 63"/>
                        <wps:cNvSpPr/>
                        <wps:spPr>
                          <a:xfrm>
                            <a:off x="3383" y="-3831"/>
                            <a:ext cx="228" cy="0"/>
                          </a:xfrm>
                          <a:prstGeom prst="line">
                            <a:avLst/>
                          </a:prstGeom>
                          <a:ln w="39743" cap="flat" cmpd="sng">
                            <a:solidFill>
                              <a:srgbClr val="5B9BD4"/>
                            </a:solidFill>
                            <a:prstDash val="solid"/>
                            <a:headEnd type="none" w="med" len="med"/>
                            <a:tailEnd type="none" w="med" len="med"/>
                          </a:ln>
                        </wps:spPr>
                        <wps:bodyPr upright="1"/>
                      </wps:wsp>
                      <wps:wsp>
                        <wps:cNvPr id="29" name="直线 64"/>
                        <wps:cNvSpPr/>
                        <wps:spPr>
                          <a:xfrm>
                            <a:off x="4406" y="-3831"/>
                            <a:ext cx="228" cy="0"/>
                          </a:xfrm>
                          <a:prstGeom prst="line">
                            <a:avLst/>
                          </a:prstGeom>
                          <a:ln w="7226" cap="flat" cmpd="sng">
                            <a:solidFill>
                              <a:srgbClr val="FF0000"/>
                            </a:solidFill>
                            <a:prstDash val="solid"/>
                            <a:headEnd type="none" w="med" len="med"/>
                            <a:tailEnd type="none" w="med" len="med"/>
                          </a:ln>
                        </wps:spPr>
                        <wps:bodyPr upright="1"/>
                      </wps:wsp>
                    </wpg:wgp>
                  </a:graphicData>
                </a:graphic>
              </wp:anchor>
            </w:drawing>
          </mc:Choice>
          <mc:Fallback>
            <w:pict>
              <v:group id="组合 59" o:spid="_x0000_s1026" o:spt="203" style="position:absolute;left:0pt;margin-left:64.55pt;margin-top:-193.1pt;height:146.3pt;width:298.2pt;mso-position-horizontal-relative:page;z-index:-257507328;mso-width-relative:page;mso-height-relative:page;" coordorigin="1291,-3863" coordsize="5964,2926" o:gfxdata="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">
                <o:lock v:ext="edit" aspectratio="f"/>
                <v:shape id="任意多边形 60" o:spid="_x0000_s1026" o:spt="100" style="position:absolute;left:1297;top:-3312;height:2371;width:5952;" fillcolor="#5B9BD4" filled="t" stroked="f" coordsize="5952,2371" o:gfxdata="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Cy8AAAA&#10;2wAAAA8AAAAAAAAAAQAgAAAAIgAAAGRycy9kb3ducmV2LnhtbFBLAQIUABQAAAAIAIdO4kAzLwWe&#10;OwAAADkAAAAQAAAAAAAAAAEAIAAAAAsBAABkcnMvc2hhcGV4bWwueG1sUEsFBgAAAAAGAAYAWwEA&#10;ALUDAAAAAA==&#10;" path="m202,1181l150,1212,98,1486,47,1502,0,1647,0,2370,5952,2370,5952,2029,1077,2029,1018,1948,971,1923,933,1841,870,1841,818,1691,767,1603,717,1498,682,1338,511,1338,482,1249,251,1249,202,1181xm1538,1447l1485,1592,1428,1592,1383,1748,1332,1799,1278,1850,1219,1949,1180,1982,1125,1986,1077,2029,5952,2029,5952,1749,3438,1749,3386,1710,3332,1609,3313,1552,3025,1552,2979,1490,1590,1490,1538,1447xm922,1818l870,1841,933,1841,922,1818xm3485,1640l3438,1749,5952,1749,5952,1642,3541,1642,3485,1640xm3743,1191l3696,1216,3644,1409,3591,1627,3541,1642,5952,1642,5952,1548,3792,1548,3743,1191xm3128,1361l3079,1541,3025,1552,3313,1552,3305,1527,3178,1527,3128,1361xm3898,1136l3839,1281,3792,1548,5952,1548,5952,1383,4001,1383,3945,1381,3898,1136xm3283,1460l3226,1469,3178,1527,3305,1527,3283,1460xm1691,929l1641,1299,1590,1490,2979,1490,2974,1484,2972,1480,2101,1480,2050,1446,1998,1243,1983,1154,1845,1154,1796,954,1743,946,1691,929xm2305,525l2256,988,2205,999,2152,1214,2101,1480,2972,1480,2924,1369,2878,1230,2821,1230,2765,1026,2757,997,2666,997,2652,937,2411,937,2359,747,2305,525xm4104,1052l4052,1154,4001,1383,5952,1383,5952,1281,4310,1281,4282,1193,4156,1193,4104,1052xm558,1193l511,1338,682,1338,680,1327,615,1327,558,1193xm664,1256l615,1327,680,1327,664,1256xm4617,375l4564,882,4461,882,4411,914,4359,1085,4310,1281,5952,1281,5952,1046,5539,1046,5520,720,5284,720,5279,704,4772,704,4719,516,4666,499,4617,375xm405,954l357,1061,305,1187,251,1249,482,1249,460,1183,405,954xm2872,1210l2821,1230,2878,1230,2872,1210xm4205,1115l4156,1193,4282,1193,4259,1124,4205,1115xm1947,953l1892,957,1845,1154,1983,1154,1947,953xm5692,686l5643,694,5591,1003,5539,1046,5952,1046,5952,716,5746,716,5692,686xm2716,844l2666,997,2757,997,2716,844xm2511,600l2463,776,2411,937,2652,937,2612,760,2563,602,2511,600xm5386,0l5335,412,5284,720,5520,720,5490,219,5438,175,5386,0xm5797,470l5746,716,5952,716,5952,631,5901,631,5846,595,5797,470xm5077,168l5026,206,4972,254,4925,537,4875,608,4819,682,4772,704,5279,704,5232,554,5180,316,5126,184,5077,168xm5952,290l5901,631,5952,631,5952,290xe">
                  <v:fill on="t" opacity="39321f" focussize="0,0"/>
                  <v:stroke on="f"/>
                  <v:imagedata o:title=""/>
                  <o:lock v:ext="edit" aspectratio="f"/>
                </v:shape>
                <v:line id="直线 61" o:spid="_x0000_s1026" o:spt="20" style="position:absolute;left:1295;top:-941;height:0;width:5956;" filled="f" stroked="t" coordsize="21600,21600" o:gfxdata="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A5aC8AAAA&#10;2wAAAA8AAAAAAAAAAQAgAAAAIgAAAGRycy9kb3ducmV2LnhtbFBLAQIUABQAAAAIAIdO4kAzLwWe&#10;OwAAADkAAAAQAAAAAAAAAAEAIAAAAAsBAABkcnMvc2hhcGV4bWwueG1sUEsFBgAAAAAGAAYAWwEA&#10;ALUDAAAAAA==&#10;">
                  <v:fill on="f" focussize="0,0"/>
                  <v:stroke weight="0.426692913385827pt" color="#D9D9D9" joinstyle="round"/>
                  <v:imagedata o:title=""/>
                  <o:lock v:ext="edit" aspectratio="f"/>
                </v:line>
                <v:shape id="图片 62" o:spid="_x0000_s1026" o:spt="75" alt="" type="#_x0000_t75" style="position:absolute;left:1291;top:-3737;height:2361;width:5964;" filled="f" o:preferrelative="t" stroked="f" coordsize="21600,21600" o:gfxdata="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uEty8AAAA&#10;2wAAAA8AAAAAAAAAAQAgAAAAIgAAAGRycy9kb3ducmV2LnhtbFBLAQIUABQAAAAIAIdO4kAzLwWe&#10;OwAAADkAAAAQAAAAAAAAAAEAIAAAAAsBAABkcnMvc2hhcGV4bWwueG1sUEsFBgAAAAAGAAYAWwEA&#10;ALUDAAAAAA==&#10;">
                  <v:fill on="f" focussize="0,0"/>
                  <v:stroke on="f"/>
                  <v:imagedata r:id="rId17" o:title=""/>
                  <o:lock v:ext="edit" aspectratio="t"/>
                </v:shape>
                <v:line id="直线 63" o:spid="_x0000_s1026" o:spt="20" style="position:absolute;left:3383;top:-3831;height:0;width:228;" filled="f" stroked="t" coordsize="21600,21600" o:gfxdata="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pK7ZtwAAANsAAAAP&#10;AAAAAAAAAAEAIAAAACIAAABkcnMvZG93bnJldi54bWxQSwECFAAUAAAACACHTuJAMy8FnjsAAAA5&#10;AAAAEAAAAAAAAAABACAAAAAGAQAAZHJzL3NoYXBleG1sLnhtbFBLBQYAAAAABgAGAFsBAACwAwAA&#10;AAA=&#10;">
                  <v:fill on="f" focussize="0,0"/>
                  <v:stroke weight="3.12937007874016pt" color="#5B9BD4" joinstyle="round"/>
                  <v:imagedata o:title=""/>
                  <o:lock v:ext="edit" aspectratio="f"/>
                </v:line>
                <v:line id="直线 64" o:spid="_x0000_s1026" o:spt="20" style="position:absolute;left:4406;top:-3831;height:0;width:228;" filled="f" stroked="t" coordsize="21600,21600" o:gfxdata="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Mkv1ugAAANsA&#10;AAAPAAAAAAAAAAEAIAAAACIAAABkcnMvZG93bnJldi54bWxQSwECFAAUAAAACACHTuJAMy8FnjsA&#10;AAA5AAAAEAAAAAAAAAABACAAAAAJAQAAZHJzL3NoYXBleG1sLnhtbFBLBQYAAAAABgAGAFsBAACz&#10;AwAAAAA=&#10;">
                  <v:fill on="f" focussize="0,0"/>
                  <v:stroke weight="0.568976377952756pt" color="#FF0000" joinstyle="round"/>
                  <v:imagedata o:title=""/>
                  <o:lock v:ext="edit" aspectratio="f"/>
                </v:line>
              </v:group>
            </w:pict>
          </mc:Fallback>
        </mc:AlternateContent>
      </w:r>
      <w:r>
        <mc:AlternateContent>
          <mc:Choice Requires="wpg">
            <w:drawing>
              <wp:anchor distT="0" distB="0" distL="114300" distR="114300" simplePos="0" relativeHeight="245810176" behindDoc="1" locked="0" layoutInCell="1" allowOverlap="1">
                <wp:simplePos x="0" y="0"/>
                <wp:positionH relativeFrom="page">
                  <wp:posOffset>887095</wp:posOffset>
                </wp:positionH>
                <wp:positionV relativeFrom="paragraph">
                  <wp:posOffset>1023620</wp:posOffset>
                </wp:positionV>
                <wp:extent cx="3719830" cy="1692275"/>
                <wp:effectExtent l="635" t="635" r="635" b="8890"/>
                <wp:wrapNone/>
                <wp:docPr id="34" name="组合 65"/>
                <wp:cNvGraphicFramePr/>
                <a:graphic xmlns:a="http://schemas.openxmlformats.org/drawingml/2006/main">
                  <a:graphicData uri="http://schemas.microsoft.com/office/word/2010/wordprocessingGroup">
                    <wpg:wgp>
                      <wpg:cNvGrpSpPr/>
                      <wpg:grpSpPr>
                        <a:xfrm>
                          <a:off x="0" y="0"/>
                          <a:ext cx="3719830" cy="1692275"/>
                          <a:chOff x="1398" y="1613"/>
                          <a:chExt cx="5858" cy="2665"/>
                        </a:xfrm>
                      </wpg:grpSpPr>
                      <wps:wsp>
                        <wps:cNvPr id="31" name="任意多边形 66"/>
                        <wps:cNvSpPr/>
                        <wps:spPr>
                          <a:xfrm>
                            <a:off x="1407" y="1638"/>
                            <a:ext cx="5836" cy="2636"/>
                          </a:xfrm>
                          <a:custGeom>
                            <a:avLst/>
                            <a:gdLst/>
                            <a:ahLst/>
                            <a:cxnLst/>
                            <a:pathLst>
                              <a:path w="5836" h="2636">
                                <a:moveTo>
                                  <a:pt x="198" y="1371"/>
                                </a:moveTo>
                                <a:lnTo>
                                  <a:pt x="147" y="1486"/>
                                </a:lnTo>
                                <a:lnTo>
                                  <a:pt x="96" y="1746"/>
                                </a:lnTo>
                                <a:lnTo>
                                  <a:pt x="46" y="1841"/>
                                </a:lnTo>
                                <a:lnTo>
                                  <a:pt x="0" y="1916"/>
                                </a:lnTo>
                                <a:lnTo>
                                  <a:pt x="0" y="2635"/>
                                </a:lnTo>
                                <a:lnTo>
                                  <a:pt x="5836" y="2635"/>
                                </a:lnTo>
                                <a:lnTo>
                                  <a:pt x="5836" y="2111"/>
                                </a:lnTo>
                                <a:lnTo>
                                  <a:pt x="1056" y="2111"/>
                                </a:lnTo>
                                <a:lnTo>
                                  <a:pt x="998" y="1929"/>
                                </a:lnTo>
                                <a:lnTo>
                                  <a:pt x="952" y="1879"/>
                                </a:lnTo>
                                <a:lnTo>
                                  <a:pt x="912" y="1750"/>
                                </a:lnTo>
                                <a:lnTo>
                                  <a:pt x="853" y="1750"/>
                                </a:lnTo>
                                <a:lnTo>
                                  <a:pt x="802" y="1495"/>
                                </a:lnTo>
                                <a:lnTo>
                                  <a:pt x="795" y="1482"/>
                                </a:lnTo>
                                <a:lnTo>
                                  <a:pt x="246" y="1482"/>
                                </a:lnTo>
                                <a:lnTo>
                                  <a:pt x="198" y="1371"/>
                                </a:lnTo>
                                <a:close/>
                                <a:moveTo>
                                  <a:pt x="1507" y="1418"/>
                                </a:moveTo>
                                <a:lnTo>
                                  <a:pt x="1456" y="1588"/>
                                </a:lnTo>
                                <a:lnTo>
                                  <a:pt x="1400" y="1697"/>
                                </a:lnTo>
                                <a:lnTo>
                                  <a:pt x="1355" y="1745"/>
                                </a:lnTo>
                                <a:lnTo>
                                  <a:pt x="1306" y="1787"/>
                                </a:lnTo>
                                <a:lnTo>
                                  <a:pt x="1253" y="1919"/>
                                </a:lnTo>
                                <a:lnTo>
                                  <a:pt x="1195" y="1958"/>
                                </a:lnTo>
                                <a:lnTo>
                                  <a:pt x="1157" y="2036"/>
                                </a:lnTo>
                                <a:lnTo>
                                  <a:pt x="1102" y="2045"/>
                                </a:lnTo>
                                <a:lnTo>
                                  <a:pt x="1056" y="2111"/>
                                </a:lnTo>
                                <a:lnTo>
                                  <a:pt x="5836" y="2111"/>
                                </a:lnTo>
                                <a:lnTo>
                                  <a:pt x="5836" y="1826"/>
                                </a:lnTo>
                                <a:lnTo>
                                  <a:pt x="3521" y="1826"/>
                                </a:lnTo>
                                <a:lnTo>
                                  <a:pt x="3483" y="1787"/>
                                </a:lnTo>
                                <a:lnTo>
                                  <a:pt x="3371" y="1787"/>
                                </a:lnTo>
                                <a:lnTo>
                                  <a:pt x="3319" y="1766"/>
                                </a:lnTo>
                                <a:lnTo>
                                  <a:pt x="3298" y="1746"/>
                                </a:lnTo>
                                <a:lnTo>
                                  <a:pt x="2966" y="1746"/>
                                </a:lnTo>
                                <a:lnTo>
                                  <a:pt x="2937" y="1705"/>
                                </a:lnTo>
                                <a:lnTo>
                                  <a:pt x="2060" y="1705"/>
                                </a:lnTo>
                                <a:lnTo>
                                  <a:pt x="2041" y="1676"/>
                                </a:lnTo>
                                <a:lnTo>
                                  <a:pt x="1559" y="1676"/>
                                </a:lnTo>
                                <a:lnTo>
                                  <a:pt x="1507" y="1418"/>
                                </a:lnTo>
                                <a:close/>
                                <a:moveTo>
                                  <a:pt x="3670" y="1645"/>
                                </a:moveTo>
                                <a:lnTo>
                                  <a:pt x="3624" y="1657"/>
                                </a:lnTo>
                                <a:lnTo>
                                  <a:pt x="3572" y="1705"/>
                                </a:lnTo>
                                <a:lnTo>
                                  <a:pt x="3521" y="1826"/>
                                </a:lnTo>
                                <a:lnTo>
                                  <a:pt x="5836" y="1826"/>
                                </a:lnTo>
                                <a:lnTo>
                                  <a:pt x="5836" y="1779"/>
                                </a:lnTo>
                                <a:lnTo>
                                  <a:pt x="3868" y="1779"/>
                                </a:lnTo>
                                <a:lnTo>
                                  <a:pt x="3850" y="1718"/>
                                </a:lnTo>
                                <a:lnTo>
                                  <a:pt x="3764" y="1718"/>
                                </a:lnTo>
                                <a:lnTo>
                                  <a:pt x="3718" y="1698"/>
                                </a:lnTo>
                                <a:lnTo>
                                  <a:pt x="3670" y="1645"/>
                                </a:lnTo>
                                <a:close/>
                                <a:moveTo>
                                  <a:pt x="3417" y="1767"/>
                                </a:moveTo>
                                <a:lnTo>
                                  <a:pt x="3371" y="1787"/>
                                </a:lnTo>
                                <a:lnTo>
                                  <a:pt x="3483" y="1787"/>
                                </a:lnTo>
                                <a:lnTo>
                                  <a:pt x="3471" y="1775"/>
                                </a:lnTo>
                                <a:lnTo>
                                  <a:pt x="3417" y="1767"/>
                                </a:lnTo>
                                <a:close/>
                                <a:moveTo>
                                  <a:pt x="4024" y="1637"/>
                                </a:moveTo>
                                <a:lnTo>
                                  <a:pt x="3972" y="1688"/>
                                </a:lnTo>
                                <a:lnTo>
                                  <a:pt x="3923" y="1746"/>
                                </a:lnTo>
                                <a:lnTo>
                                  <a:pt x="3868" y="1779"/>
                                </a:lnTo>
                                <a:lnTo>
                                  <a:pt x="5836" y="1779"/>
                                </a:lnTo>
                                <a:lnTo>
                                  <a:pt x="5836" y="1692"/>
                                </a:lnTo>
                                <a:lnTo>
                                  <a:pt x="4374" y="1692"/>
                                </a:lnTo>
                                <a:lnTo>
                                  <a:pt x="4325" y="1685"/>
                                </a:lnTo>
                                <a:lnTo>
                                  <a:pt x="4289" y="1666"/>
                                </a:lnTo>
                                <a:lnTo>
                                  <a:pt x="4225" y="1666"/>
                                </a:lnTo>
                                <a:lnTo>
                                  <a:pt x="4220" y="1665"/>
                                </a:lnTo>
                                <a:lnTo>
                                  <a:pt x="4075" y="1665"/>
                                </a:lnTo>
                                <a:lnTo>
                                  <a:pt x="4024" y="1637"/>
                                </a:lnTo>
                                <a:close/>
                                <a:moveTo>
                                  <a:pt x="904" y="1724"/>
                                </a:moveTo>
                                <a:lnTo>
                                  <a:pt x="853" y="1750"/>
                                </a:lnTo>
                                <a:lnTo>
                                  <a:pt x="912" y="1750"/>
                                </a:lnTo>
                                <a:lnTo>
                                  <a:pt x="904" y="1724"/>
                                </a:lnTo>
                                <a:close/>
                                <a:moveTo>
                                  <a:pt x="3066" y="1652"/>
                                </a:moveTo>
                                <a:lnTo>
                                  <a:pt x="3019" y="1717"/>
                                </a:lnTo>
                                <a:lnTo>
                                  <a:pt x="2966" y="1746"/>
                                </a:lnTo>
                                <a:lnTo>
                                  <a:pt x="3298" y="1746"/>
                                </a:lnTo>
                                <a:lnTo>
                                  <a:pt x="3271" y="1720"/>
                                </a:lnTo>
                                <a:lnTo>
                                  <a:pt x="3116" y="1720"/>
                                </a:lnTo>
                                <a:lnTo>
                                  <a:pt x="3066" y="1652"/>
                                </a:lnTo>
                                <a:close/>
                                <a:moveTo>
                                  <a:pt x="3162" y="1666"/>
                                </a:moveTo>
                                <a:lnTo>
                                  <a:pt x="3116" y="1720"/>
                                </a:lnTo>
                                <a:lnTo>
                                  <a:pt x="3271" y="1720"/>
                                </a:lnTo>
                                <a:lnTo>
                                  <a:pt x="3266" y="1715"/>
                                </a:lnTo>
                                <a:lnTo>
                                  <a:pt x="3219" y="1666"/>
                                </a:lnTo>
                                <a:lnTo>
                                  <a:pt x="3162" y="1666"/>
                                </a:lnTo>
                                <a:close/>
                                <a:moveTo>
                                  <a:pt x="3822" y="1627"/>
                                </a:moveTo>
                                <a:lnTo>
                                  <a:pt x="3764" y="1718"/>
                                </a:lnTo>
                                <a:lnTo>
                                  <a:pt x="3850" y="1718"/>
                                </a:lnTo>
                                <a:lnTo>
                                  <a:pt x="3822" y="1627"/>
                                </a:lnTo>
                                <a:close/>
                                <a:moveTo>
                                  <a:pt x="2260" y="1428"/>
                                </a:moveTo>
                                <a:lnTo>
                                  <a:pt x="2212" y="1557"/>
                                </a:lnTo>
                                <a:lnTo>
                                  <a:pt x="2162" y="1569"/>
                                </a:lnTo>
                                <a:lnTo>
                                  <a:pt x="2109" y="1595"/>
                                </a:lnTo>
                                <a:lnTo>
                                  <a:pt x="2060" y="1705"/>
                                </a:lnTo>
                                <a:lnTo>
                                  <a:pt x="2937" y="1705"/>
                                </a:lnTo>
                                <a:lnTo>
                                  <a:pt x="2916" y="1677"/>
                                </a:lnTo>
                                <a:lnTo>
                                  <a:pt x="2907" y="1667"/>
                                </a:lnTo>
                                <a:lnTo>
                                  <a:pt x="2815" y="1667"/>
                                </a:lnTo>
                                <a:lnTo>
                                  <a:pt x="2766" y="1573"/>
                                </a:lnTo>
                                <a:lnTo>
                                  <a:pt x="2727" y="1537"/>
                                </a:lnTo>
                                <a:lnTo>
                                  <a:pt x="2614" y="1537"/>
                                </a:lnTo>
                                <a:lnTo>
                                  <a:pt x="2595" y="1513"/>
                                </a:lnTo>
                                <a:lnTo>
                                  <a:pt x="2415" y="1513"/>
                                </a:lnTo>
                                <a:lnTo>
                                  <a:pt x="2364" y="1489"/>
                                </a:lnTo>
                                <a:lnTo>
                                  <a:pt x="2313" y="1479"/>
                                </a:lnTo>
                                <a:lnTo>
                                  <a:pt x="2260" y="1428"/>
                                </a:lnTo>
                                <a:close/>
                                <a:moveTo>
                                  <a:pt x="5026" y="0"/>
                                </a:moveTo>
                                <a:lnTo>
                                  <a:pt x="4978" y="345"/>
                                </a:lnTo>
                                <a:lnTo>
                                  <a:pt x="4928" y="710"/>
                                </a:lnTo>
                                <a:lnTo>
                                  <a:pt x="4875" y="1014"/>
                                </a:lnTo>
                                <a:lnTo>
                                  <a:pt x="4829" y="1110"/>
                                </a:lnTo>
                                <a:lnTo>
                                  <a:pt x="4779" y="1139"/>
                                </a:lnTo>
                                <a:lnTo>
                                  <a:pt x="4725" y="1290"/>
                                </a:lnTo>
                                <a:lnTo>
                                  <a:pt x="4678" y="1402"/>
                                </a:lnTo>
                                <a:lnTo>
                                  <a:pt x="4627" y="1427"/>
                                </a:lnTo>
                                <a:lnTo>
                                  <a:pt x="4574" y="1533"/>
                                </a:lnTo>
                                <a:lnTo>
                                  <a:pt x="4526" y="1564"/>
                                </a:lnTo>
                                <a:lnTo>
                                  <a:pt x="4475" y="1648"/>
                                </a:lnTo>
                                <a:lnTo>
                                  <a:pt x="4424" y="1678"/>
                                </a:lnTo>
                                <a:lnTo>
                                  <a:pt x="4374" y="1692"/>
                                </a:lnTo>
                                <a:lnTo>
                                  <a:pt x="5836" y="1692"/>
                                </a:lnTo>
                                <a:lnTo>
                                  <a:pt x="5836" y="1175"/>
                                </a:lnTo>
                                <a:lnTo>
                                  <a:pt x="5482" y="1175"/>
                                </a:lnTo>
                                <a:lnTo>
                                  <a:pt x="5431" y="1134"/>
                                </a:lnTo>
                                <a:lnTo>
                                  <a:pt x="5424" y="1054"/>
                                </a:lnTo>
                                <a:lnTo>
                                  <a:pt x="5231" y="1054"/>
                                </a:lnTo>
                                <a:lnTo>
                                  <a:pt x="5181" y="954"/>
                                </a:lnTo>
                                <a:lnTo>
                                  <a:pt x="5130" y="649"/>
                                </a:lnTo>
                                <a:lnTo>
                                  <a:pt x="5078" y="277"/>
                                </a:lnTo>
                                <a:lnTo>
                                  <a:pt x="5026" y="0"/>
                                </a:lnTo>
                                <a:close/>
                                <a:moveTo>
                                  <a:pt x="1760" y="1405"/>
                                </a:moveTo>
                                <a:lnTo>
                                  <a:pt x="1709" y="1440"/>
                                </a:lnTo>
                                <a:lnTo>
                                  <a:pt x="1658" y="1534"/>
                                </a:lnTo>
                                <a:lnTo>
                                  <a:pt x="1608" y="1628"/>
                                </a:lnTo>
                                <a:lnTo>
                                  <a:pt x="1559" y="1676"/>
                                </a:lnTo>
                                <a:lnTo>
                                  <a:pt x="2041" y="1676"/>
                                </a:lnTo>
                                <a:lnTo>
                                  <a:pt x="2010" y="1628"/>
                                </a:lnTo>
                                <a:lnTo>
                                  <a:pt x="1959" y="1537"/>
                                </a:lnTo>
                                <a:lnTo>
                                  <a:pt x="1944" y="1510"/>
                                </a:lnTo>
                                <a:lnTo>
                                  <a:pt x="1808" y="1510"/>
                                </a:lnTo>
                                <a:lnTo>
                                  <a:pt x="1760" y="1405"/>
                                </a:lnTo>
                                <a:close/>
                                <a:moveTo>
                                  <a:pt x="2866" y="1626"/>
                                </a:moveTo>
                                <a:lnTo>
                                  <a:pt x="2815" y="1667"/>
                                </a:lnTo>
                                <a:lnTo>
                                  <a:pt x="2907" y="1667"/>
                                </a:lnTo>
                                <a:lnTo>
                                  <a:pt x="2866" y="1626"/>
                                </a:lnTo>
                                <a:close/>
                                <a:moveTo>
                                  <a:pt x="4273" y="1657"/>
                                </a:moveTo>
                                <a:lnTo>
                                  <a:pt x="4225" y="1666"/>
                                </a:lnTo>
                                <a:lnTo>
                                  <a:pt x="4289" y="1666"/>
                                </a:lnTo>
                                <a:lnTo>
                                  <a:pt x="4273" y="1657"/>
                                </a:lnTo>
                                <a:close/>
                                <a:moveTo>
                                  <a:pt x="4123" y="1614"/>
                                </a:moveTo>
                                <a:lnTo>
                                  <a:pt x="4075" y="1665"/>
                                </a:lnTo>
                                <a:lnTo>
                                  <a:pt x="4220" y="1665"/>
                                </a:lnTo>
                                <a:lnTo>
                                  <a:pt x="4176" y="1654"/>
                                </a:lnTo>
                                <a:lnTo>
                                  <a:pt x="4123" y="1614"/>
                                </a:lnTo>
                                <a:close/>
                                <a:moveTo>
                                  <a:pt x="2663" y="1510"/>
                                </a:moveTo>
                                <a:lnTo>
                                  <a:pt x="2614" y="1537"/>
                                </a:lnTo>
                                <a:lnTo>
                                  <a:pt x="2727" y="1537"/>
                                </a:lnTo>
                                <a:lnTo>
                                  <a:pt x="2711" y="1522"/>
                                </a:lnTo>
                                <a:lnTo>
                                  <a:pt x="2663" y="1510"/>
                                </a:lnTo>
                                <a:close/>
                                <a:moveTo>
                                  <a:pt x="2513" y="1451"/>
                                </a:moveTo>
                                <a:lnTo>
                                  <a:pt x="2461" y="1453"/>
                                </a:lnTo>
                                <a:lnTo>
                                  <a:pt x="2415" y="1513"/>
                                </a:lnTo>
                                <a:lnTo>
                                  <a:pt x="2595" y="1513"/>
                                </a:lnTo>
                                <a:lnTo>
                                  <a:pt x="2561" y="1467"/>
                                </a:lnTo>
                                <a:lnTo>
                                  <a:pt x="2513" y="1451"/>
                                </a:lnTo>
                                <a:close/>
                                <a:moveTo>
                                  <a:pt x="1909" y="1446"/>
                                </a:moveTo>
                                <a:lnTo>
                                  <a:pt x="1855" y="1475"/>
                                </a:lnTo>
                                <a:lnTo>
                                  <a:pt x="1808" y="1510"/>
                                </a:lnTo>
                                <a:lnTo>
                                  <a:pt x="1944" y="1510"/>
                                </a:lnTo>
                                <a:lnTo>
                                  <a:pt x="1909" y="1446"/>
                                </a:lnTo>
                                <a:close/>
                                <a:moveTo>
                                  <a:pt x="397" y="965"/>
                                </a:moveTo>
                                <a:lnTo>
                                  <a:pt x="350" y="1042"/>
                                </a:lnTo>
                                <a:lnTo>
                                  <a:pt x="299" y="1257"/>
                                </a:lnTo>
                                <a:lnTo>
                                  <a:pt x="246" y="1482"/>
                                </a:lnTo>
                                <a:lnTo>
                                  <a:pt x="795" y="1482"/>
                                </a:lnTo>
                                <a:lnTo>
                                  <a:pt x="769" y="1434"/>
                                </a:lnTo>
                                <a:lnTo>
                                  <a:pt x="702" y="1434"/>
                                </a:lnTo>
                                <a:lnTo>
                                  <a:pt x="665" y="1229"/>
                                </a:lnTo>
                                <a:lnTo>
                                  <a:pt x="501" y="1229"/>
                                </a:lnTo>
                                <a:lnTo>
                                  <a:pt x="451" y="990"/>
                                </a:lnTo>
                                <a:lnTo>
                                  <a:pt x="397" y="965"/>
                                </a:lnTo>
                                <a:close/>
                                <a:moveTo>
                                  <a:pt x="752" y="1402"/>
                                </a:moveTo>
                                <a:lnTo>
                                  <a:pt x="702" y="1434"/>
                                </a:lnTo>
                                <a:lnTo>
                                  <a:pt x="769" y="1434"/>
                                </a:lnTo>
                                <a:lnTo>
                                  <a:pt x="752" y="1402"/>
                                </a:lnTo>
                                <a:close/>
                                <a:moveTo>
                                  <a:pt x="547" y="1020"/>
                                </a:moveTo>
                                <a:lnTo>
                                  <a:pt x="501" y="1229"/>
                                </a:lnTo>
                                <a:lnTo>
                                  <a:pt x="665" y="1229"/>
                                </a:lnTo>
                                <a:lnTo>
                                  <a:pt x="660" y="1199"/>
                                </a:lnTo>
                                <a:lnTo>
                                  <a:pt x="603" y="1199"/>
                                </a:lnTo>
                                <a:lnTo>
                                  <a:pt x="547" y="1020"/>
                                </a:lnTo>
                                <a:close/>
                                <a:moveTo>
                                  <a:pt x="651" y="1150"/>
                                </a:moveTo>
                                <a:lnTo>
                                  <a:pt x="603" y="1199"/>
                                </a:lnTo>
                                <a:lnTo>
                                  <a:pt x="660" y="1199"/>
                                </a:lnTo>
                                <a:lnTo>
                                  <a:pt x="651" y="1150"/>
                                </a:lnTo>
                                <a:close/>
                                <a:moveTo>
                                  <a:pt x="5533" y="935"/>
                                </a:moveTo>
                                <a:lnTo>
                                  <a:pt x="5482" y="1175"/>
                                </a:lnTo>
                                <a:lnTo>
                                  <a:pt x="5836" y="1175"/>
                                </a:lnTo>
                                <a:lnTo>
                                  <a:pt x="5836" y="974"/>
                                </a:lnTo>
                                <a:lnTo>
                                  <a:pt x="5634" y="974"/>
                                </a:lnTo>
                                <a:lnTo>
                                  <a:pt x="5581" y="966"/>
                                </a:lnTo>
                                <a:lnTo>
                                  <a:pt x="5533" y="935"/>
                                </a:lnTo>
                                <a:close/>
                                <a:moveTo>
                                  <a:pt x="5383" y="563"/>
                                </a:moveTo>
                                <a:lnTo>
                                  <a:pt x="5331" y="668"/>
                                </a:lnTo>
                                <a:lnTo>
                                  <a:pt x="5280" y="783"/>
                                </a:lnTo>
                                <a:lnTo>
                                  <a:pt x="5231" y="1054"/>
                                </a:lnTo>
                                <a:lnTo>
                                  <a:pt x="5424" y="1054"/>
                                </a:lnTo>
                                <a:lnTo>
                                  <a:pt x="5383" y="563"/>
                                </a:lnTo>
                                <a:close/>
                                <a:moveTo>
                                  <a:pt x="5786" y="826"/>
                                </a:moveTo>
                                <a:lnTo>
                                  <a:pt x="5731" y="907"/>
                                </a:lnTo>
                                <a:lnTo>
                                  <a:pt x="5684" y="916"/>
                                </a:lnTo>
                                <a:lnTo>
                                  <a:pt x="5634" y="974"/>
                                </a:lnTo>
                                <a:lnTo>
                                  <a:pt x="5836" y="974"/>
                                </a:lnTo>
                                <a:lnTo>
                                  <a:pt x="5836" y="857"/>
                                </a:lnTo>
                                <a:lnTo>
                                  <a:pt x="5786" y="826"/>
                                </a:lnTo>
                                <a:close/>
                              </a:path>
                            </a:pathLst>
                          </a:custGeom>
                          <a:solidFill>
                            <a:srgbClr val="5B9BD4">
                              <a:alpha val="59999"/>
                            </a:srgbClr>
                          </a:solidFill>
                          <a:ln>
                            <a:noFill/>
                          </a:ln>
                        </wps:spPr>
                        <wps:bodyPr upright="1"/>
                      </wps:wsp>
                      <wps:wsp>
                        <wps:cNvPr id="32" name="直线 67"/>
                        <wps:cNvSpPr/>
                        <wps:spPr>
                          <a:xfrm>
                            <a:off x="1406" y="4273"/>
                            <a:ext cx="5839" cy="0"/>
                          </a:xfrm>
                          <a:prstGeom prst="line">
                            <a:avLst/>
                          </a:prstGeom>
                          <a:ln w="5409" cap="flat" cmpd="sng">
                            <a:solidFill>
                              <a:srgbClr val="D9D9D9"/>
                            </a:solidFill>
                            <a:prstDash val="solid"/>
                            <a:headEnd type="none" w="med" len="med"/>
                            <a:tailEnd type="none" w="med" len="med"/>
                          </a:ln>
                        </wps:spPr>
                        <wps:bodyPr upright="1"/>
                      </wps:wsp>
                      <pic:pic xmlns:pic="http://schemas.openxmlformats.org/drawingml/2006/picture">
                        <pic:nvPicPr>
                          <pic:cNvPr id="33" name="图片 68"/>
                          <pic:cNvPicPr>
                            <a:picLocks noChangeAspect="1"/>
                          </pic:cNvPicPr>
                        </pic:nvPicPr>
                        <pic:blipFill>
                          <a:blip r:embed="rId18"/>
                          <a:stretch>
                            <a:fillRect/>
                          </a:stretch>
                        </pic:blipFill>
                        <pic:spPr>
                          <a:xfrm>
                            <a:off x="1397" y="1612"/>
                            <a:ext cx="5858" cy="2261"/>
                          </a:xfrm>
                          <a:prstGeom prst="rect">
                            <a:avLst/>
                          </a:prstGeom>
                          <a:noFill/>
                          <a:ln>
                            <a:noFill/>
                          </a:ln>
                        </pic:spPr>
                      </pic:pic>
                    </wpg:wgp>
                  </a:graphicData>
                </a:graphic>
              </wp:anchor>
            </w:drawing>
          </mc:Choice>
          <mc:Fallback>
            <w:pict>
              <v:group id="组合 65" o:spid="_x0000_s1026" o:spt="203" style="position:absolute;left:0pt;margin-left:69.85pt;margin-top:80.6pt;height:133.25pt;width:292.9pt;mso-position-horizontal-relative:page;z-index:-257506304;mso-width-relative:page;mso-height-relative:page;" coordorigin="1398,1613" coordsize="5858,2665" o:gfxdata="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">
                <o:lock v:ext="edit" aspectratio="f"/>
                <v:shape id="任意多边形 66" o:spid="_x0000_s1026" o:spt="100" style="position:absolute;left:1407;top:1638;height:2636;width:5836;" fillcolor="#5B9BD4" filled="t" stroked="f" coordsize="5836,2636" o:gfxdata="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fg474A&#10;AADbAAAADwAAAAAAAAABACAAAAAiAAAAZHJzL2Rvd25yZXYueG1sUEsBAhQAFAAAAAgAh07iQDMv&#10;BZ47AAAAOQAAABAAAAAAAAAAAQAgAAAADQEAAGRycy9zaGFwZXhtbC54bWxQSwUGAAAAAAYABgBb&#10;AQAAtwMAAAAA&#10;" path="m198,1371l147,1486,96,1746,46,1841,0,1916,0,2635,5836,2635,5836,2111,1056,2111,998,1929,952,1879,912,1750,853,1750,802,1495,795,1482,246,1482,198,1371xm1507,1418l1456,1588,1400,1697,1355,1745,1306,1787,1253,1919,1195,1958,1157,2036,1102,2045,1056,2111,5836,2111,5836,1826,3521,1826,3483,1787,3371,1787,3319,1766,3298,1746,2966,1746,2937,1705,2060,1705,2041,1676,1559,1676,1507,1418xm3670,1645l3624,1657,3572,1705,3521,1826,5836,1826,5836,1779,3868,1779,3850,1718,3764,1718,3718,1698,3670,1645xm3417,1767l3371,1787,3483,1787,3471,1775,3417,1767xm4024,1637l3972,1688,3923,1746,3868,1779,5836,1779,5836,1692,4374,1692,4325,1685,4289,1666,4225,1666,4220,1665,4075,1665,4024,1637xm904,1724l853,1750,912,1750,904,1724xm3066,1652l3019,1717,2966,1746,3298,1746,3271,1720,3116,1720,3066,1652xm3162,1666l3116,1720,3271,1720,3266,1715,3219,1666,3162,1666xm3822,1627l3764,1718,3850,1718,3822,1627xm2260,1428l2212,1557,2162,1569,2109,1595,2060,1705,2937,1705,2916,1677,2907,1667,2815,1667,2766,1573,2727,1537,2614,1537,2595,1513,2415,1513,2364,1489,2313,1479,2260,1428xm5026,0l4978,345,4928,710,4875,1014,4829,1110,4779,1139,4725,1290,4678,1402,4627,1427,4574,1533,4526,1564,4475,1648,4424,1678,4374,1692,5836,1692,5836,1175,5482,1175,5431,1134,5424,1054,5231,1054,5181,954,5130,649,5078,277,5026,0xm1760,1405l1709,1440,1658,1534,1608,1628,1559,1676,2041,1676,2010,1628,1959,1537,1944,1510,1808,1510,1760,1405xm2866,1626l2815,1667,2907,1667,2866,1626xm4273,1657l4225,1666,4289,1666,4273,1657xm4123,1614l4075,1665,4220,1665,4176,1654,4123,1614xm2663,1510l2614,1537,2727,1537,2711,1522,2663,1510xm2513,1451l2461,1453,2415,1513,2595,1513,2561,1467,2513,1451xm1909,1446l1855,1475,1808,1510,1944,1510,1909,1446xm397,965l350,1042,299,1257,246,1482,795,1482,769,1434,702,1434,665,1229,501,1229,451,990,397,965xm752,1402l702,1434,769,1434,752,1402xm547,1020l501,1229,665,1229,660,1199,603,1199,547,1020xm651,1150l603,1199,660,1199,651,1150xm5533,935l5482,1175,5836,1175,5836,974,5634,974,5581,966,5533,935xm5383,563l5331,668,5280,783,5231,1054,5424,1054,5383,563xm5786,826l5731,907,5684,916,5634,974,5836,974,5836,857,5786,826xe">
                  <v:fill on="t" opacity="39321f" focussize="0,0"/>
                  <v:stroke on="f"/>
                  <v:imagedata o:title=""/>
                  <o:lock v:ext="edit" aspectratio="f"/>
                </v:shape>
                <v:line id="直线 67" o:spid="_x0000_s1026" o:spt="20" style="position:absolute;left:1406;top:4273;height:0;width:5839;" filled="f" stroked="t" coordsize="21600,21600" o:gfxdata="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rLVa8AAAA&#10;2wAAAA8AAAAAAAAAAQAgAAAAIgAAAGRycy9kb3ducmV2LnhtbFBLAQIUABQAAAAIAIdO4kAzLwWe&#10;OwAAADkAAAAQAAAAAAAAAAEAIAAAAAsBAABkcnMvc2hhcGV4bWwueG1sUEsFBgAAAAAGAAYAWwEA&#10;ALUDAAAAAA==&#10;">
                  <v:fill on="f" focussize="0,0"/>
                  <v:stroke weight="0.425905511811024pt" color="#D9D9D9" joinstyle="round"/>
                  <v:imagedata o:title=""/>
                  <o:lock v:ext="edit" aspectratio="f"/>
                </v:line>
                <v:shape id="图片 68" o:spid="_x0000_s1026" o:spt="75" alt="" type="#_x0000_t75" style="position:absolute;left:1397;top:1612;height:2261;width:5858;" filled="f" o:preferrelative="t" stroked="f" coordsize="21600,21600" o:gfxdata="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c9X7vQAA&#10;ANsAAAAPAAAAAAAAAAEAIAAAACIAAABkcnMvZG93bnJldi54bWxQSwECFAAUAAAACACHTuJAMy8F&#10;njsAAAA5AAAAEAAAAAAAAAABACAAAAAMAQAAZHJzL3NoYXBleG1sLnhtbFBLBQYAAAAABgAGAFsB&#10;AAC2AwAAAAA=&#10;">
                  <v:fill on="f" focussize="0,0"/>
                  <v:stroke on="f"/>
                  <v:imagedata r:id="rId18" o:title=""/>
                  <o:lock v:ext="edit" aspectratio="t"/>
                </v:shape>
              </v:group>
            </w:pict>
          </mc:Fallback>
        </mc:AlternateContent>
      </w:r>
      <w:r>
        <mc:AlternateContent>
          <mc:Choice Requires="wps">
            <w:drawing>
              <wp:anchor distT="0" distB="0" distL="114300" distR="114300" simplePos="0" relativeHeight="245811200" behindDoc="1" locked="0" layoutInCell="1" allowOverlap="1">
                <wp:simplePos x="0" y="0"/>
                <wp:positionH relativeFrom="page">
                  <wp:posOffset>1414780</wp:posOffset>
                </wp:positionH>
                <wp:positionV relativeFrom="paragraph">
                  <wp:posOffset>881380</wp:posOffset>
                </wp:positionV>
                <wp:extent cx="189230" cy="0"/>
                <wp:effectExtent l="0" t="6350" r="1270" b="31750"/>
                <wp:wrapNone/>
                <wp:docPr id="35" name="直线 69"/>
                <wp:cNvGraphicFramePr/>
                <a:graphic xmlns:a="http://schemas.openxmlformats.org/drawingml/2006/main">
                  <a:graphicData uri="http://schemas.microsoft.com/office/word/2010/wordprocessingShape">
                    <wps:wsp>
                      <wps:cNvSpPr/>
                      <wps:spPr>
                        <a:xfrm>
                          <a:off x="0" y="0"/>
                          <a:ext cx="189230" cy="0"/>
                        </a:xfrm>
                        <a:prstGeom prst="line">
                          <a:avLst/>
                        </a:prstGeom>
                        <a:ln w="39669" cap="flat" cmpd="sng">
                          <a:solidFill>
                            <a:srgbClr val="5B9BD4"/>
                          </a:solidFill>
                          <a:prstDash val="solid"/>
                          <a:headEnd type="none" w="med" len="med"/>
                          <a:tailEnd type="none" w="med" len="med"/>
                        </a:ln>
                      </wps:spPr>
                      <wps:bodyPr upright="1"/>
                    </wps:wsp>
                  </a:graphicData>
                </a:graphic>
              </wp:anchor>
            </w:drawing>
          </mc:Choice>
          <mc:Fallback>
            <w:pict>
              <v:line id="直线 69" o:spid="_x0000_s1026" o:spt="20" style="position:absolute;left:0pt;margin-left:111.4pt;margin-top:69.4pt;height:0pt;width:14.9pt;mso-position-horizontal-relative:page;z-index:-257505280;mso-width-relative:page;mso-height-relative:page;" filled="f" stroked="t" coordsize="21600,21600" o:gfxdata="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Vec1rYAAAACwEAAA8AAAAAAAAAAQAgAAAAIgAAAGRycy9kb3ducmV2LnhtbFBLAQIUABQAAAAI&#10;AIdO4kAUmxJW7QEAAN0DAAAOAAAAAAAAAAEAIAAAACcBAABkcnMvZTJvRG9jLnhtbFBLBQYAAAAA&#10;BgAGAFkBAACGBQAAAAA=&#10;">
                <v:fill on="f" focussize="0,0"/>
                <v:stroke weight="3.12354330708661pt" color="#5B9BD4" joinstyle="round"/>
                <v:imagedata o:title=""/>
                <o:lock v:ext="edit" aspectratio="f"/>
              </v:line>
            </w:pict>
          </mc:Fallback>
        </mc:AlternateContent>
      </w:r>
      <w:r>
        <mc:AlternateContent>
          <mc:Choice Requires="wps">
            <w:drawing>
              <wp:anchor distT="0" distB="0" distL="114300" distR="114300" simplePos="0" relativeHeight="245812224" behindDoc="1" locked="0" layoutInCell="1" allowOverlap="1">
                <wp:simplePos x="0" y="0"/>
                <wp:positionH relativeFrom="page">
                  <wp:posOffset>2827020</wp:posOffset>
                </wp:positionH>
                <wp:positionV relativeFrom="paragraph">
                  <wp:posOffset>881380</wp:posOffset>
                </wp:positionV>
                <wp:extent cx="189230" cy="0"/>
                <wp:effectExtent l="0" t="0" r="0" b="0"/>
                <wp:wrapNone/>
                <wp:docPr id="36" name="直线 70"/>
                <wp:cNvGraphicFramePr/>
                <a:graphic xmlns:a="http://schemas.openxmlformats.org/drawingml/2006/main">
                  <a:graphicData uri="http://schemas.microsoft.com/office/word/2010/wordprocessingShape">
                    <wps:wsp>
                      <wps:cNvSpPr/>
                      <wps:spPr>
                        <a:xfrm>
                          <a:off x="0" y="0"/>
                          <a:ext cx="189230" cy="0"/>
                        </a:xfrm>
                        <a:prstGeom prst="line">
                          <a:avLst/>
                        </a:prstGeom>
                        <a:ln w="7213" cap="flat" cmpd="sng">
                          <a:solidFill>
                            <a:srgbClr val="FF0000"/>
                          </a:solidFill>
                          <a:prstDash val="solid"/>
                          <a:headEnd type="none" w="med" len="med"/>
                          <a:tailEnd type="none" w="med" len="med"/>
                        </a:ln>
                      </wps:spPr>
                      <wps:bodyPr upright="1"/>
                    </wps:wsp>
                  </a:graphicData>
                </a:graphic>
              </wp:anchor>
            </w:drawing>
          </mc:Choice>
          <mc:Fallback>
            <w:pict>
              <v:line id="直线 70" o:spid="_x0000_s1026" o:spt="20" style="position:absolute;left:0pt;margin-left:222.6pt;margin-top:69.4pt;height:0pt;width:14.9pt;mso-position-horizontal-relative:page;z-index:-257504256;mso-width-relative:page;mso-height-relative:page;" filled="f" stroked="t" coordsize="21600,21600" o:gfxdata="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sV&#10;suzZAAAACwEAAA8AAAAAAAAAAQAgAAAAIgAAAGRycy9kb3ducmV2LnhtbFBLAQIUABQAAAAIAIdO&#10;4kCrjZWS6QEAANwDAAAOAAAAAAAAAAEAIAAAACgBAABkcnMvZTJvRG9jLnhtbFBLBQYAAAAABgAG&#10;AFkBAACDBQAAAAA=&#10;">
                <v:fill on="f" focussize="0,0"/>
                <v:stroke weight="0.567952755905512pt" color="#FF0000" joinstyle="round"/>
                <v:imagedata o:title=""/>
                <o:lock v:ext="edit" aspectratio="f"/>
              </v:line>
            </w:pict>
          </mc:Fallback>
        </mc:AlternateContent>
      </w:r>
      <w:r>
        <w:rPr>
          <w:spacing w:val="-4"/>
        </w:rPr>
        <w:t xml:space="preserve">我们统计每一个月底所有 </w:t>
      </w:r>
      <w:r>
        <w:rPr>
          <w:rFonts w:ascii="Arial" w:eastAsia="Arial"/>
        </w:rPr>
        <w:t xml:space="preserve">A </w:t>
      </w:r>
      <w:r>
        <w:rPr>
          <w:spacing w:val="-15"/>
        </w:rPr>
        <w:t xml:space="preserve">股的 </w:t>
      </w:r>
      <w:r>
        <w:rPr>
          <w:rFonts w:ascii="Arial" w:eastAsia="Arial"/>
        </w:rPr>
        <w:t xml:space="preserve">Rsquare </w:t>
      </w:r>
      <w:r>
        <w:rPr>
          <w:spacing w:val="-24"/>
        </w:rPr>
        <w:t xml:space="preserve">的 </w:t>
      </w:r>
      <w:r>
        <w:rPr>
          <w:rFonts w:ascii="Arial" w:eastAsia="Arial"/>
        </w:rPr>
        <w:t>25%</w:t>
      </w:r>
      <w:r>
        <w:rPr>
          <w:spacing w:val="-16"/>
        </w:rPr>
        <w:t xml:space="preserve">分位数，中位数以及 </w:t>
      </w:r>
      <w:r>
        <w:rPr>
          <w:rFonts w:ascii="Arial" w:eastAsia="Arial"/>
        </w:rPr>
        <w:t>75%</w:t>
      </w:r>
      <w:r>
        <w:t>分位数序列，</w:t>
      </w:r>
      <w:r>
        <w:rPr>
          <w:rFonts w:ascii="Arial" w:eastAsia="Arial"/>
        </w:rPr>
        <w:t xml:space="preserve">Rsquare </w:t>
      </w:r>
      <w:r>
        <w:rPr>
          <w:spacing w:val="-5"/>
        </w:rPr>
        <w:t xml:space="preserve">的中位数大致上可以把个股 </w:t>
      </w:r>
      <w:r>
        <w:rPr>
          <w:rFonts w:ascii="Arial" w:eastAsia="Arial"/>
        </w:rPr>
        <w:t xml:space="preserve">Rsquare </w:t>
      </w:r>
      <w:r>
        <w:rPr>
          <w:spacing w:val="-1"/>
        </w:rPr>
        <w:t>的共性给刻画出来。</w:t>
      </w:r>
    </w:p>
    <w:p>
      <w:pPr>
        <w:pStyle w:val="11"/>
        <w:spacing w:before="2"/>
        <w:rPr>
          <w:sz w:val="12"/>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8" w:name="_bookmark3"/>
            <w:bookmarkEnd w:id="8"/>
            <w:r>
              <w:rPr>
                <w:rFonts w:hint="eastAsia" w:ascii="黑体" w:eastAsia="黑体"/>
                <w:color w:val="005486"/>
                <w:sz w:val="16"/>
              </w:rPr>
              <w:t xml:space="preserve">图 </w:t>
            </w:r>
            <w:r>
              <w:rPr>
                <w:rFonts w:ascii="Arial" w:eastAsia="Arial"/>
                <w:color w:val="005486"/>
                <w:sz w:val="16"/>
              </w:rPr>
              <w:t>4</w:t>
            </w:r>
            <w:r>
              <w:rPr>
                <w:rFonts w:hint="eastAsia" w:ascii="黑体" w:eastAsia="黑体"/>
                <w:color w:val="005486"/>
                <w:sz w:val="16"/>
              </w:rPr>
              <w:t xml:space="preserve">：万得全 </w:t>
            </w:r>
            <w:r>
              <w:rPr>
                <w:rFonts w:ascii="Arial" w:eastAsia="Arial"/>
                <w:color w:val="005486"/>
                <w:sz w:val="16"/>
              </w:rPr>
              <w:t xml:space="preserve">A </w:t>
            </w:r>
            <w:r>
              <w:rPr>
                <w:rFonts w:hint="eastAsia" w:ascii="黑体" w:eastAsia="黑体"/>
                <w:color w:val="005486"/>
                <w:sz w:val="16"/>
              </w:rPr>
              <w:t xml:space="preserve">指数与全市场 </w:t>
            </w:r>
            <w:r>
              <w:rPr>
                <w:rFonts w:ascii="Arial" w:eastAsia="Arial"/>
                <w:color w:val="005486"/>
                <w:sz w:val="16"/>
              </w:rPr>
              <w:t xml:space="preserve">Rsquare </w:t>
            </w:r>
            <w:r>
              <w:rPr>
                <w:rFonts w:hint="eastAsia" w:ascii="黑体" w:eastAsia="黑体"/>
                <w:color w:val="005486"/>
                <w:sz w:val="16"/>
              </w:rPr>
              <w:t>分位数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2" w:hRule="atLeast"/>
        </w:trPr>
        <w:tc>
          <w:tcPr>
            <w:tcW w:w="6805" w:type="dxa"/>
            <w:tcBorders>
              <w:top w:val="single" w:color="000000" w:sz="4" w:space="0"/>
              <w:bottom w:val="single" w:color="000000" w:sz="4" w:space="0"/>
            </w:tcBorders>
          </w:tcPr>
          <w:p>
            <w:pPr>
              <w:pStyle w:val="18"/>
              <w:tabs>
                <w:tab w:val="left" w:pos="1707"/>
                <w:tab w:val="left" w:pos="2771"/>
                <w:tab w:val="left" w:pos="3933"/>
                <w:tab w:val="left" w:pos="4841"/>
                <w:tab w:val="right" w:pos="6574"/>
              </w:tabs>
              <w:spacing w:before="35"/>
              <w:ind w:left="125"/>
              <w:jc w:val="left"/>
              <w:rPr>
                <w:rFonts w:hint="eastAsia" w:ascii="Microsoft JhengHei" w:eastAsia="Microsoft JhengHei"/>
                <w:b/>
                <w:sz w:val="13"/>
              </w:rPr>
            </w:pPr>
            <w:r>
              <w:rPr>
                <w:rFonts w:hint="eastAsia" w:ascii="Microsoft JhengHei" w:eastAsia="Microsoft JhengHei"/>
                <w:b/>
                <w:color w:val="585858"/>
                <w:position w:val="5"/>
                <w:sz w:val="13"/>
              </w:rPr>
              <w:t>7000</w:t>
            </w:r>
            <w:r>
              <w:rPr>
                <w:rFonts w:hint="eastAsia" w:ascii="Microsoft JhengHei" w:eastAsia="Microsoft JhengHei"/>
                <w:b/>
                <w:color w:val="585858"/>
                <w:position w:val="5"/>
                <w:sz w:val="13"/>
              </w:rPr>
              <w:tab/>
            </w:r>
            <w:r>
              <w:rPr>
                <w:rFonts w:hint="eastAsia" w:ascii="Microsoft JhengHei" w:eastAsia="Microsoft JhengHei"/>
                <w:b/>
                <w:color w:val="585858"/>
                <w:sz w:val="13"/>
              </w:rPr>
              <w:t>Wind全A</w:t>
            </w:r>
            <w:r>
              <w:rPr>
                <w:rFonts w:hint="eastAsia" w:ascii="Microsoft JhengHei" w:eastAsia="Microsoft JhengHei"/>
                <w:b/>
                <w:color w:val="585858"/>
                <w:sz w:val="13"/>
                <w:u w:val="thick" w:color="FF0000"/>
              </w:rPr>
              <w:t xml:space="preserve"> </w:t>
            </w:r>
            <w:r>
              <w:rPr>
                <w:rFonts w:hint="eastAsia" w:ascii="Microsoft JhengHei" w:eastAsia="Microsoft JhengHei"/>
                <w:b/>
                <w:color w:val="585858"/>
                <w:sz w:val="13"/>
                <w:u w:val="thick" w:color="FF0000"/>
              </w:rPr>
              <w:tab/>
            </w:r>
            <w:r>
              <w:rPr>
                <w:rFonts w:hint="eastAsia" w:ascii="Microsoft JhengHei" w:eastAsia="Microsoft JhengHei"/>
                <w:b/>
                <w:color w:val="585858"/>
                <w:sz w:val="13"/>
              </w:rPr>
              <w:t>25%分位数</w:t>
            </w:r>
            <w:r>
              <w:rPr>
                <w:rFonts w:hint="eastAsia" w:ascii="Microsoft JhengHei" w:eastAsia="Microsoft JhengHei"/>
                <w:b/>
                <w:color w:val="585858"/>
                <w:sz w:val="13"/>
              </w:rPr>
              <w:tab/>
            </w:r>
            <w:r>
              <w:rPr>
                <w:rFonts w:hint="eastAsia" w:ascii="Microsoft JhengHei" w:eastAsia="Microsoft JhengHei"/>
                <w:b/>
                <w:color w:val="585858"/>
                <w:sz w:val="13"/>
              </w:rPr>
              <w:t>中位数</w:t>
            </w:r>
            <w:r>
              <w:rPr>
                <w:rFonts w:hint="eastAsia" w:ascii="Microsoft JhengHei" w:eastAsia="Microsoft JhengHei"/>
                <w:b/>
                <w:color w:val="585858"/>
                <w:sz w:val="13"/>
                <w:u w:val="thick" w:color="FF0000"/>
              </w:rPr>
              <w:t xml:space="preserve"> </w:t>
            </w:r>
            <w:r>
              <w:rPr>
                <w:rFonts w:hint="eastAsia" w:ascii="Microsoft JhengHei" w:eastAsia="Microsoft JhengHei"/>
                <w:b/>
                <w:color w:val="585858"/>
                <w:sz w:val="13"/>
                <w:u w:val="thick" w:color="FF0000"/>
              </w:rPr>
              <w:tab/>
            </w:r>
            <w:r>
              <w:rPr>
                <w:rFonts w:hint="eastAsia" w:ascii="Microsoft JhengHei" w:eastAsia="Microsoft JhengHei"/>
                <w:b/>
                <w:color w:val="585858"/>
                <w:sz w:val="13"/>
              </w:rPr>
              <w:t>75%分位数</w:t>
            </w:r>
            <w:r>
              <w:rPr>
                <w:rFonts w:hint="eastAsia" w:ascii="Microsoft JhengHei" w:eastAsia="Microsoft JhengHei"/>
                <w:b/>
                <w:color w:val="585858"/>
                <w:sz w:val="13"/>
              </w:rPr>
              <w:tab/>
            </w:r>
            <w:r>
              <w:rPr>
                <w:rFonts w:hint="eastAsia" w:ascii="Microsoft JhengHei" w:eastAsia="Microsoft JhengHei"/>
                <w:b/>
                <w:color w:val="585858"/>
                <w:position w:val="5"/>
                <w:sz w:val="13"/>
              </w:rPr>
              <w:t>1</w:t>
            </w:r>
          </w:p>
          <w:p>
            <w:pPr>
              <w:pStyle w:val="18"/>
              <w:spacing w:before="134" w:line="203" w:lineRule="exact"/>
              <w:ind w:left="125"/>
              <w:jc w:val="left"/>
              <w:rPr>
                <w:rFonts w:ascii="Microsoft JhengHei"/>
                <w:b/>
                <w:sz w:val="13"/>
              </w:rPr>
            </w:pPr>
            <w:r>
              <w:rPr>
                <w:rFonts w:ascii="Microsoft JhengHei"/>
                <w:b/>
                <w:color w:val="585858"/>
                <w:sz w:val="13"/>
              </w:rPr>
              <w:t>6000</w:t>
            </w:r>
          </w:p>
          <w:p>
            <w:pPr>
              <w:pStyle w:val="18"/>
              <w:spacing w:line="203" w:lineRule="exact"/>
              <w:ind w:left="6502"/>
              <w:jc w:val="left"/>
              <w:rPr>
                <w:rFonts w:ascii="Microsoft JhengHei"/>
                <w:b/>
                <w:sz w:val="13"/>
              </w:rPr>
            </w:pPr>
            <w:r>
              <w:rPr>
                <w:rFonts w:ascii="Microsoft JhengHei"/>
                <w:b/>
                <w:color w:val="585858"/>
                <w:sz w:val="13"/>
              </w:rPr>
              <w:t>0.8</w:t>
            </w:r>
          </w:p>
          <w:p>
            <w:pPr>
              <w:pStyle w:val="18"/>
              <w:spacing w:before="12"/>
              <w:ind w:left="125"/>
              <w:jc w:val="left"/>
              <w:rPr>
                <w:rFonts w:ascii="Microsoft JhengHei"/>
                <w:b/>
                <w:sz w:val="13"/>
              </w:rPr>
            </w:pPr>
            <w:r>
              <w:rPr>
                <w:rFonts w:ascii="Microsoft JhengHei"/>
                <w:b/>
                <w:color w:val="585858"/>
                <w:sz w:val="13"/>
              </w:rPr>
              <w:t>5000</w:t>
            </w:r>
          </w:p>
          <w:p>
            <w:pPr>
              <w:pStyle w:val="18"/>
              <w:tabs>
                <w:tab w:val="left" w:pos="6501"/>
              </w:tabs>
              <w:spacing w:before="100"/>
              <w:ind w:left="125"/>
              <w:jc w:val="left"/>
              <w:rPr>
                <w:rFonts w:ascii="Microsoft JhengHei"/>
                <w:b/>
                <w:sz w:val="13"/>
              </w:rPr>
            </w:pPr>
            <w:r>
              <w:rPr>
                <w:rFonts w:ascii="Microsoft JhengHei"/>
                <w:b/>
                <w:color w:val="585858"/>
                <w:sz w:val="13"/>
              </w:rPr>
              <w:t>4000</w:t>
            </w:r>
            <w:r>
              <w:rPr>
                <w:rFonts w:ascii="Microsoft JhengHei"/>
                <w:b/>
                <w:color w:val="585858"/>
                <w:sz w:val="13"/>
              </w:rPr>
              <w:tab/>
            </w:r>
            <w:r>
              <w:rPr>
                <w:rFonts w:ascii="Microsoft JhengHei"/>
                <w:b/>
                <w:color w:val="585858"/>
                <w:position w:val="8"/>
                <w:sz w:val="13"/>
              </w:rPr>
              <w:t>0.6</w:t>
            </w:r>
          </w:p>
          <w:p>
            <w:pPr>
              <w:pStyle w:val="18"/>
              <w:tabs>
                <w:tab w:val="left" w:pos="6501"/>
              </w:tabs>
              <w:spacing w:before="179"/>
              <w:ind w:left="125"/>
              <w:jc w:val="left"/>
              <w:rPr>
                <w:rFonts w:ascii="Microsoft JhengHei"/>
                <w:b/>
                <w:sz w:val="13"/>
              </w:rPr>
            </w:pPr>
            <w:r>
              <w:rPr>
                <w:rFonts w:ascii="Microsoft JhengHei"/>
                <w:b/>
                <w:color w:val="585858"/>
                <w:sz w:val="13"/>
              </w:rPr>
              <w:t>3000</w:t>
            </w:r>
            <w:r>
              <w:rPr>
                <w:rFonts w:ascii="Microsoft JhengHei"/>
                <w:b/>
                <w:color w:val="585858"/>
                <w:sz w:val="13"/>
              </w:rPr>
              <w:tab/>
            </w:r>
            <w:r>
              <w:rPr>
                <w:rFonts w:ascii="Microsoft JhengHei"/>
                <w:b/>
                <w:color w:val="585858"/>
                <w:position w:val="-7"/>
                <w:sz w:val="13"/>
              </w:rPr>
              <w:t>0.4</w:t>
            </w:r>
          </w:p>
          <w:p>
            <w:pPr>
              <w:pStyle w:val="18"/>
              <w:spacing w:before="100"/>
              <w:ind w:left="125"/>
              <w:jc w:val="left"/>
              <w:rPr>
                <w:rFonts w:ascii="Microsoft JhengHei"/>
                <w:b/>
                <w:sz w:val="13"/>
              </w:rPr>
            </w:pPr>
            <w:r>
              <w:rPr>
                <w:rFonts w:ascii="Microsoft JhengHei"/>
                <w:b/>
                <w:color w:val="585858"/>
                <w:sz w:val="13"/>
              </w:rPr>
              <w:t>2000</w:t>
            </w:r>
          </w:p>
          <w:p>
            <w:pPr>
              <w:pStyle w:val="18"/>
              <w:spacing w:before="12" w:line="203" w:lineRule="exact"/>
              <w:ind w:left="6502"/>
              <w:jc w:val="left"/>
              <w:rPr>
                <w:rFonts w:ascii="Microsoft JhengHei"/>
                <w:b/>
                <w:sz w:val="13"/>
              </w:rPr>
            </w:pPr>
            <w:r>
              <w:rPr>
                <w:rFonts w:ascii="Microsoft JhengHei"/>
                <w:b/>
                <w:color w:val="585858"/>
                <w:sz w:val="13"/>
              </w:rPr>
              <w:t>0.2</w:t>
            </w:r>
          </w:p>
          <w:p>
            <w:pPr>
              <w:pStyle w:val="18"/>
              <w:spacing w:line="203" w:lineRule="exact"/>
              <w:ind w:left="125"/>
              <w:jc w:val="left"/>
              <w:rPr>
                <w:rFonts w:ascii="Microsoft JhengHei"/>
                <w:b/>
                <w:sz w:val="13"/>
              </w:rPr>
            </w:pPr>
            <w:r>
              <w:rPr>
                <w:rFonts w:ascii="Microsoft JhengHei"/>
                <w:b/>
                <w:color w:val="585858"/>
                <w:sz w:val="13"/>
              </w:rPr>
              <w:t>1000</w:t>
            </w:r>
          </w:p>
          <w:p>
            <w:pPr>
              <w:pStyle w:val="18"/>
              <w:spacing w:before="1"/>
              <w:jc w:val="left"/>
              <w:rPr>
                <w:sz w:val="14"/>
              </w:rPr>
            </w:pPr>
          </w:p>
          <w:p>
            <w:pPr>
              <w:pStyle w:val="18"/>
              <w:tabs>
                <w:tab w:val="left" w:pos="6501"/>
              </w:tabs>
              <w:spacing w:line="194" w:lineRule="exact"/>
              <w:ind w:left="342"/>
              <w:jc w:val="left"/>
              <w:rPr>
                <w:rFonts w:ascii="Microsoft JhengHei"/>
                <w:b/>
                <w:sz w:val="13"/>
              </w:rPr>
            </w:pPr>
            <w:r>
              <w:rPr>
                <w:rFonts w:ascii="Microsoft JhengHei"/>
                <w:b/>
                <w:color w:val="585858"/>
                <w:sz w:val="13"/>
              </w:rPr>
              <w:t>0</w:t>
            </w:r>
            <w:r>
              <w:rPr>
                <w:rFonts w:ascii="Microsoft JhengHei"/>
                <w:b/>
                <w:color w:val="585858"/>
                <w:sz w:val="13"/>
              </w:rPr>
              <w:tab/>
            </w:r>
            <w:r>
              <w:rPr>
                <w:rFonts w:ascii="Microsoft JhengHei"/>
                <w:b/>
                <w:color w:val="585858"/>
                <w:sz w:val="13"/>
              </w:rPr>
              <w:t>0</w:t>
            </w:r>
          </w:p>
          <w:p>
            <w:pPr>
              <w:pStyle w:val="18"/>
              <w:tabs>
                <w:tab w:val="left" w:pos="1014"/>
                <w:tab w:val="left" w:pos="1619"/>
                <w:tab w:val="left" w:pos="2223"/>
                <w:tab w:val="left" w:pos="2827"/>
                <w:tab w:val="left" w:pos="3430"/>
                <w:tab w:val="left" w:pos="4035"/>
                <w:tab w:val="left" w:pos="4639"/>
                <w:tab w:val="left" w:pos="5242"/>
                <w:tab w:val="left" w:pos="5846"/>
              </w:tabs>
              <w:spacing w:line="168" w:lineRule="exact"/>
              <w:ind w:left="411"/>
              <w:jc w:val="left"/>
              <w:rPr>
                <w:rFonts w:ascii="Microsoft JhengHei"/>
                <w:b/>
                <w:sz w:val="13"/>
              </w:rPr>
            </w:pPr>
            <w:r>
              <w:rPr>
                <w:rFonts w:ascii="Microsoft JhengHei"/>
                <w:b/>
                <w:color w:val="585858"/>
                <w:sz w:val="13"/>
              </w:rPr>
              <w:t>2007</w:t>
            </w:r>
            <w:r>
              <w:rPr>
                <w:rFonts w:ascii="Microsoft JhengHei"/>
                <w:b/>
                <w:color w:val="585858"/>
                <w:sz w:val="13"/>
              </w:rPr>
              <w:tab/>
            </w:r>
            <w:r>
              <w:rPr>
                <w:rFonts w:ascii="Microsoft JhengHei"/>
                <w:b/>
                <w:color w:val="585858"/>
                <w:sz w:val="13"/>
              </w:rPr>
              <w:t>2008</w:t>
            </w:r>
            <w:r>
              <w:rPr>
                <w:rFonts w:ascii="Microsoft JhengHei"/>
                <w:b/>
                <w:color w:val="585858"/>
                <w:sz w:val="13"/>
              </w:rPr>
              <w:tab/>
            </w:r>
            <w:r>
              <w:rPr>
                <w:rFonts w:ascii="Microsoft JhengHei"/>
                <w:b/>
                <w:color w:val="585858"/>
                <w:sz w:val="13"/>
              </w:rPr>
              <w:t>2009</w:t>
            </w:r>
            <w:r>
              <w:rPr>
                <w:rFonts w:ascii="Microsoft JhengHei"/>
                <w:b/>
                <w:color w:val="585858"/>
                <w:sz w:val="13"/>
              </w:rPr>
              <w:tab/>
            </w:r>
            <w:r>
              <w:rPr>
                <w:rFonts w:ascii="Microsoft JhengHei"/>
                <w:b/>
                <w:color w:val="585858"/>
                <w:sz w:val="13"/>
              </w:rPr>
              <w:t>2010</w:t>
            </w:r>
            <w:r>
              <w:rPr>
                <w:rFonts w:ascii="Microsoft JhengHei"/>
                <w:b/>
                <w:color w:val="585858"/>
                <w:sz w:val="13"/>
              </w:rPr>
              <w:tab/>
            </w:r>
            <w:r>
              <w:rPr>
                <w:rFonts w:ascii="Microsoft JhengHei"/>
                <w:b/>
                <w:color w:val="585858"/>
                <w:sz w:val="13"/>
              </w:rPr>
              <w:t>2011</w:t>
            </w:r>
            <w:r>
              <w:rPr>
                <w:rFonts w:ascii="Microsoft JhengHei"/>
                <w:b/>
                <w:color w:val="585858"/>
                <w:sz w:val="13"/>
              </w:rPr>
              <w:tab/>
            </w:r>
            <w:r>
              <w:rPr>
                <w:rFonts w:ascii="Microsoft JhengHei"/>
                <w:b/>
                <w:color w:val="585858"/>
                <w:sz w:val="13"/>
              </w:rPr>
              <w:t>2012</w:t>
            </w:r>
            <w:r>
              <w:rPr>
                <w:rFonts w:ascii="Microsoft JhengHei"/>
                <w:b/>
                <w:color w:val="585858"/>
                <w:sz w:val="13"/>
              </w:rPr>
              <w:tab/>
            </w:r>
            <w:r>
              <w:rPr>
                <w:rFonts w:ascii="Microsoft JhengHei"/>
                <w:b/>
                <w:color w:val="585858"/>
                <w:sz w:val="13"/>
              </w:rPr>
              <w:t>2013</w:t>
            </w:r>
            <w:r>
              <w:rPr>
                <w:rFonts w:ascii="Microsoft JhengHei"/>
                <w:b/>
                <w:color w:val="585858"/>
                <w:sz w:val="13"/>
              </w:rPr>
              <w:tab/>
            </w:r>
            <w:r>
              <w:rPr>
                <w:rFonts w:ascii="Microsoft JhengHei"/>
                <w:b/>
                <w:color w:val="585858"/>
                <w:sz w:val="13"/>
              </w:rPr>
              <w:t>2014</w:t>
            </w:r>
            <w:r>
              <w:rPr>
                <w:rFonts w:ascii="Microsoft JhengHei"/>
                <w:b/>
                <w:color w:val="585858"/>
                <w:sz w:val="13"/>
              </w:rPr>
              <w:tab/>
            </w:r>
            <w:r>
              <w:rPr>
                <w:rFonts w:ascii="Microsoft JhengHei"/>
                <w:b/>
                <w:color w:val="585858"/>
                <w:sz w:val="13"/>
              </w:rPr>
              <w:t>2015</w:t>
            </w:r>
            <w:r>
              <w:rPr>
                <w:rFonts w:ascii="Microsoft JhengHei"/>
                <w:b/>
                <w:color w:val="585858"/>
                <w:sz w:val="13"/>
              </w:rPr>
              <w:tab/>
            </w:r>
            <w:r>
              <w:rPr>
                <w:rFonts w:ascii="Microsoft JhengHei"/>
                <w:b/>
                <w:color w:val="585858"/>
                <w:sz w:val="13"/>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资料来源：天软科技，长江证券研究所</w:t>
            </w:r>
          </w:p>
        </w:tc>
      </w:tr>
    </w:tbl>
    <w:p>
      <w:pPr>
        <w:pStyle w:val="11"/>
        <w:rPr>
          <w:sz w:val="24"/>
        </w:rPr>
      </w:pPr>
    </w:p>
    <w:p>
      <w:pPr>
        <w:pStyle w:val="11"/>
        <w:spacing w:before="1"/>
        <w:rPr>
          <w:sz w:val="17"/>
        </w:rPr>
      </w:pPr>
    </w:p>
    <w:p>
      <w:pPr>
        <w:pStyle w:val="3"/>
      </w:pPr>
      <w:bookmarkStart w:id="9" w:name="_TOC_250014"/>
      <w:r>
        <w:rPr>
          <w:rFonts w:ascii="Arial" w:eastAsia="Arial"/>
          <w:color w:val="CC0000"/>
        </w:rPr>
        <w:t>3</w:t>
      </w:r>
      <w:r>
        <w:rPr>
          <w:color w:val="CC0000"/>
        </w:rPr>
        <w:t xml:space="preserve">、因子 </w:t>
      </w:r>
      <w:r>
        <w:rPr>
          <w:rFonts w:ascii="Arial" w:eastAsia="Arial"/>
          <w:color w:val="CC0000"/>
        </w:rPr>
        <w:t xml:space="preserve">P </w:t>
      </w:r>
      <w:bookmarkEnd w:id="9"/>
      <w:r>
        <w:rPr>
          <w:color w:val="CC0000"/>
        </w:rPr>
        <w:t>与常见因子的关系</w:t>
      </w:r>
    </w:p>
    <w:p>
      <w:pPr>
        <w:pStyle w:val="11"/>
        <w:spacing w:before="147" w:line="324" w:lineRule="auto"/>
        <w:ind w:left="852" w:right="4243" w:firstLine="420"/>
        <w:jc w:val="both"/>
      </w:pPr>
      <w:r>
        <w:t xml:space="preserve">我们计算了中心度因子 </w:t>
      </w:r>
      <w:r>
        <w:rPr>
          <w:rFonts w:ascii="Arial" w:eastAsia="Arial"/>
        </w:rPr>
        <w:t xml:space="preserve">P </w:t>
      </w:r>
      <w:r>
        <w:t>与一些常见的风格因子之间的相关系数。其中包括</w:t>
      </w:r>
      <w:r>
        <w:rPr>
          <w:rFonts w:ascii="Arial" w:eastAsia="Arial"/>
        </w:rPr>
        <w:t>Ln_Size (</w:t>
      </w:r>
      <w:r>
        <w:t>规模因子</w:t>
      </w:r>
      <w:r>
        <w:rPr>
          <w:rFonts w:ascii="Arial" w:eastAsia="Arial"/>
        </w:rPr>
        <w:t>)</w:t>
      </w:r>
      <w:r>
        <w:t xml:space="preserve">， </w:t>
      </w:r>
      <w:r>
        <w:rPr>
          <w:rFonts w:ascii="Arial" w:eastAsia="Arial"/>
        </w:rPr>
        <w:t>LQ (</w:t>
      </w:r>
      <w:r>
        <w:t>流动性因子</w:t>
      </w:r>
      <w:r>
        <w:rPr>
          <w:rFonts w:ascii="Arial" w:eastAsia="Arial"/>
        </w:rPr>
        <w:t>)</w:t>
      </w:r>
      <w:r>
        <w:t>，</w:t>
      </w:r>
      <w:r>
        <w:rPr>
          <w:rFonts w:ascii="Arial" w:eastAsia="Arial"/>
        </w:rPr>
        <w:t>Beta</w:t>
      </w:r>
      <w:r>
        <w:t>，</w:t>
      </w:r>
      <w:r>
        <w:rPr>
          <w:rFonts w:ascii="Arial" w:eastAsia="Arial"/>
        </w:rPr>
        <w:t>PB</w:t>
      </w:r>
      <w:r>
        <w:t>，</w:t>
      </w:r>
      <w:r>
        <w:rPr>
          <w:rFonts w:ascii="Arial" w:eastAsia="Arial"/>
        </w:rPr>
        <w:t>Ret(</w:t>
      </w:r>
      <w:r>
        <w:t>过去一个月涨跌幅</w:t>
      </w:r>
      <w:r>
        <w:rPr>
          <w:rFonts w:ascii="Arial" w:eastAsia="Arial"/>
        </w:rPr>
        <w:t>)</w:t>
      </w:r>
      <w:r>
        <w:t>，</w:t>
      </w:r>
      <w:r>
        <w:rPr>
          <w:rFonts w:ascii="Arial" w:eastAsia="Arial"/>
        </w:rPr>
        <w:t>TR(</w:t>
      </w:r>
      <w:r>
        <w:t>过去一个月日均换手率</w:t>
      </w:r>
      <w:r>
        <w:rPr>
          <w:rFonts w:ascii="Arial" w:eastAsia="Arial"/>
        </w:rPr>
        <w:t>)</w:t>
      </w:r>
      <w:r>
        <w:t>，</w:t>
      </w:r>
      <w:r>
        <w:rPr>
          <w:rFonts w:ascii="Arial" w:eastAsia="Arial"/>
        </w:rPr>
        <w:t>Volatility(</w:t>
      </w:r>
      <w:r>
        <w:t>过去一个月波动率</w:t>
      </w:r>
      <w:r>
        <w:rPr>
          <w:rFonts w:ascii="Arial" w:eastAsia="Arial"/>
        </w:rPr>
        <w:t>)</w:t>
      </w:r>
      <w:r>
        <w:t>，</w:t>
      </w:r>
      <w:r>
        <w:rPr>
          <w:rFonts w:ascii="Arial" w:eastAsia="Arial"/>
        </w:rPr>
        <w:t>IV(</w:t>
      </w:r>
      <w:r>
        <w:t>异质波动率</w:t>
      </w:r>
      <w:r>
        <w:rPr>
          <w:rFonts w:ascii="Arial" w:eastAsia="Arial"/>
        </w:rPr>
        <w:t>)</w:t>
      </w:r>
      <w:r>
        <w:t>。</w:t>
      </w:r>
    </w:p>
    <w:p>
      <w:pPr>
        <w:pStyle w:val="11"/>
        <w:spacing w:before="123" w:line="324" w:lineRule="auto"/>
        <w:ind w:left="852" w:right="4153" w:firstLine="420"/>
      </w:pPr>
      <w:r>
        <w:rPr>
          <w:spacing w:val="-13"/>
        </w:rPr>
        <w:t xml:space="preserve">从图 </w:t>
      </w:r>
      <w:r>
        <w:rPr>
          <w:rFonts w:ascii="Arial" w:eastAsia="Arial"/>
        </w:rPr>
        <w:t xml:space="preserve">5 </w:t>
      </w:r>
      <w:r>
        <w:rPr>
          <w:spacing w:val="-4"/>
        </w:rPr>
        <w:t xml:space="preserve">来看，中心度因子 </w:t>
      </w:r>
      <w:r>
        <w:rPr>
          <w:rFonts w:ascii="Arial" w:eastAsia="Arial"/>
        </w:rPr>
        <w:t xml:space="preserve">P </w:t>
      </w:r>
      <w:r>
        <w:t>与规模因子以及流动性因子有轻微的正相关关系，这</w:t>
      </w:r>
      <w:r>
        <w:rPr>
          <w:spacing w:val="-5"/>
        </w:rPr>
        <w:t xml:space="preserve">个结果是比较容易理解的，规模越大的股票其影响力越大；中心度因子与 </w:t>
      </w:r>
      <w:r>
        <w:rPr>
          <w:rFonts w:ascii="Arial" w:eastAsia="Arial"/>
        </w:rPr>
        <w:t xml:space="preserve">Beta </w:t>
      </w:r>
      <w:r>
        <w:rPr>
          <w:spacing w:val="-4"/>
        </w:rPr>
        <w:t xml:space="preserve">正相关， </w:t>
      </w:r>
      <w:r>
        <w:rPr>
          <w:spacing w:val="-25"/>
        </w:rPr>
        <w:t xml:space="preserve">与 </w:t>
      </w:r>
      <w:r>
        <w:rPr>
          <w:rFonts w:ascii="Arial" w:eastAsia="Arial"/>
        </w:rPr>
        <w:t xml:space="preserve">Volatility </w:t>
      </w:r>
      <w:r>
        <w:rPr>
          <w:spacing w:val="-8"/>
        </w:rPr>
        <w:t>负相关，这个结果与我们在理论推导的时候的结果是吻合的；同时中心度因子与异质波动率有比较强的负相关关系。</w:t>
      </w:r>
    </w:p>
    <w:p>
      <w:pPr>
        <w:pStyle w:val="10"/>
        <w:spacing w:line="225" w:lineRule="auto"/>
        <w:ind w:right="4250"/>
      </w:pPr>
      <w:r>
        <w:t xml:space="preserve">由于中心度因子 </w:t>
      </w:r>
      <w:r>
        <w:rPr>
          <w:rFonts w:ascii="Arial" w:eastAsia="Arial"/>
        </w:rPr>
        <w:t xml:space="preserve">P </w:t>
      </w:r>
      <w:r>
        <w:t xml:space="preserve">与规模因子有正相关的关系，而我们知道 </w:t>
      </w:r>
      <w:r>
        <w:rPr>
          <w:rFonts w:ascii="Arial" w:eastAsia="Arial"/>
        </w:rPr>
        <w:t xml:space="preserve">A </w:t>
      </w:r>
      <w:r>
        <w:t xml:space="preserve">股市场存在明显的小市值效应，因此我们猜测中心度因子 </w:t>
      </w:r>
      <w:r>
        <w:rPr>
          <w:rFonts w:ascii="Arial" w:eastAsia="Arial"/>
        </w:rPr>
        <w:t xml:space="preserve">P </w:t>
      </w:r>
      <w:r>
        <w:t>的收益预测能力可能会被低估。</w:t>
      </w:r>
    </w:p>
    <w:p>
      <w:pPr>
        <w:spacing w:after="0" w:line="225" w:lineRule="auto"/>
        <w:sectPr>
          <w:pgSz w:w="11910" w:h="16840"/>
          <w:pgMar w:top="1480" w:right="0" w:bottom="1260" w:left="0" w:header="629" w:footer="1064" w:gutter="0"/>
        </w:sectPr>
      </w:pPr>
    </w:p>
    <w:p>
      <w:pPr>
        <w:pStyle w:val="11"/>
        <w:rPr>
          <w:rFonts w:ascii="Microsoft JhengHei"/>
          <w:b/>
          <w:sz w:val="20"/>
        </w:rPr>
      </w:pPr>
    </w:p>
    <w:p>
      <w:pPr>
        <w:pStyle w:val="11"/>
        <w:spacing w:before="16"/>
        <w:rPr>
          <w:rFonts w:ascii="Microsoft JhengHei"/>
          <w:b/>
          <w:sz w:val="10"/>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10" w:name="_bookmark4"/>
            <w:bookmarkEnd w:id="10"/>
            <w:r>
              <w:rPr>
                <w:rFonts w:hint="eastAsia" w:ascii="黑体" w:eastAsia="黑体"/>
                <w:color w:val="005486"/>
                <w:sz w:val="16"/>
              </w:rPr>
              <w:t xml:space="preserve">图 </w:t>
            </w:r>
            <w:r>
              <w:rPr>
                <w:rFonts w:ascii="Arial" w:eastAsia="Arial"/>
                <w:color w:val="005486"/>
                <w:sz w:val="16"/>
              </w:rPr>
              <w:t>5</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与常见因子的相关系数矩阵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2" w:hRule="atLeast"/>
        </w:trPr>
        <w:tc>
          <w:tcPr>
            <w:tcW w:w="6805" w:type="dxa"/>
            <w:tcBorders>
              <w:top w:val="single" w:color="000000" w:sz="4" w:space="0"/>
              <w:bottom w:val="single" w:color="000000" w:sz="4" w:space="0"/>
            </w:tcBorders>
          </w:tcPr>
          <w:p>
            <w:pPr>
              <w:pStyle w:val="18"/>
              <w:spacing w:before="16"/>
              <w:jc w:val="left"/>
              <w:rPr>
                <w:rFonts w:ascii="Microsoft JhengHei"/>
                <w:b/>
                <w:sz w:val="2"/>
              </w:rPr>
            </w:pPr>
          </w:p>
          <w:p>
            <w:pPr>
              <w:pStyle w:val="18"/>
              <w:ind w:left="815"/>
              <w:jc w:val="left"/>
              <w:rPr>
                <w:rFonts w:ascii="Microsoft JhengHei"/>
                <w:sz w:val="20"/>
              </w:rPr>
            </w:pPr>
            <w:r>
              <w:rPr>
                <w:rFonts w:ascii="Microsoft JhengHei"/>
                <w:sz w:val="20"/>
              </w:rPr>
              <w:drawing>
                <wp:inline distT="0" distB="0" distL="0" distR="0">
                  <wp:extent cx="3081655" cy="2834005"/>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19" cstate="print"/>
                          <a:stretch>
                            <a:fillRect/>
                          </a:stretch>
                        </pic:blipFill>
                        <pic:spPr>
                          <a:xfrm>
                            <a:off x="0" y="0"/>
                            <a:ext cx="3082114" cy="2834163"/>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资料来源：天软科技，长江证券研究所</w:t>
            </w:r>
          </w:p>
        </w:tc>
      </w:tr>
    </w:tbl>
    <w:p>
      <w:pPr>
        <w:pStyle w:val="11"/>
        <w:rPr>
          <w:rFonts w:ascii="Microsoft JhengHei"/>
          <w:b/>
          <w:sz w:val="20"/>
        </w:rPr>
      </w:pPr>
    </w:p>
    <w:p>
      <w:pPr>
        <w:pStyle w:val="11"/>
        <w:spacing w:before="11"/>
        <w:rPr>
          <w:rFonts w:ascii="Microsoft JhengHei"/>
          <w:b/>
          <w:sz w:val="15"/>
        </w:rPr>
      </w:pPr>
    </w:p>
    <w:p>
      <w:pPr>
        <w:pStyle w:val="2"/>
        <w:spacing w:before="70"/>
      </w:pPr>
      <w:bookmarkStart w:id="11" w:name="_TOC_250013"/>
      <w:r>
        <w:rPr>
          <w:color w:val="CC0000"/>
        </w:rPr>
        <w:t xml:space="preserve">四、因子 </w:t>
      </w:r>
      <w:r>
        <w:rPr>
          <w:rFonts w:ascii="Arial" w:eastAsia="Arial"/>
          <w:color w:val="CC0000"/>
        </w:rPr>
        <w:t xml:space="preserve">P </w:t>
      </w:r>
      <w:bookmarkEnd w:id="11"/>
      <w:r>
        <w:rPr>
          <w:color w:val="CC0000"/>
        </w:rPr>
        <w:t>组合测算</w:t>
      </w:r>
    </w:p>
    <w:p>
      <w:pPr>
        <w:pStyle w:val="11"/>
        <w:spacing w:before="145" w:line="324" w:lineRule="auto"/>
        <w:ind w:left="852" w:right="4250" w:firstLine="420"/>
      </w:pPr>
      <w:r>
        <w:t xml:space="preserve">下面我们将对中心度因子 </w:t>
      </w:r>
      <w:r>
        <w:rPr>
          <w:rFonts w:ascii="Arial" w:eastAsia="Arial"/>
        </w:rPr>
        <w:t xml:space="preserve">P </w:t>
      </w:r>
      <w:r>
        <w:t>进行单因子组合的分析，来观察这这个因子是否对股票的未来收益有显著的影响能力。因子回测的具体细节如下：</w:t>
      </w:r>
    </w:p>
    <w:p>
      <w:pPr>
        <w:pStyle w:val="11"/>
        <w:spacing w:before="121"/>
        <w:ind w:left="1212"/>
      </w:pPr>
      <w:r>
        <w:rPr>
          <w:rFonts w:ascii="Arial" w:eastAsia="Arial"/>
        </w:rPr>
        <w:t xml:space="preserve">1) </w:t>
      </w:r>
      <w:r>
        <w:t>回测时间：</w:t>
      </w:r>
      <w:r>
        <w:rPr>
          <w:rFonts w:ascii="Arial" w:eastAsia="Arial"/>
        </w:rPr>
        <w:t xml:space="preserve">2007 </w:t>
      </w:r>
      <w:r>
        <w:t xml:space="preserve">年 </w:t>
      </w:r>
      <w:r>
        <w:rPr>
          <w:rFonts w:ascii="Arial" w:eastAsia="Arial"/>
        </w:rPr>
        <w:t xml:space="preserve">1 </w:t>
      </w:r>
      <w:r>
        <w:t xml:space="preserve">月至 </w:t>
      </w:r>
      <w:r>
        <w:rPr>
          <w:rFonts w:ascii="Arial" w:eastAsia="Arial"/>
        </w:rPr>
        <w:t xml:space="preserve">2016 </w:t>
      </w:r>
      <w:r>
        <w:t xml:space="preserve">年 </w:t>
      </w:r>
      <w:r>
        <w:rPr>
          <w:rFonts w:ascii="Arial" w:eastAsia="Arial"/>
        </w:rPr>
        <w:t xml:space="preserve">10 </w:t>
      </w:r>
      <w:r>
        <w:t>月底；</w:t>
      </w:r>
    </w:p>
    <w:p>
      <w:pPr>
        <w:pStyle w:val="17"/>
        <w:numPr>
          <w:ilvl w:val="0"/>
          <w:numId w:val="3"/>
        </w:numPr>
        <w:tabs>
          <w:tab w:val="left" w:pos="1573"/>
        </w:tabs>
        <w:spacing w:before="202" w:after="0" w:line="240" w:lineRule="auto"/>
        <w:ind w:left="1572" w:right="0" w:hanging="361"/>
        <w:jc w:val="left"/>
        <w:rPr>
          <w:sz w:val="18"/>
        </w:rPr>
      </w:pPr>
      <w:r>
        <w:rPr>
          <w:spacing w:val="-8"/>
          <w:sz w:val="18"/>
        </w:rPr>
        <w:t xml:space="preserve">对象：全部 </w:t>
      </w:r>
      <w:r>
        <w:rPr>
          <w:rFonts w:ascii="Arial" w:eastAsia="Arial"/>
          <w:sz w:val="18"/>
        </w:rPr>
        <w:t>A</w:t>
      </w:r>
      <w:r>
        <w:rPr>
          <w:rFonts w:ascii="Arial" w:eastAsia="Arial"/>
          <w:spacing w:val="-6"/>
          <w:sz w:val="18"/>
        </w:rPr>
        <w:t xml:space="preserve"> </w:t>
      </w:r>
      <w:r>
        <w:rPr>
          <w:sz w:val="18"/>
        </w:rPr>
        <w:t>股；</w:t>
      </w:r>
    </w:p>
    <w:p>
      <w:pPr>
        <w:pStyle w:val="17"/>
        <w:numPr>
          <w:ilvl w:val="0"/>
          <w:numId w:val="3"/>
        </w:numPr>
        <w:tabs>
          <w:tab w:val="left" w:pos="1573"/>
        </w:tabs>
        <w:spacing w:before="201" w:after="0" w:line="240" w:lineRule="auto"/>
        <w:ind w:left="1572" w:right="0" w:hanging="361"/>
        <w:jc w:val="left"/>
        <w:rPr>
          <w:sz w:val="18"/>
        </w:rPr>
      </w:pPr>
      <w:r>
        <w:rPr>
          <w:spacing w:val="-3"/>
          <w:sz w:val="18"/>
        </w:rPr>
        <w:t xml:space="preserve">划分方法：根据因子排序划分为 </w:t>
      </w:r>
      <w:r>
        <w:rPr>
          <w:rFonts w:ascii="Arial" w:eastAsia="Arial"/>
          <w:sz w:val="18"/>
        </w:rPr>
        <w:t>10</w:t>
      </w:r>
      <w:r>
        <w:rPr>
          <w:rFonts w:ascii="Arial" w:eastAsia="Arial"/>
          <w:spacing w:val="-5"/>
          <w:sz w:val="18"/>
        </w:rPr>
        <w:t xml:space="preserve"> </w:t>
      </w:r>
      <w:r>
        <w:rPr>
          <w:sz w:val="18"/>
        </w:rPr>
        <w:t>组，组内等权配置；</w:t>
      </w:r>
    </w:p>
    <w:p>
      <w:pPr>
        <w:pStyle w:val="17"/>
        <w:numPr>
          <w:ilvl w:val="0"/>
          <w:numId w:val="3"/>
        </w:numPr>
        <w:tabs>
          <w:tab w:val="left" w:pos="1573"/>
        </w:tabs>
        <w:spacing w:before="202" w:after="0" w:line="240" w:lineRule="auto"/>
        <w:ind w:left="1572" w:right="0" w:hanging="361"/>
        <w:jc w:val="left"/>
        <w:rPr>
          <w:sz w:val="18"/>
        </w:rPr>
      </w:pPr>
      <w:r>
        <w:rPr>
          <w:spacing w:val="-7"/>
          <w:sz w:val="18"/>
        </w:rPr>
        <w:t xml:space="preserve">基准指数：全 </w:t>
      </w:r>
      <w:r>
        <w:rPr>
          <w:rFonts w:ascii="Arial" w:eastAsia="Arial"/>
          <w:sz w:val="18"/>
        </w:rPr>
        <w:t>A</w:t>
      </w:r>
      <w:r>
        <w:rPr>
          <w:rFonts w:ascii="Arial" w:eastAsia="Arial"/>
          <w:spacing w:val="-6"/>
          <w:sz w:val="18"/>
        </w:rPr>
        <w:t xml:space="preserve"> </w:t>
      </w:r>
      <w:r>
        <w:rPr>
          <w:sz w:val="18"/>
        </w:rPr>
        <w:t>等权指数；</w:t>
      </w:r>
    </w:p>
    <w:p>
      <w:pPr>
        <w:pStyle w:val="17"/>
        <w:numPr>
          <w:ilvl w:val="0"/>
          <w:numId w:val="3"/>
        </w:numPr>
        <w:tabs>
          <w:tab w:val="left" w:pos="1573"/>
        </w:tabs>
        <w:spacing w:before="201" w:after="0" w:line="240" w:lineRule="auto"/>
        <w:ind w:left="1572" w:right="0" w:hanging="361"/>
        <w:jc w:val="left"/>
        <w:rPr>
          <w:sz w:val="18"/>
        </w:rPr>
      </w:pPr>
      <w:r>
        <w:rPr>
          <w:sz w:val="18"/>
        </w:rPr>
        <w:t>调仓频率：月度调仓；</w:t>
      </w:r>
    </w:p>
    <w:p>
      <w:pPr>
        <w:pStyle w:val="17"/>
        <w:numPr>
          <w:ilvl w:val="0"/>
          <w:numId w:val="3"/>
        </w:numPr>
        <w:tabs>
          <w:tab w:val="left" w:pos="1573"/>
        </w:tabs>
        <w:spacing w:before="201" w:after="0" w:line="240" w:lineRule="auto"/>
        <w:ind w:left="1572" w:right="0" w:hanging="361"/>
        <w:jc w:val="left"/>
        <w:rPr>
          <w:sz w:val="18"/>
        </w:rPr>
      </w:pPr>
      <w:r>
        <w:rPr>
          <w:sz w:val="18"/>
        </w:rPr>
        <w:t>买卖价格：月底选股，以下月的第一个交易日的均价买入；</w:t>
      </w:r>
    </w:p>
    <w:p>
      <w:pPr>
        <w:pStyle w:val="17"/>
        <w:numPr>
          <w:ilvl w:val="0"/>
          <w:numId w:val="3"/>
        </w:numPr>
        <w:tabs>
          <w:tab w:val="left" w:pos="1573"/>
        </w:tabs>
        <w:spacing w:before="202" w:after="0" w:line="240" w:lineRule="auto"/>
        <w:ind w:left="1572" w:right="0" w:hanging="361"/>
        <w:jc w:val="left"/>
        <w:rPr>
          <w:sz w:val="18"/>
        </w:rPr>
      </w:pPr>
      <w:r>
        <w:rPr>
          <w:sz w:val="18"/>
        </w:rPr>
        <w:t>交易成本：双边千分之三；</w:t>
      </w:r>
    </w:p>
    <w:p>
      <w:pPr>
        <w:pStyle w:val="17"/>
        <w:numPr>
          <w:ilvl w:val="0"/>
          <w:numId w:val="3"/>
        </w:numPr>
        <w:tabs>
          <w:tab w:val="left" w:pos="1573"/>
        </w:tabs>
        <w:spacing w:before="201" w:after="0" w:line="240" w:lineRule="auto"/>
        <w:ind w:left="1572" w:right="0" w:hanging="361"/>
        <w:jc w:val="left"/>
        <w:rPr>
          <w:sz w:val="18"/>
        </w:rPr>
      </w:pPr>
      <w:r>
        <w:rPr>
          <w:spacing w:val="-6"/>
          <w:sz w:val="18"/>
        </w:rPr>
        <w:t xml:space="preserve">特殊情况：剔除 </w:t>
      </w:r>
      <w:r>
        <w:rPr>
          <w:rFonts w:ascii="Arial" w:eastAsia="Arial"/>
          <w:sz w:val="18"/>
        </w:rPr>
        <w:t>ST</w:t>
      </w:r>
      <w:r>
        <w:rPr>
          <w:sz w:val="18"/>
        </w:rPr>
        <w:t>，停牌和涨跌停不能买卖的情况；</w:t>
      </w:r>
    </w:p>
    <w:p>
      <w:pPr>
        <w:pStyle w:val="11"/>
        <w:rPr>
          <w:sz w:val="24"/>
        </w:rPr>
      </w:pPr>
    </w:p>
    <w:p>
      <w:pPr>
        <w:pStyle w:val="11"/>
        <w:spacing w:before="1"/>
        <w:rPr>
          <w:sz w:val="20"/>
        </w:rPr>
      </w:pPr>
    </w:p>
    <w:p>
      <w:pPr>
        <w:pStyle w:val="11"/>
        <w:spacing w:line="312" w:lineRule="exact"/>
        <w:ind w:left="852" w:right="4158" w:firstLine="360"/>
      </w:pPr>
      <w:r>
        <w:rPr>
          <w:spacing w:val="-4"/>
        </w:rPr>
        <w:t xml:space="preserve">因子组合回测结果如表 </w:t>
      </w:r>
      <w:r>
        <w:rPr>
          <w:rFonts w:ascii="Arial" w:eastAsia="Arial"/>
        </w:rPr>
        <w:t xml:space="preserve">1 </w:t>
      </w:r>
      <w:r>
        <w:rPr>
          <w:spacing w:val="-22"/>
        </w:rPr>
        <w:t>。</w:t>
      </w:r>
      <w:r>
        <w:rPr>
          <w:rFonts w:hint="eastAsia" w:ascii="Microsoft JhengHei" w:eastAsia="Microsoft JhengHei"/>
          <w:b/>
        </w:rPr>
        <w:t xml:space="preserve">我们发现中心度因子 </w:t>
      </w:r>
      <w:r>
        <w:rPr>
          <w:rFonts w:ascii="Arial" w:eastAsia="Arial"/>
          <w:b/>
        </w:rPr>
        <w:t xml:space="preserve">P </w:t>
      </w:r>
      <w:r>
        <w:rPr>
          <w:rFonts w:hint="eastAsia" w:ascii="Microsoft JhengHei" w:eastAsia="Microsoft JhengHei"/>
          <w:b/>
          <w:spacing w:val="-6"/>
        </w:rPr>
        <w:t xml:space="preserve">越大，其股票未来的收益越高， </w:t>
      </w:r>
      <w:r>
        <w:rPr>
          <w:rFonts w:hint="eastAsia" w:ascii="Microsoft JhengHei" w:eastAsia="Microsoft JhengHei"/>
          <w:b/>
        </w:rPr>
        <w:t>反之，股票的未来收益越低</w:t>
      </w:r>
      <w:r>
        <w:rPr>
          <w:spacing w:val="-9"/>
        </w:rPr>
        <w:t xml:space="preserve">。中心度因子 </w:t>
      </w:r>
      <w:r>
        <w:rPr>
          <w:rFonts w:ascii="Arial" w:eastAsia="Arial"/>
        </w:rPr>
        <w:t xml:space="preserve">P </w:t>
      </w:r>
      <w:r>
        <w:rPr>
          <w:spacing w:val="-15"/>
        </w:rPr>
        <w:t xml:space="preserve">从第 </w:t>
      </w:r>
      <w:r>
        <w:rPr>
          <w:rFonts w:ascii="Arial" w:eastAsia="Arial"/>
        </w:rPr>
        <w:t xml:space="preserve">4 </w:t>
      </w:r>
      <w:r>
        <w:rPr>
          <w:spacing w:val="-12"/>
        </w:rPr>
        <w:t xml:space="preserve">组到第 </w:t>
      </w:r>
      <w:r>
        <w:rPr>
          <w:rFonts w:ascii="Arial" w:eastAsia="Arial"/>
        </w:rPr>
        <w:t xml:space="preserve">10 </w:t>
      </w:r>
      <w:r>
        <w:rPr>
          <w:spacing w:val="-1"/>
        </w:rPr>
        <w:t>组的单调性表现较好，而</w:t>
      </w:r>
      <w:r>
        <w:rPr>
          <w:spacing w:val="-24"/>
        </w:rPr>
        <w:t xml:space="preserve">第 </w:t>
      </w:r>
      <w:r>
        <w:rPr>
          <w:rFonts w:ascii="Arial" w:eastAsia="Arial"/>
        </w:rPr>
        <w:t xml:space="preserve">1 </w:t>
      </w:r>
      <w:r>
        <w:rPr>
          <w:spacing w:val="-12"/>
        </w:rPr>
        <w:t xml:space="preserve">组到第 </w:t>
      </w:r>
      <w:r>
        <w:rPr>
          <w:rFonts w:ascii="Arial" w:eastAsia="Arial"/>
        </w:rPr>
        <w:t xml:space="preserve">3 </w:t>
      </w:r>
      <w:r>
        <w:rPr>
          <w:spacing w:val="-4"/>
        </w:rPr>
        <w:t xml:space="preserve">组的单调性一般。表现最好的是第 </w:t>
      </w:r>
      <w:r>
        <w:rPr>
          <w:rFonts w:ascii="Arial" w:eastAsia="Arial"/>
        </w:rPr>
        <w:t xml:space="preserve">3 </w:t>
      </w:r>
      <w:r>
        <w:rPr>
          <w:spacing w:val="-7"/>
        </w:rPr>
        <w:t xml:space="preserve">组，年化超额全 </w:t>
      </w:r>
      <w:r>
        <w:rPr>
          <w:rFonts w:ascii="Arial" w:eastAsia="Arial"/>
        </w:rPr>
        <w:t xml:space="preserve">A </w:t>
      </w:r>
      <w:r>
        <w:rPr>
          <w:spacing w:val="-9"/>
        </w:rPr>
        <w:t xml:space="preserve">等权指数 </w:t>
      </w:r>
      <w:r>
        <w:rPr>
          <w:rFonts w:ascii="Arial" w:eastAsia="Arial"/>
        </w:rPr>
        <w:t>6.0%</w:t>
      </w:r>
      <w:r>
        <w:t xml:space="preserve">， </w:t>
      </w:r>
      <w:r>
        <w:rPr>
          <w:spacing w:val="-8"/>
        </w:rPr>
        <w:t xml:space="preserve">超额胜率为 </w:t>
      </w:r>
      <w:r>
        <w:rPr>
          <w:rFonts w:ascii="Arial" w:eastAsia="Arial"/>
          <w:spacing w:val="-4"/>
        </w:rPr>
        <w:t>71.2%</w:t>
      </w:r>
      <w:r>
        <w:rPr>
          <w:spacing w:val="-8"/>
        </w:rPr>
        <w:t xml:space="preserve">，信息比率为 </w:t>
      </w:r>
      <w:r>
        <w:rPr>
          <w:rFonts w:ascii="Arial" w:eastAsia="Arial"/>
          <w:spacing w:val="-4"/>
        </w:rPr>
        <w:t>1.56</w:t>
      </w:r>
      <w:r>
        <w:rPr>
          <w:spacing w:val="-7"/>
        </w:rPr>
        <w:t xml:space="preserve">；表现最差的是第 </w:t>
      </w:r>
      <w:r>
        <w:rPr>
          <w:rFonts w:ascii="Arial" w:eastAsia="Arial"/>
        </w:rPr>
        <w:t xml:space="preserve">10 </w:t>
      </w:r>
      <w:r>
        <w:rPr>
          <w:spacing w:val="-8"/>
        </w:rPr>
        <w:t xml:space="preserve">组，平均每年跑输全 </w:t>
      </w:r>
      <w:r>
        <w:rPr>
          <w:rFonts w:ascii="Arial" w:eastAsia="Arial"/>
        </w:rPr>
        <w:t xml:space="preserve">A </w:t>
      </w:r>
      <w:r>
        <w:t>等权指数</w:t>
      </w:r>
      <w:r>
        <w:rPr>
          <w:rFonts w:ascii="Arial" w:eastAsia="Arial"/>
        </w:rPr>
        <w:t>-14.4%</w:t>
      </w:r>
      <w:r>
        <w:rPr>
          <w:spacing w:val="-8"/>
        </w:rPr>
        <w:t xml:space="preserve">，跑输概率为 </w:t>
      </w:r>
      <w:r>
        <w:rPr>
          <w:rFonts w:ascii="Arial" w:eastAsia="Arial"/>
        </w:rPr>
        <w:t>78%</w:t>
      </w:r>
      <w:r>
        <w:t>，信息比率为</w:t>
      </w:r>
      <w:r>
        <w:rPr>
          <w:rFonts w:ascii="Arial" w:eastAsia="Arial"/>
        </w:rPr>
        <w:t>-2.59%</w:t>
      </w:r>
      <w:r>
        <w:t>。</w:t>
      </w:r>
    </w:p>
    <w:p>
      <w:pPr>
        <w:spacing w:after="0" w:line="312" w:lineRule="exact"/>
        <w:sectPr>
          <w:pgSz w:w="11910" w:h="16840"/>
          <w:pgMar w:top="1480" w:right="0" w:bottom="1260" w:left="0" w:header="629" w:footer="1064" w:gutter="0"/>
        </w:sectPr>
      </w:pPr>
    </w:p>
    <w:p>
      <w:pPr>
        <w:pStyle w:val="11"/>
        <w:rPr>
          <w:sz w:val="20"/>
        </w:rPr>
      </w:pPr>
    </w:p>
    <w:p>
      <w:pPr>
        <w:pStyle w:val="11"/>
        <w:spacing w:before="6"/>
        <w:rPr>
          <w:sz w:val="16"/>
        </w:rPr>
      </w:pPr>
    </w:p>
    <w:p>
      <w:pPr>
        <w:spacing w:before="86" w:after="54"/>
        <w:ind w:left="852" w:right="0" w:firstLine="0"/>
        <w:jc w:val="left"/>
        <w:rPr>
          <w:rFonts w:hint="eastAsia" w:ascii="黑体" w:eastAsia="黑体"/>
          <w:sz w:val="16"/>
        </w:rPr>
      </w:pPr>
      <w:bookmarkStart w:id="12" w:name="_bookmark5"/>
      <w:bookmarkEnd w:id="12"/>
      <w:r>
        <w:rPr>
          <w:rFonts w:hint="eastAsia" w:ascii="黑体" w:eastAsia="黑体"/>
          <w:color w:val="005486"/>
          <w:sz w:val="16"/>
        </w:rPr>
        <w:t xml:space="preserve">表 </w:t>
      </w:r>
      <w:r>
        <w:rPr>
          <w:rFonts w:ascii="Arial" w:eastAsia="Arial"/>
          <w:color w:val="005486"/>
          <w:sz w:val="16"/>
        </w:rPr>
        <w:t>1</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的单因子分析</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7"/>
        <w:gridCol w:w="973"/>
        <w:gridCol w:w="971"/>
        <w:gridCol w:w="930"/>
        <w:gridCol w:w="1051"/>
        <w:gridCol w:w="93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77" w:type="dxa"/>
            <w:tcBorders>
              <w:top w:val="single" w:color="000000" w:sz="4" w:space="0"/>
              <w:bottom w:val="single" w:color="000000" w:sz="4" w:space="0"/>
              <w:right w:val="single" w:color="000000" w:sz="4" w:space="0"/>
            </w:tcBorders>
            <w:shd w:val="clear" w:color="auto" w:fill="D9D9D9"/>
          </w:tcPr>
          <w:p>
            <w:pPr>
              <w:pStyle w:val="18"/>
              <w:spacing w:line="290" w:lineRule="exact"/>
              <w:ind w:left="147" w:right="145"/>
              <w:rPr>
                <w:rFonts w:hint="eastAsia" w:ascii="Microsoft JhengHei" w:eastAsia="Microsoft JhengHei"/>
                <w:b/>
                <w:sz w:val="16"/>
              </w:rPr>
            </w:pPr>
            <w:r>
              <w:rPr>
                <w:rFonts w:hint="eastAsia" w:ascii="Microsoft JhengHei" w:eastAsia="Microsoft JhengHei"/>
                <w:b/>
                <w:sz w:val="16"/>
              </w:rPr>
              <w:t>从大到小</w:t>
            </w:r>
          </w:p>
        </w:tc>
        <w:tc>
          <w:tcPr>
            <w:tcW w:w="973" w:type="dxa"/>
            <w:tcBorders>
              <w:top w:val="single" w:color="000000" w:sz="4" w:space="0"/>
              <w:left w:val="single" w:color="000000" w:sz="4" w:space="0"/>
              <w:bottom w:val="single" w:color="000000" w:sz="4" w:space="0"/>
            </w:tcBorders>
            <w:shd w:val="clear" w:color="auto" w:fill="D9D9D9"/>
          </w:tcPr>
          <w:p>
            <w:pPr>
              <w:pStyle w:val="18"/>
              <w:spacing w:line="290" w:lineRule="exact"/>
              <w:ind w:left="143" w:right="144"/>
              <w:rPr>
                <w:rFonts w:hint="eastAsia" w:ascii="Microsoft JhengHei" w:eastAsia="Microsoft JhengHei"/>
                <w:b/>
                <w:sz w:val="16"/>
              </w:rPr>
            </w:pPr>
            <w:r>
              <w:rPr>
                <w:rFonts w:hint="eastAsia" w:ascii="Microsoft JhengHei" w:eastAsia="Microsoft JhengHei"/>
                <w:b/>
                <w:sz w:val="16"/>
              </w:rPr>
              <w:t>年化收益</w:t>
            </w:r>
          </w:p>
        </w:tc>
        <w:tc>
          <w:tcPr>
            <w:tcW w:w="971" w:type="dxa"/>
            <w:tcBorders>
              <w:top w:val="single" w:color="000000" w:sz="4" w:space="0"/>
              <w:bottom w:val="single" w:color="000000" w:sz="4" w:space="0"/>
            </w:tcBorders>
            <w:shd w:val="clear" w:color="auto" w:fill="D9D9D9"/>
          </w:tcPr>
          <w:p>
            <w:pPr>
              <w:pStyle w:val="18"/>
              <w:spacing w:line="290" w:lineRule="exact"/>
              <w:ind w:left="146" w:right="145"/>
              <w:rPr>
                <w:rFonts w:hint="eastAsia" w:ascii="Microsoft JhengHei" w:eastAsia="Microsoft JhengHei"/>
                <w:b/>
                <w:sz w:val="16"/>
              </w:rPr>
            </w:pPr>
            <w:r>
              <w:rPr>
                <w:rFonts w:hint="eastAsia" w:ascii="Microsoft JhengHei" w:eastAsia="Microsoft JhengHei"/>
                <w:b/>
                <w:sz w:val="16"/>
              </w:rPr>
              <w:t>年化超额</w:t>
            </w:r>
          </w:p>
        </w:tc>
        <w:tc>
          <w:tcPr>
            <w:tcW w:w="930" w:type="dxa"/>
            <w:tcBorders>
              <w:top w:val="single" w:color="000000" w:sz="4" w:space="0"/>
              <w:bottom w:val="single" w:color="000000" w:sz="4" w:space="0"/>
            </w:tcBorders>
            <w:shd w:val="clear" w:color="auto" w:fill="D9D9D9"/>
          </w:tcPr>
          <w:p>
            <w:pPr>
              <w:pStyle w:val="18"/>
              <w:spacing w:line="290" w:lineRule="exact"/>
              <w:ind w:left="107" w:right="66"/>
              <w:rPr>
                <w:rFonts w:hint="eastAsia" w:ascii="Microsoft JhengHei" w:eastAsia="Microsoft JhengHei"/>
                <w:b/>
                <w:sz w:val="16"/>
              </w:rPr>
            </w:pPr>
            <w:r>
              <w:rPr>
                <w:rFonts w:hint="eastAsia" w:ascii="Microsoft JhengHei" w:eastAsia="Microsoft JhengHei"/>
                <w:b/>
                <w:sz w:val="16"/>
              </w:rPr>
              <w:t>超额胜率</w:t>
            </w:r>
          </w:p>
        </w:tc>
        <w:tc>
          <w:tcPr>
            <w:tcW w:w="1051" w:type="dxa"/>
            <w:tcBorders>
              <w:top w:val="single" w:color="000000" w:sz="4" w:space="0"/>
              <w:bottom w:val="single" w:color="000000" w:sz="4" w:space="0"/>
            </w:tcBorders>
            <w:shd w:val="clear" w:color="auto" w:fill="D9D9D9"/>
          </w:tcPr>
          <w:p>
            <w:pPr>
              <w:pStyle w:val="18"/>
              <w:spacing w:line="290" w:lineRule="exact"/>
              <w:ind w:left="106" w:right="105"/>
              <w:rPr>
                <w:rFonts w:hint="eastAsia" w:ascii="Microsoft JhengHei" w:eastAsia="Microsoft JhengHei"/>
                <w:b/>
                <w:sz w:val="16"/>
              </w:rPr>
            </w:pPr>
            <w:r>
              <w:rPr>
                <w:rFonts w:hint="eastAsia" w:ascii="Microsoft JhengHei" w:eastAsia="Microsoft JhengHei"/>
                <w:b/>
                <w:sz w:val="16"/>
              </w:rPr>
              <w:t>超额盈亏比</w:t>
            </w:r>
          </w:p>
        </w:tc>
        <w:tc>
          <w:tcPr>
            <w:tcW w:w="930" w:type="dxa"/>
            <w:tcBorders>
              <w:top w:val="single" w:color="000000" w:sz="4" w:space="0"/>
              <w:bottom w:val="single" w:color="000000" w:sz="4" w:space="0"/>
            </w:tcBorders>
            <w:shd w:val="clear" w:color="auto" w:fill="D9D9D9"/>
          </w:tcPr>
          <w:p>
            <w:pPr>
              <w:pStyle w:val="18"/>
              <w:spacing w:line="290" w:lineRule="exact"/>
              <w:ind w:left="69" w:right="104"/>
              <w:rPr>
                <w:rFonts w:hint="eastAsia" w:ascii="Microsoft JhengHei" w:eastAsia="Microsoft JhengHei"/>
                <w:b/>
                <w:sz w:val="16"/>
              </w:rPr>
            </w:pPr>
            <w:r>
              <w:rPr>
                <w:rFonts w:hint="eastAsia" w:ascii="Microsoft JhengHei" w:eastAsia="Microsoft JhengHei"/>
                <w:b/>
                <w:sz w:val="16"/>
              </w:rPr>
              <w:t>信息比率</w:t>
            </w:r>
          </w:p>
        </w:tc>
        <w:tc>
          <w:tcPr>
            <w:tcW w:w="970" w:type="dxa"/>
            <w:tcBorders>
              <w:top w:val="single" w:color="000000" w:sz="4" w:space="0"/>
              <w:bottom w:val="single" w:color="000000" w:sz="4" w:space="0"/>
            </w:tcBorders>
            <w:shd w:val="clear" w:color="auto" w:fill="D9D9D9"/>
          </w:tcPr>
          <w:p>
            <w:pPr>
              <w:pStyle w:val="18"/>
              <w:spacing w:line="290" w:lineRule="exact"/>
              <w:ind w:left="146" w:right="144"/>
              <w:rPr>
                <w:rFonts w:hint="eastAsia" w:ascii="Microsoft JhengHei" w:eastAsia="Microsoft JhengHei"/>
                <w:b/>
                <w:sz w:val="16"/>
              </w:rPr>
            </w:pPr>
            <w:r>
              <w:rPr>
                <w:rFonts w:hint="eastAsia" w:ascii="Microsoft JhengHei" w:eastAsia="Microsoft JhengHei"/>
                <w:b/>
                <w:sz w:val="16"/>
              </w:rPr>
              <w:t>月换手率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before="48"/>
              <w:ind w:left="145" w:right="145"/>
              <w:rPr>
                <w:sz w:val="16"/>
              </w:rPr>
            </w:pPr>
            <w:r>
              <w:rPr>
                <w:sz w:val="16"/>
              </w:rPr>
              <w:t>第1组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2</w:t>
            </w:r>
            <w:r>
              <w:rPr>
                <w:spacing w:val="-1"/>
                <w:w w:val="111"/>
                <w:sz w:val="16"/>
              </w:rPr>
              <w:t>7</w:t>
            </w:r>
            <w:r>
              <w:rPr>
                <w:w w:val="55"/>
                <w:sz w:val="16"/>
              </w:rPr>
              <w:t>.</w:t>
            </w:r>
            <w:r>
              <w:rPr>
                <w:w w:val="111"/>
                <w:sz w:val="16"/>
              </w:rPr>
              <w:t>9</w:t>
            </w:r>
            <w:r>
              <w:rPr>
                <w:w w:val="155"/>
                <w:sz w:val="16"/>
              </w:rPr>
              <w:t>%</w:t>
            </w:r>
          </w:p>
        </w:tc>
        <w:tc>
          <w:tcPr>
            <w:tcW w:w="971" w:type="dxa"/>
            <w:tcBorders>
              <w:top w:val="single" w:color="000000" w:sz="4" w:space="0"/>
            </w:tcBorders>
          </w:tcPr>
          <w:p>
            <w:pPr>
              <w:pStyle w:val="18"/>
              <w:spacing w:before="48"/>
              <w:ind w:left="145" w:right="145"/>
              <w:rPr>
                <w:sz w:val="16"/>
              </w:rPr>
            </w:pPr>
            <w:r>
              <w:rPr>
                <w:w w:val="110"/>
                <w:sz w:val="16"/>
              </w:rPr>
              <w:t>6.0%</w:t>
            </w:r>
          </w:p>
        </w:tc>
        <w:tc>
          <w:tcPr>
            <w:tcW w:w="930" w:type="dxa"/>
            <w:tcBorders>
              <w:top w:val="single" w:color="000000" w:sz="4" w:space="0"/>
            </w:tcBorders>
          </w:tcPr>
          <w:p>
            <w:pPr>
              <w:pStyle w:val="18"/>
              <w:spacing w:before="48"/>
              <w:ind w:left="107" w:right="66"/>
              <w:rPr>
                <w:sz w:val="16"/>
              </w:rPr>
            </w:pPr>
            <w:r>
              <w:rPr>
                <w:w w:val="111"/>
                <w:sz w:val="16"/>
              </w:rPr>
              <w:t>5</w:t>
            </w:r>
            <w:r>
              <w:rPr>
                <w:spacing w:val="-1"/>
                <w:w w:val="111"/>
                <w:sz w:val="16"/>
              </w:rPr>
              <w:t>4</w:t>
            </w:r>
            <w:r>
              <w:rPr>
                <w:w w:val="55"/>
                <w:sz w:val="16"/>
              </w:rPr>
              <w:t>.</w:t>
            </w:r>
            <w:r>
              <w:rPr>
                <w:w w:val="111"/>
                <w:sz w:val="16"/>
              </w:rPr>
              <w:t>2</w:t>
            </w:r>
            <w:r>
              <w:rPr>
                <w:w w:val="155"/>
                <w:sz w:val="16"/>
              </w:rPr>
              <w:t>%</w:t>
            </w:r>
          </w:p>
        </w:tc>
        <w:tc>
          <w:tcPr>
            <w:tcW w:w="1051" w:type="dxa"/>
            <w:tcBorders>
              <w:top w:val="single" w:color="000000" w:sz="4" w:space="0"/>
            </w:tcBorders>
          </w:tcPr>
          <w:p>
            <w:pPr>
              <w:pStyle w:val="18"/>
              <w:spacing w:before="48"/>
              <w:ind w:left="106" w:right="102"/>
              <w:rPr>
                <w:sz w:val="16"/>
              </w:rPr>
            </w:pPr>
            <w:r>
              <w:rPr>
                <w:sz w:val="16"/>
              </w:rPr>
              <w:t>1.28</w:t>
            </w:r>
          </w:p>
        </w:tc>
        <w:tc>
          <w:tcPr>
            <w:tcW w:w="930" w:type="dxa"/>
            <w:tcBorders>
              <w:top w:val="single" w:color="000000" w:sz="4" w:space="0"/>
            </w:tcBorders>
          </w:tcPr>
          <w:p>
            <w:pPr>
              <w:pStyle w:val="18"/>
              <w:spacing w:before="48"/>
              <w:ind w:left="69" w:right="104"/>
              <w:rPr>
                <w:sz w:val="16"/>
              </w:rPr>
            </w:pPr>
            <w:r>
              <w:rPr>
                <w:sz w:val="16"/>
              </w:rPr>
              <w:t>0.74</w:t>
            </w:r>
          </w:p>
        </w:tc>
        <w:tc>
          <w:tcPr>
            <w:tcW w:w="970" w:type="dxa"/>
            <w:tcBorders>
              <w:top w:val="single" w:color="000000" w:sz="4" w:space="0"/>
            </w:tcBorders>
          </w:tcPr>
          <w:p>
            <w:pPr>
              <w:pStyle w:val="18"/>
              <w:spacing w:before="48"/>
              <w:ind w:left="146" w:right="144"/>
              <w:rPr>
                <w:sz w:val="16"/>
              </w:rPr>
            </w:pPr>
            <w:r>
              <w:rPr>
                <w:w w:val="111"/>
                <w:sz w:val="16"/>
              </w:rPr>
              <w:t>6</w:t>
            </w:r>
            <w:r>
              <w:rPr>
                <w:spacing w:val="-1"/>
                <w:w w:val="111"/>
                <w:sz w:val="16"/>
              </w:rPr>
              <w:t>8</w:t>
            </w:r>
            <w:r>
              <w:rPr>
                <w:w w:val="55"/>
                <w:sz w:val="16"/>
              </w:rPr>
              <w:t>.</w:t>
            </w:r>
            <w:r>
              <w:rPr>
                <w:w w:val="111"/>
                <w:sz w:val="16"/>
              </w:rPr>
              <w:t>6</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57"/>
              <w:ind w:left="145" w:right="145"/>
              <w:rPr>
                <w:sz w:val="16"/>
              </w:rPr>
            </w:pPr>
            <w:r>
              <w:rPr>
                <w:sz w:val="16"/>
              </w:rPr>
              <w:t>第2组</w:t>
            </w:r>
          </w:p>
        </w:tc>
        <w:tc>
          <w:tcPr>
            <w:tcW w:w="973" w:type="dxa"/>
            <w:tcBorders>
              <w:left w:val="single" w:color="000000" w:sz="4" w:space="0"/>
            </w:tcBorders>
          </w:tcPr>
          <w:p>
            <w:pPr>
              <w:pStyle w:val="18"/>
              <w:spacing w:before="57"/>
              <w:ind w:left="143" w:right="144"/>
              <w:rPr>
                <w:sz w:val="16"/>
              </w:rPr>
            </w:pPr>
            <w:r>
              <w:rPr>
                <w:w w:val="111"/>
                <w:sz w:val="16"/>
              </w:rPr>
              <w:t>2</w:t>
            </w:r>
            <w:r>
              <w:rPr>
                <w:spacing w:val="-1"/>
                <w:w w:val="111"/>
                <w:sz w:val="16"/>
              </w:rPr>
              <w:t>8</w:t>
            </w:r>
            <w:r>
              <w:rPr>
                <w:w w:val="55"/>
                <w:sz w:val="16"/>
              </w:rPr>
              <w:t>.</w:t>
            </w:r>
            <w:r>
              <w:rPr>
                <w:w w:val="111"/>
                <w:sz w:val="16"/>
              </w:rPr>
              <w:t>0</w:t>
            </w:r>
            <w:r>
              <w:rPr>
                <w:w w:val="155"/>
                <w:sz w:val="16"/>
              </w:rPr>
              <w:t>%</w:t>
            </w:r>
          </w:p>
        </w:tc>
        <w:tc>
          <w:tcPr>
            <w:tcW w:w="971" w:type="dxa"/>
          </w:tcPr>
          <w:p>
            <w:pPr>
              <w:pStyle w:val="18"/>
              <w:spacing w:before="57"/>
              <w:ind w:left="145" w:right="145"/>
              <w:rPr>
                <w:sz w:val="16"/>
              </w:rPr>
            </w:pPr>
            <w:r>
              <w:rPr>
                <w:w w:val="110"/>
                <w:sz w:val="16"/>
              </w:rPr>
              <w:t>6.5%</w:t>
            </w:r>
          </w:p>
        </w:tc>
        <w:tc>
          <w:tcPr>
            <w:tcW w:w="930" w:type="dxa"/>
          </w:tcPr>
          <w:p>
            <w:pPr>
              <w:pStyle w:val="18"/>
              <w:spacing w:before="57"/>
              <w:ind w:left="107" w:right="66"/>
              <w:rPr>
                <w:sz w:val="16"/>
              </w:rPr>
            </w:pPr>
            <w:r>
              <w:rPr>
                <w:w w:val="111"/>
                <w:sz w:val="16"/>
              </w:rPr>
              <w:t>5</w:t>
            </w:r>
            <w:r>
              <w:rPr>
                <w:spacing w:val="-1"/>
                <w:w w:val="111"/>
                <w:sz w:val="16"/>
              </w:rPr>
              <w:t>6</w:t>
            </w:r>
            <w:r>
              <w:rPr>
                <w:w w:val="55"/>
                <w:sz w:val="16"/>
              </w:rPr>
              <w:t>.</w:t>
            </w:r>
            <w:r>
              <w:rPr>
                <w:spacing w:val="-1"/>
                <w:w w:val="111"/>
                <w:sz w:val="16"/>
              </w:rPr>
              <w:t>8</w:t>
            </w:r>
            <w:r>
              <w:rPr>
                <w:w w:val="155"/>
                <w:sz w:val="16"/>
              </w:rPr>
              <w:t>%</w:t>
            </w:r>
          </w:p>
        </w:tc>
        <w:tc>
          <w:tcPr>
            <w:tcW w:w="1051" w:type="dxa"/>
          </w:tcPr>
          <w:p>
            <w:pPr>
              <w:pStyle w:val="18"/>
              <w:spacing w:before="57"/>
              <w:ind w:left="106" w:right="102"/>
              <w:rPr>
                <w:sz w:val="16"/>
              </w:rPr>
            </w:pPr>
            <w:r>
              <w:rPr>
                <w:sz w:val="16"/>
              </w:rPr>
              <w:t>2.08</w:t>
            </w:r>
          </w:p>
        </w:tc>
        <w:tc>
          <w:tcPr>
            <w:tcW w:w="930" w:type="dxa"/>
          </w:tcPr>
          <w:p>
            <w:pPr>
              <w:pStyle w:val="18"/>
              <w:spacing w:before="57"/>
              <w:ind w:left="69" w:right="104"/>
              <w:rPr>
                <w:sz w:val="16"/>
              </w:rPr>
            </w:pPr>
            <w:r>
              <w:rPr>
                <w:sz w:val="16"/>
              </w:rPr>
              <w:t>1.38</w:t>
            </w:r>
          </w:p>
        </w:tc>
        <w:tc>
          <w:tcPr>
            <w:tcW w:w="970" w:type="dxa"/>
          </w:tcPr>
          <w:p>
            <w:pPr>
              <w:pStyle w:val="18"/>
              <w:spacing w:before="57"/>
              <w:ind w:left="146" w:right="144"/>
              <w:rPr>
                <w:sz w:val="16"/>
              </w:rPr>
            </w:pPr>
            <w:r>
              <w:rPr>
                <w:w w:val="111"/>
                <w:sz w:val="16"/>
              </w:rPr>
              <w:t>8</w:t>
            </w:r>
            <w:r>
              <w:rPr>
                <w:spacing w:val="-1"/>
                <w:w w:val="111"/>
                <w:sz w:val="16"/>
              </w:rPr>
              <w:t>4</w:t>
            </w:r>
            <w:r>
              <w:rPr>
                <w:w w:val="55"/>
                <w:sz w:val="16"/>
              </w:rPr>
              <w:t>.</w:t>
            </w:r>
            <w:r>
              <w:rPr>
                <w:w w:val="111"/>
                <w:sz w:val="16"/>
              </w:rPr>
              <w:t>3</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57"/>
              <w:ind w:left="145" w:right="145"/>
              <w:rPr>
                <w:sz w:val="16"/>
              </w:rPr>
            </w:pPr>
            <w:r>
              <w:rPr>
                <w:sz w:val="16"/>
              </w:rPr>
              <w:t>第3组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2</w:t>
            </w:r>
            <w:r>
              <w:rPr>
                <w:spacing w:val="-1"/>
                <w:w w:val="111"/>
                <w:sz w:val="16"/>
              </w:rPr>
              <w:t>7</w:t>
            </w:r>
            <w:r>
              <w:rPr>
                <w:w w:val="55"/>
                <w:sz w:val="16"/>
              </w:rPr>
              <w:t>.</w:t>
            </w:r>
            <w:r>
              <w:rPr>
                <w:w w:val="111"/>
                <w:sz w:val="16"/>
              </w:rPr>
              <w:t>2</w:t>
            </w:r>
            <w:r>
              <w:rPr>
                <w:w w:val="155"/>
                <w:sz w:val="16"/>
              </w:rPr>
              <w:t>%</w:t>
            </w:r>
          </w:p>
        </w:tc>
        <w:tc>
          <w:tcPr>
            <w:tcW w:w="971" w:type="dxa"/>
            <w:tcBorders>
              <w:bottom w:val="single" w:color="000000" w:sz="4" w:space="0"/>
            </w:tcBorders>
          </w:tcPr>
          <w:p>
            <w:pPr>
              <w:pStyle w:val="18"/>
              <w:spacing w:before="57"/>
              <w:ind w:left="145" w:right="145"/>
              <w:rPr>
                <w:sz w:val="16"/>
              </w:rPr>
            </w:pPr>
            <w:r>
              <w:rPr>
                <w:w w:val="110"/>
                <w:sz w:val="16"/>
              </w:rPr>
              <w:t>6.0%</w:t>
            </w:r>
          </w:p>
        </w:tc>
        <w:tc>
          <w:tcPr>
            <w:tcW w:w="930" w:type="dxa"/>
            <w:tcBorders>
              <w:bottom w:val="single" w:color="000000" w:sz="4" w:space="0"/>
            </w:tcBorders>
          </w:tcPr>
          <w:p>
            <w:pPr>
              <w:pStyle w:val="18"/>
              <w:spacing w:before="57"/>
              <w:ind w:left="107" w:right="66"/>
              <w:rPr>
                <w:sz w:val="16"/>
              </w:rPr>
            </w:pPr>
            <w:r>
              <w:rPr>
                <w:w w:val="111"/>
                <w:sz w:val="16"/>
              </w:rPr>
              <w:t>7</w:t>
            </w:r>
            <w:r>
              <w:rPr>
                <w:spacing w:val="-1"/>
                <w:w w:val="111"/>
                <w:sz w:val="16"/>
              </w:rPr>
              <w:t>1</w:t>
            </w:r>
            <w:r>
              <w:rPr>
                <w:w w:val="55"/>
                <w:sz w:val="16"/>
              </w:rPr>
              <w:t>.</w:t>
            </w:r>
            <w:r>
              <w:rPr>
                <w:w w:val="111"/>
                <w:sz w:val="16"/>
              </w:rPr>
              <w:t>2</w:t>
            </w:r>
            <w:r>
              <w:rPr>
                <w:w w:val="155"/>
                <w:sz w:val="16"/>
              </w:rPr>
              <w:t>%</w:t>
            </w:r>
          </w:p>
        </w:tc>
        <w:tc>
          <w:tcPr>
            <w:tcW w:w="1051" w:type="dxa"/>
            <w:tcBorders>
              <w:bottom w:val="single" w:color="000000" w:sz="4" w:space="0"/>
            </w:tcBorders>
          </w:tcPr>
          <w:p>
            <w:pPr>
              <w:pStyle w:val="18"/>
              <w:spacing w:before="57"/>
              <w:ind w:left="106" w:right="102"/>
              <w:rPr>
                <w:sz w:val="16"/>
              </w:rPr>
            </w:pPr>
            <w:r>
              <w:rPr>
                <w:sz w:val="16"/>
              </w:rPr>
              <w:t>1.30</w:t>
            </w:r>
          </w:p>
        </w:tc>
        <w:tc>
          <w:tcPr>
            <w:tcW w:w="930" w:type="dxa"/>
            <w:tcBorders>
              <w:bottom w:val="single" w:color="000000" w:sz="4" w:space="0"/>
            </w:tcBorders>
          </w:tcPr>
          <w:p>
            <w:pPr>
              <w:pStyle w:val="18"/>
              <w:spacing w:before="57"/>
              <w:ind w:left="69" w:right="104"/>
              <w:rPr>
                <w:sz w:val="16"/>
              </w:rPr>
            </w:pPr>
            <w:r>
              <w:rPr>
                <w:sz w:val="16"/>
              </w:rPr>
              <w:t>1.56</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8</w:t>
            </w:r>
            <w:r>
              <w:rPr>
                <w:w w:val="55"/>
                <w:sz w:val="16"/>
              </w:rPr>
              <w:t>.</w:t>
            </w:r>
            <w:r>
              <w:rPr>
                <w:w w:val="111"/>
                <w:sz w:val="16"/>
              </w:rPr>
              <w:t>3</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977" w:type="dxa"/>
            <w:tcBorders>
              <w:top w:val="single" w:color="000000" w:sz="4" w:space="0"/>
              <w:right w:val="single" w:color="000000" w:sz="4" w:space="0"/>
            </w:tcBorders>
            <w:shd w:val="clear" w:color="auto" w:fill="D9D9D9"/>
          </w:tcPr>
          <w:p>
            <w:pPr>
              <w:pStyle w:val="18"/>
              <w:spacing w:before="51"/>
              <w:ind w:left="145" w:right="145"/>
              <w:rPr>
                <w:sz w:val="16"/>
              </w:rPr>
            </w:pPr>
            <w:r>
              <w:rPr>
                <w:sz w:val="16"/>
              </w:rPr>
              <w:t>第4组</w:t>
            </w:r>
          </w:p>
        </w:tc>
        <w:tc>
          <w:tcPr>
            <w:tcW w:w="973" w:type="dxa"/>
            <w:tcBorders>
              <w:top w:val="single" w:color="000000" w:sz="4" w:space="0"/>
              <w:left w:val="single" w:color="000000" w:sz="4" w:space="0"/>
            </w:tcBorders>
          </w:tcPr>
          <w:p>
            <w:pPr>
              <w:pStyle w:val="18"/>
              <w:spacing w:before="51"/>
              <w:ind w:left="143" w:right="144"/>
              <w:rPr>
                <w:sz w:val="16"/>
              </w:rPr>
            </w:pPr>
            <w:r>
              <w:rPr>
                <w:w w:val="111"/>
                <w:sz w:val="16"/>
              </w:rPr>
              <w:t>2</w:t>
            </w:r>
            <w:r>
              <w:rPr>
                <w:spacing w:val="-1"/>
                <w:w w:val="111"/>
                <w:sz w:val="16"/>
              </w:rPr>
              <w:t>7</w:t>
            </w:r>
            <w:r>
              <w:rPr>
                <w:w w:val="55"/>
                <w:sz w:val="16"/>
              </w:rPr>
              <w:t>.</w:t>
            </w:r>
            <w:r>
              <w:rPr>
                <w:w w:val="111"/>
                <w:sz w:val="16"/>
              </w:rPr>
              <w:t>4</w:t>
            </w:r>
            <w:r>
              <w:rPr>
                <w:w w:val="155"/>
                <w:sz w:val="16"/>
              </w:rPr>
              <w:t>%</w:t>
            </w:r>
          </w:p>
        </w:tc>
        <w:tc>
          <w:tcPr>
            <w:tcW w:w="971" w:type="dxa"/>
            <w:tcBorders>
              <w:top w:val="single" w:color="000000" w:sz="4" w:space="0"/>
            </w:tcBorders>
          </w:tcPr>
          <w:p>
            <w:pPr>
              <w:pStyle w:val="18"/>
              <w:spacing w:before="51"/>
              <w:ind w:left="145" w:right="145"/>
              <w:rPr>
                <w:sz w:val="16"/>
              </w:rPr>
            </w:pPr>
            <w:r>
              <w:rPr>
                <w:w w:val="110"/>
                <w:sz w:val="16"/>
              </w:rPr>
              <w:t>6.1%</w:t>
            </w:r>
          </w:p>
        </w:tc>
        <w:tc>
          <w:tcPr>
            <w:tcW w:w="930" w:type="dxa"/>
            <w:tcBorders>
              <w:top w:val="single" w:color="000000" w:sz="4" w:space="0"/>
            </w:tcBorders>
          </w:tcPr>
          <w:p>
            <w:pPr>
              <w:pStyle w:val="18"/>
              <w:spacing w:before="51"/>
              <w:ind w:left="107" w:right="66"/>
              <w:rPr>
                <w:sz w:val="16"/>
              </w:rPr>
            </w:pPr>
            <w:r>
              <w:rPr>
                <w:w w:val="111"/>
                <w:sz w:val="16"/>
              </w:rPr>
              <w:t>6</w:t>
            </w:r>
            <w:r>
              <w:rPr>
                <w:spacing w:val="-1"/>
                <w:w w:val="111"/>
                <w:sz w:val="16"/>
              </w:rPr>
              <w:t>9</w:t>
            </w:r>
            <w:r>
              <w:rPr>
                <w:w w:val="55"/>
                <w:sz w:val="16"/>
              </w:rPr>
              <w:t>.</w:t>
            </w:r>
            <w:r>
              <w:rPr>
                <w:w w:val="111"/>
                <w:sz w:val="16"/>
              </w:rPr>
              <w:t>5</w:t>
            </w:r>
            <w:r>
              <w:rPr>
                <w:w w:val="155"/>
                <w:sz w:val="16"/>
              </w:rPr>
              <w:t>%</w:t>
            </w:r>
          </w:p>
        </w:tc>
        <w:tc>
          <w:tcPr>
            <w:tcW w:w="1051" w:type="dxa"/>
            <w:tcBorders>
              <w:top w:val="single" w:color="000000" w:sz="4" w:space="0"/>
            </w:tcBorders>
          </w:tcPr>
          <w:p>
            <w:pPr>
              <w:pStyle w:val="18"/>
              <w:spacing w:before="51"/>
              <w:ind w:left="106" w:right="102"/>
              <w:rPr>
                <w:sz w:val="16"/>
              </w:rPr>
            </w:pPr>
            <w:r>
              <w:rPr>
                <w:sz w:val="16"/>
              </w:rPr>
              <w:t>2.03</w:t>
            </w:r>
          </w:p>
        </w:tc>
        <w:tc>
          <w:tcPr>
            <w:tcW w:w="930" w:type="dxa"/>
            <w:tcBorders>
              <w:top w:val="single" w:color="000000" w:sz="4" w:space="0"/>
            </w:tcBorders>
          </w:tcPr>
          <w:p>
            <w:pPr>
              <w:pStyle w:val="18"/>
              <w:spacing w:before="51"/>
              <w:ind w:left="69" w:right="104"/>
              <w:rPr>
                <w:sz w:val="16"/>
              </w:rPr>
            </w:pPr>
            <w:r>
              <w:rPr>
                <w:sz w:val="16"/>
              </w:rPr>
              <w:t>1.67</w:t>
            </w:r>
          </w:p>
        </w:tc>
        <w:tc>
          <w:tcPr>
            <w:tcW w:w="970" w:type="dxa"/>
            <w:tcBorders>
              <w:top w:val="single" w:color="000000" w:sz="4" w:space="0"/>
            </w:tcBorders>
          </w:tcPr>
          <w:p>
            <w:pPr>
              <w:pStyle w:val="18"/>
              <w:spacing w:before="51"/>
              <w:ind w:left="146" w:right="144"/>
              <w:rPr>
                <w:sz w:val="16"/>
              </w:rPr>
            </w:pPr>
            <w:r>
              <w:rPr>
                <w:w w:val="111"/>
                <w:sz w:val="16"/>
              </w:rPr>
              <w:t>8</w:t>
            </w:r>
            <w:r>
              <w:rPr>
                <w:spacing w:val="-1"/>
                <w:w w:val="111"/>
                <w:sz w:val="16"/>
              </w:rPr>
              <w:t>9</w:t>
            </w:r>
            <w:r>
              <w:rPr>
                <w:w w:val="55"/>
                <w:sz w:val="16"/>
              </w:rPr>
              <w:t>.</w:t>
            </w:r>
            <w:r>
              <w:rPr>
                <w:w w:val="111"/>
                <w:sz w:val="16"/>
              </w:rPr>
              <w:t>4</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77" w:type="dxa"/>
            <w:tcBorders>
              <w:right w:val="single" w:color="000000" w:sz="4" w:space="0"/>
            </w:tcBorders>
            <w:shd w:val="clear" w:color="auto" w:fill="D9D9D9"/>
          </w:tcPr>
          <w:p>
            <w:pPr>
              <w:pStyle w:val="18"/>
              <w:spacing w:before="57"/>
              <w:ind w:left="145" w:right="145"/>
              <w:rPr>
                <w:sz w:val="16"/>
              </w:rPr>
            </w:pPr>
            <w:r>
              <w:rPr>
                <w:sz w:val="16"/>
              </w:rPr>
              <w:t>第5组</w:t>
            </w:r>
          </w:p>
        </w:tc>
        <w:tc>
          <w:tcPr>
            <w:tcW w:w="973" w:type="dxa"/>
            <w:tcBorders>
              <w:left w:val="single" w:color="000000" w:sz="4" w:space="0"/>
            </w:tcBorders>
          </w:tcPr>
          <w:p>
            <w:pPr>
              <w:pStyle w:val="18"/>
              <w:spacing w:before="57"/>
              <w:ind w:left="143" w:right="144"/>
              <w:rPr>
                <w:sz w:val="16"/>
              </w:rPr>
            </w:pPr>
            <w:r>
              <w:rPr>
                <w:w w:val="111"/>
                <w:sz w:val="16"/>
              </w:rPr>
              <w:t>2</w:t>
            </w:r>
            <w:r>
              <w:rPr>
                <w:spacing w:val="-1"/>
                <w:w w:val="111"/>
                <w:sz w:val="16"/>
              </w:rPr>
              <w:t>2</w:t>
            </w:r>
            <w:r>
              <w:rPr>
                <w:w w:val="55"/>
                <w:sz w:val="16"/>
              </w:rPr>
              <w:t>.</w:t>
            </w:r>
            <w:r>
              <w:rPr>
                <w:w w:val="111"/>
                <w:sz w:val="16"/>
              </w:rPr>
              <w:t>9</w:t>
            </w:r>
            <w:r>
              <w:rPr>
                <w:w w:val="155"/>
                <w:sz w:val="16"/>
              </w:rPr>
              <w:t>%</w:t>
            </w:r>
          </w:p>
        </w:tc>
        <w:tc>
          <w:tcPr>
            <w:tcW w:w="971" w:type="dxa"/>
          </w:tcPr>
          <w:p>
            <w:pPr>
              <w:pStyle w:val="18"/>
              <w:spacing w:before="57"/>
              <w:ind w:left="145" w:right="145"/>
              <w:rPr>
                <w:sz w:val="16"/>
              </w:rPr>
            </w:pPr>
            <w:r>
              <w:rPr>
                <w:w w:val="110"/>
                <w:sz w:val="16"/>
              </w:rPr>
              <w:t>2.3%</w:t>
            </w:r>
          </w:p>
        </w:tc>
        <w:tc>
          <w:tcPr>
            <w:tcW w:w="930" w:type="dxa"/>
          </w:tcPr>
          <w:p>
            <w:pPr>
              <w:pStyle w:val="18"/>
              <w:spacing w:before="57"/>
              <w:ind w:left="107" w:right="66"/>
              <w:rPr>
                <w:sz w:val="16"/>
              </w:rPr>
            </w:pPr>
            <w:r>
              <w:rPr>
                <w:w w:val="111"/>
                <w:sz w:val="16"/>
              </w:rPr>
              <w:t>6</w:t>
            </w:r>
            <w:r>
              <w:rPr>
                <w:spacing w:val="-1"/>
                <w:w w:val="111"/>
                <w:sz w:val="16"/>
              </w:rPr>
              <w:t>1</w:t>
            </w:r>
            <w:r>
              <w:rPr>
                <w:w w:val="55"/>
                <w:sz w:val="16"/>
              </w:rPr>
              <w:t>.</w:t>
            </w:r>
            <w:r>
              <w:rPr>
                <w:w w:val="111"/>
                <w:sz w:val="16"/>
              </w:rPr>
              <w:t>0</w:t>
            </w:r>
            <w:r>
              <w:rPr>
                <w:w w:val="155"/>
                <w:sz w:val="16"/>
              </w:rPr>
              <w:t>%</w:t>
            </w:r>
          </w:p>
        </w:tc>
        <w:tc>
          <w:tcPr>
            <w:tcW w:w="1051" w:type="dxa"/>
          </w:tcPr>
          <w:p>
            <w:pPr>
              <w:pStyle w:val="18"/>
              <w:spacing w:before="57"/>
              <w:ind w:left="106" w:right="102"/>
              <w:rPr>
                <w:sz w:val="16"/>
              </w:rPr>
            </w:pPr>
            <w:r>
              <w:rPr>
                <w:sz w:val="16"/>
              </w:rPr>
              <w:t>1.04</w:t>
            </w:r>
          </w:p>
        </w:tc>
        <w:tc>
          <w:tcPr>
            <w:tcW w:w="930" w:type="dxa"/>
          </w:tcPr>
          <w:p>
            <w:pPr>
              <w:pStyle w:val="18"/>
              <w:spacing w:before="57"/>
              <w:ind w:left="69" w:right="104"/>
              <w:rPr>
                <w:sz w:val="16"/>
              </w:rPr>
            </w:pPr>
            <w:r>
              <w:rPr>
                <w:sz w:val="16"/>
              </w:rPr>
              <w:t>0.66</w:t>
            </w:r>
          </w:p>
        </w:tc>
        <w:tc>
          <w:tcPr>
            <w:tcW w:w="970" w:type="dxa"/>
          </w:tcPr>
          <w:p>
            <w:pPr>
              <w:pStyle w:val="18"/>
              <w:spacing w:before="57"/>
              <w:ind w:left="146" w:right="144"/>
              <w:rPr>
                <w:sz w:val="16"/>
              </w:rPr>
            </w:pPr>
            <w:r>
              <w:rPr>
                <w:w w:val="111"/>
                <w:sz w:val="16"/>
              </w:rPr>
              <w:t>8</w:t>
            </w:r>
            <w:r>
              <w:rPr>
                <w:spacing w:val="-1"/>
                <w:w w:val="111"/>
                <w:sz w:val="16"/>
              </w:rPr>
              <w:t>9</w:t>
            </w:r>
            <w:r>
              <w:rPr>
                <w:w w:val="55"/>
                <w:sz w:val="16"/>
              </w:rPr>
              <w:t>.</w:t>
            </w:r>
            <w:r>
              <w:rPr>
                <w:w w:val="111"/>
                <w:sz w:val="16"/>
              </w:rPr>
              <w:t>8</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57"/>
              <w:ind w:left="145" w:right="145"/>
              <w:rPr>
                <w:sz w:val="16"/>
              </w:rPr>
            </w:pPr>
            <w:r>
              <w:rPr>
                <w:sz w:val="16"/>
              </w:rPr>
              <w:t>第6组</w:t>
            </w:r>
          </w:p>
        </w:tc>
        <w:tc>
          <w:tcPr>
            <w:tcW w:w="973" w:type="dxa"/>
            <w:tcBorders>
              <w:left w:val="single" w:color="000000" w:sz="4" w:space="0"/>
            </w:tcBorders>
          </w:tcPr>
          <w:p>
            <w:pPr>
              <w:pStyle w:val="18"/>
              <w:spacing w:before="57"/>
              <w:ind w:left="143" w:right="144"/>
              <w:rPr>
                <w:sz w:val="16"/>
              </w:rPr>
            </w:pPr>
            <w:r>
              <w:rPr>
                <w:w w:val="111"/>
                <w:sz w:val="16"/>
              </w:rPr>
              <w:t>2</w:t>
            </w:r>
            <w:r>
              <w:rPr>
                <w:spacing w:val="-1"/>
                <w:w w:val="111"/>
                <w:sz w:val="16"/>
              </w:rPr>
              <w:t>1</w:t>
            </w:r>
            <w:r>
              <w:rPr>
                <w:w w:val="55"/>
                <w:sz w:val="16"/>
              </w:rPr>
              <w:t>.</w:t>
            </w:r>
            <w:r>
              <w:rPr>
                <w:w w:val="111"/>
                <w:sz w:val="16"/>
              </w:rPr>
              <w:t>1</w:t>
            </w:r>
            <w:r>
              <w:rPr>
                <w:w w:val="155"/>
                <w:sz w:val="16"/>
              </w:rPr>
              <w:t>%</w:t>
            </w:r>
          </w:p>
        </w:tc>
        <w:tc>
          <w:tcPr>
            <w:tcW w:w="971" w:type="dxa"/>
          </w:tcPr>
          <w:p>
            <w:pPr>
              <w:pStyle w:val="18"/>
              <w:spacing w:before="57"/>
              <w:ind w:left="145" w:right="145"/>
              <w:rPr>
                <w:sz w:val="16"/>
              </w:rPr>
            </w:pPr>
            <w:r>
              <w:rPr>
                <w:w w:val="110"/>
                <w:sz w:val="16"/>
              </w:rPr>
              <w:t>0.8%</w:t>
            </w:r>
          </w:p>
        </w:tc>
        <w:tc>
          <w:tcPr>
            <w:tcW w:w="930" w:type="dxa"/>
          </w:tcPr>
          <w:p>
            <w:pPr>
              <w:pStyle w:val="18"/>
              <w:spacing w:before="57"/>
              <w:ind w:left="107" w:right="66"/>
              <w:rPr>
                <w:sz w:val="16"/>
              </w:rPr>
            </w:pPr>
            <w:r>
              <w:rPr>
                <w:w w:val="111"/>
                <w:sz w:val="16"/>
              </w:rPr>
              <w:t>5</w:t>
            </w:r>
            <w:r>
              <w:rPr>
                <w:spacing w:val="-1"/>
                <w:w w:val="111"/>
                <w:sz w:val="16"/>
              </w:rPr>
              <w:t>6</w:t>
            </w:r>
            <w:r>
              <w:rPr>
                <w:w w:val="55"/>
                <w:sz w:val="16"/>
              </w:rPr>
              <w:t>.</w:t>
            </w:r>
            <w:r>
              <w:rPr>
                <w:w w:val="111"/>
                <w:sz w:val="16"/>
              </w:rPr>
              <w:t>8</w:t>
            </w:r>
            <w:r>
              <w:rPr>
                <w:w w:val="155"/>
                <w:sz w:val="16"/>
              </w:rPr>
              <w:t>%</w:t>
            </w:r>
          </w:p>
        </w:tc>
        <w:tc>
          <w:tcPr>
            <w:tcW w:w="1051" w:type="dxa"/>
          </w:tcPr>
          <w:p>
            <w:pPr>
              <w:pStyle w:val="18"/>
              <w:spacing w:before="57"/>
              <w:ind w:left="106" w:right="102"/>
              <w:rPr>
                <w:sz w:val="16"/>
              </w:rPr>
            </w:pPr>
            <w:r>
              <w:rPr>
                <w:sz w:val="16"/>
              </w:rPr>
              <w:t>0.91</w:t>
            </w:r>
          </w:p>
        </w:tc>
        <w:tc>
          <w:tcPr>
            <w:tcW w:w="930" w:type="dxa"/>
          </w:tcPr>
          <w:p>
            <w:pPr>
              <w:pStyle w:val="18"/>
              <w:spacing w:before="57"/>
              <w:ind w:left="69" w:right="104"/>
              <w:rPr>
                <w:sz w:val="16"/>
              </w:rPr>
            </w:pPr>
            <w:r>
              <w:rPr>
                <w:sz w:val="16"/>
              </w:rPr>
              <w:t>0.24</w:t>
            </w:r>
          </w:p>
        </w:tc>
        <w:tc>
          <w:tcPr>
            <w:tcW w:w="970" w:type="dxa"/>
          </w:tcPr>
          <w:p>
            <w:pPr>
              <w:pStyle w:val="18"/>
              <w:spacing w:before="57"/>
              <w:ind w:left="146" w:right="144"/>
              <w:rPr>
                <w:sz w:val="16"/>
              </w:rPr>
            </w:pPr>
            <w:r>
              <w:rPr>
                <w:w w:val="111"/>
                <w:sz w:val="16"/>
              </w:rPr>
              <w:t>8</w:t>
            </w:r>
            <w:r>
              <w:rPr>
                <w:spacing w:val="-1"/>
                <w:w w:val="111"/>
                <w:sz w:val="16"/>
              </w:rPr>
              <w:t>9</w:t>
            </w:r>
            <w:r>
              <w:rPr>
                <w:w w:val="55"/>
                <w:sz w:val="16"/>
              </w:rPr>
              <w:t>.</w:t>
            </w:r>
            <w:r>
              <w:rPr>
                <w:w w:val="111"/>
                <w:sz w:val="16"/>
              </w:rPr>
              <w:t>2</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57"/>
              <w:ind w:left="145" w:right="145"/>
              <w:rPr>
                <w:sz w:val="16"/>
              </w:rPr>
            </w:pPr>
            <w:r>
              <w:rPr>
                <w:sz w:val="16"/>
              </w:rPr>
              <w:t>第7组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1</w:t>
            </w:r>
            <w:r>
              <w:rPr>
                <w:spacing w:val="-1"/>
                <w:w w:val="111"/>
                <w:sz w:val="16"/>
              </w:rPr>
              <w:t>8</w:t>
            </w:r>
            <w:r>
              <w:rPr>
                <w:w w:val="55"/>
                <w:sz w:val="16"/>
              </w:rPr>
              <w:t>.</w:t>
            </w:r>
            <w:r>
              <w:rPr>
                <w:w w:val="111"/>
                <w:sz w:val="16"/>
              </w:rPr>
              <w:t>7</w:t>
            </w:r>
            <w:r>
              <w:rPr>
                <w:w w:val="155"/>
                <w:sz w:val="16"/>
              </w:rPr>
              <w:t>%</w:t>
            </w:r>
          </w:p>
        </w:tc>
        <w:tc>
          <w:tcPr>
            <w:tcW w:w="971" w:type="dxa"/>
            <w:tcBorders>
              <w:bottom w:val="single" w:color="000000" w:sz="4" w:space="0"/>
            </w:tcBorders>
          </w:tcPr>
          <w:p>
            <w:pPr>
              <w:pStyle w:val="18"/>
              <w:spacing w:before="57"/>
              <w:ind w:left="145" w:right="145"/>
              <w:rPr>
                <w:sz w:val="16"/>
              </w:rPr>
            </w:pPr>
            <w:r>
              <w:rPr>
                <w:spacing w:val="-1"/>
                <w:w w:val="66"/>
                <w:sz w:val="16"/>
              </w:rPr>
              <w:t>-</w:t>
            </w:r>
            <w:r>
              <w:rPr>
                <w:w w:val="83"/>
                <w:sz w:val="16"/>
              </w:rPr>
              <w:t>1.</w:t>
            </w:r>
            <w:r>
              <w:rPr>
                <w:w w:val="133"/>
                <w:sz w:val="16"/>
              </w:rPr>
              <w:t>3%</w:t>
            </w:r>
          </w:p>
        </w:tc>
        <w:tc>
          <w:tcPr>
            <w:tcW w:w="930" w:type="dxa"/>
            <w:tcBorders>
              <w:bottom w:val="single" w:color="000000" w:sz="4" w:space="0"/>
            </w:tcBorders>
          </w:tcPr>
          <w:p>
            <w:pPr>
              <w:pStyle w:val="18"/>
              <w:spacing w:before="57"/>
              <w:ind w:left="107" w:right="66"/>
              <w:rPr>
                <w:sz w:val="16"/>
              </w:rPr>
            </w:pPr>
            <w:r>
              <w:rPr>
                <w:w w:val="111"/>
                <w:sz w:val="16"/>
              </w:rPr>
              <w:t>4</w:t>
            </w:r>
            <w:r>
              <w:rPr>
                <w:spacing w:val="-1"/>
                <w:w w:val="111"/>
                <w:sz w:val="16"/>
              </w:rPr>
              <w:t>2</w:t>
            </w:r>
            <w:r>
              <w:rPr>
                <w:w w:val="55"/>
                <w:sz w:val="16"/>
              </w:rPr>
              <w:t>.</w:t>
            </w:r>
            <w:r>
              <w:rPr>
                <w:w w:val="111"/>
                <w:sz w:val="16"/>
              </w:rPr>
              <w:t>4</w:t>
            </w:r>
            <w:r>
              <w:rPr>
                <w:w w:val="155"/>
                <w:sz w:val="16"/>
              </w:rPr>
              <w:t>%</w:t>
            </w:r>
          </w:p>
        </w:tc>
        <w:tc>
          <w:tcPr>
            <w:tcW w:w="1051" w:type="dxa"/>
            <w:tcBorders>
              <w:bottom w:val="single" w:color="000000" w:sz="4" w:space="0"/>
            </w:tcBorders>
          </w:tcPr>
          <w:p>
            <w:pPr>
              <w:pStyle w:val="18"/>
              <w:spacing w:before="57"/>
              <w:ind w:left="106" w:right="102"/>
              <w:rPr>
                <w:sz w:val="16"/>
              </w:rPr>
            </w:pPr>
            <w:r>
              <w:rPr>
                <w:sz w:val="16"/>
              </w:rPr>
              <w:t>1.10</w:t>
            </w:r>
          </w:p>
        </w:tc>
        <w:tc>
          <w:tcPr>
            <w:tcW w:w="930" w:type="dxa"/>
            <w:tcBorders>
              <w:bottom w:val="single" w:color="000000" w:sz="4" w:space="0"/>
            </w:tcBorders>
          </w:tcPr>
          <w:p>
            <w:pPr>
              <w:pStyle w:val="18"/>
              <w:spacing w:before="57"/>
              <w:ind w:left="69" w:right="104"/>
              <w:rPr>
                <w:sz w:val="16"/>
              </w:rPr>
            </w:pPr>
            <w:r>
              <w:rPr>
                <w:sz w:val="16"/>
              </w:rPr>
              <w:t>-0.32</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9</w:t>
            </w:r>
            <w:r>
              <w:rPr>
                <w:w w:val="55"/>
                <w:sz w:val="16"/>
              </w:rPr>
              <w:t>.</w:t>
            </w:r>
            <w:r>
              <w:rPr>
                <w:w w:val="111"/>
                <w:sz w:val="16"/>
              </w:rPr>
              <w:t>0</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before="48"/>
              <w:ind w:left="145" w:right="145"/>
              <w:rPr>
                <w:sz w:val="16"/>
              </w:rPr>
            </w:pPr>
            <w:r>
              <w:rPr>
                <w:sz w:val="16"/>
              </w:rPr>
              <w:t>第8组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1</w:t>
            </w:r>
            <w:r>
              <w:rPr>
                <w:spacing w:val="-1"/>
                <w:w w:val="111"/>
                <w:sz w:val="16"/>
              </w:rPr>
              <w:t>5</w:t>
            </w:r>
            <w:r>
              <w:rPr>
                <w:w w:val="55"/>
                <w:sz w:val="16"/>
              </w:rPr>
              <w:t>.</w:t>
            </w:r>
            <w:r>
              <w:rPr>
                <w:w w:val="111"/>
                <w:sz w:val="16"/>
              </w:rPr>
              <w:t>0</w:t>
            </w:r>
            <w:r>
              <w:rPr>
                <w:w w:val="155"/>
                <w:sz w:val="16"/>
              </w:rPr>
              <w:t>%</w:t>
            </w:r>
          </w:p>
        </w:tc>
        <w:tc>
          <w:tcPr>
            <w:tcW w:w="971" w:type="dxa"/>
            <w:tcBorders>
              <w:top w:val="single" w:color="000000" w:sz="4" w:space="0"/>
            </w:tcBorders>
          </w:tcPr>
          <w:p>
            <w:pPr>
              <w:pStyle w:val="18"/>
              <w:spacing w:before="48"/>
              <w:ind w:left="145" w:right="145"/>
              <w:rPr>
                <w:sz w:val="16"/>
              </w:rPr>
            </w:pPr>
            <w:r>
              <w:rPr>
                <w:spacing w:val="-1"/>
                <w:w w:val="66"/>
                <w:sz w:val="16"/>
              </w:rPr>
              <w:t>-</w:t>
            </w:r>
            <w:r>
              <w:rPr>
                <w:w w:val="83"/>
                <w:sz w:val="16"/>
              </w:rPr>
              <w:t>4.</w:t>
            </w:r>
            <w:r>
              <w:rPr>
                <w:w w:val="133"/>
                <w:sz w:val="16"/>
              </w:rPr>
              <w:t>4%</w:t>
            </w:r>
          </w:p>
        </w:tc>
        <w:tc>
          <w:tcPr>
            <w:tcW w:w="930" w:type="dxa"/>
            <w:tcBorders>
              <w:top w:val="single" w:color="000000" w:sz="4" w:space="0"/>
            </w:tcBorders>
          </w:tcPr>
          <w:p>
            <w:pPr>
              <w:pStyle w:val="18"/>
              <w:spacing w:before="48"/>
              <w:ind w:left="107" w:right="66"/>
              <w:rPr>
                <w:sz w:val="16"/>
              </w:rPr>
            </w:pPr>
            <w:r>
              <w:rPr>
                <w:w w:val="111"/>
                <w:sz w:val="16"/>
              </w:rPr>
              <w:t>4</w:t>
            </w:r>
            <w:r>
              <w:rPr>
                <w:spacing w:val="-1"/>
                <w:w w:val="111"/>
                <w:sz w:val="16"/>
              </w:rPr>
              <w:t>3</w:t>
            </w:r>
            <w:r>
              <w:rPr>
                <w:w w:val="55"/>
                <w:sz w:val="16"/>
              </w:rPr>
              <w:t>.</w:t>
            </w:r>
            <w:r>
              <w:rPr>
                <w:w w:val="111"/>
                <w:sz w:val="16"/>
              </w:rPr>
              <w:t>2</w:t>
            </w:r>
            <w:r>
              <w:rPr>
                <w:w w:val="155"/>
                <w:sz w:val="16"/>
              </w:rPr>
              <w:t>%</w:t>
            </w:r>
          </w:p>
        </w:tc>
        <w:tc>
          <w:tcPr>
            <w:tcW w:w="1051" w:type="dxa"/>
            <w:tcBorders>
              <w:top w:val="single" w:color="000000" w:sz="4" w:space="0"/>
            </w:tcBorders>
          </w:tcPr>
          <w:p>
            <w:pPr>
              <w:pStyle w:val="18"/>
              <w:spacing w:before="48"/>
              <w:ind w:left="106" w:right="102"/>
              <w:rPr>
                <w:sz w:val="16"/>
              </w:rPr>
            </w:pPr>
            <w:r>
              <w:rPr>
                <w:sz w:val="16"/>
              </w:rPr>
              <w:t>0.67</w:t>
            </w:r>
          </w:p>
        </w:tc>
        <w:tc>
          <w:tcPr>
            <w:tcW w:w="930" w:type="dxa"/>
            <w:tcBorders>
              <w:top w:val="single" w:color="000000" w:sz="4" w:space="0"/>
            </w:tcBorders>
          </w:tcPr>
          <w:p>
            <w:pPr>
              <w:pStyle w:val="18"/>
              <w:spacing w:before="48"/>
              <w:ind w:left="69" w:right="104"/>
              <w:rPr>
                <w:sz w:val="16"/>
              </w:rPr>
            </w:pPr>
            <w:r>
              <w:rPr>
                <w:sz w:val="16"/>
              </w:rPr>
              <w:t>-1.02</w:t>
            </w:r>
          </w:p>
        </w:tc>
        <w:tc>
          <w:tcPr>
            <w:tcW w:w="970" w:type="dxa"/>
            <w:tcBorders>
              <w:top w:val="single" w:color="000000" w:sz="4" w:space="0"/>
            </w:tcBorders>
          </w:tcPr>
          <w:p>
            <w:pPr>
              <w:pStyle w:val="18"/>
              <w:spacing w:before="48"/>
              <w:ind w:left="146" w:right="144"/>
              <w:rPr>
                <w:sz w:val="16"/>
              </w:rPr>
            </w:pPr>
            <w:r>
              <w:rPr>
                <w:w w:val="111"/>
                <w:sz w:val="16"/>
              </w:rPr>
              <w:t>8</w:t>
            </w:r>
            <w:r>
              <w:rPr>
                <w:spacing w:val="-1"/>
                <w:w w:val="111"/>
                <w:sz w:val="16"/>
              </w:rPr>
              <w:t>8</w:t>
            </w:r>
            <w:r>
              <w:rPr>
                <w:w w:val="55"/>
                <w:sz w:val="16"/>
              </w:rPr>
              <w:t>.</w:t>
            </w:r>
            <w:r>
              <w:rPr>
                <w:w w:val="111"/>
                <w:sz w:val="16"/>
              </w:rPr>
              <w:t>3</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57"/>
              <w:ind w:left="145" w:right="145"/>
              <w:rPr>
                <w:sz w:val="16"/>
              </w:rPr>
            </w:pPr>
            <w:r>
              <w:rPr>
                <w:sz w:val="16"/>
              </w:rPr>
              <w:t>第9组</w:t>
            </w:r>
          </w:p>
        </w:tc>
        <w:tc>
          <w:tcPr>
            <w:tcW w:w="973" w:type="dxa"/>
            <w:tcBorders>
              <w:left w:val="single" w:color="000000" w:sz="4" w:space="0"/>
            </w:tcBorders>
          </w:tcPr>
          <w:p>
            <w:pPr>
              <w:pStyle w:val="18"/>
              <w:spacing w:before="57"/>
              <w:ind w:left="143" w:right="144"/>
              <w:rPr>
                <w:sz w:val="16"/>
              </w:rPr>
            </w:pPr>
            <w:r>
              <w:rPr>
                <w:w w:val="110"/>
                <w:sz w:val="16"/>
              </w:rPr>
              <w:t>12.8%</w:t>
            </w:r>
          </w:p>
        </w:tc>
        <w:tc>
          <w:tcPr>
            <w:tcW w:w="971" w:type="dxa"/>
          </w:tcPr>
          <w:p>
            <w:pPr>
              <w:pStyle w:val="18"/>
              <w:spacing w:before="57"/>
              <w:ind w:left="145" w:right="145"/>
              <w:rPr>
                <w:sz w:val="16"/>
              </w:rPr>
            </w:pPr>
            <w:r>
              <w:rPr>
                <w:spacing w:val="-1"/>
                <w:w w:val="66"/>
                <w:sz w:val="16"/>
              </w:rPr>
              <w:t>-</w:t>
            </w:r>
            <w:r>
              <w:rPr>
                <w:w w:val="83"/>
                <w:sz w:val="16"/>
              </w:rPr>
              <w:t>6.</w:t>
            </w:r>
            <w:r>
              <w:rPr>
                <w:w w:val="133"/>
                <w:sz w:val="16"/>
              </w:rPr>
              <w:t>5%</w:t>
            </w:r>
          </w:p>
        </w:tc>
        <w:tc>
          <w:tcPr>
            <w:tcW w:w="930" w:type="dxa"/>
          </w:tcPr>
          <w:p>
            <w:pPr>
              <w:pStyle w:val="18"/>
              <w:spacing w:before="57"/>
              <w:ind w:left="107" w:right="66"/>
              <w:rPr>
                <w:sz w:val="16"/>
              </w:rPr>
            </w:pPr>
            <w:r>
              <w:rPr>
                <w:w w:val="111"/>
                <w:sz w:val="16"/>
              </w:rPr>
              <w:t>3</w:t>
            </w:r>
            <w:r>
              <w:rPr>
                <w:spacing w:val="-1"/>
                <w:w w:val="111"/>
                <w:sz w:val="16"/>
              </w:rPr>
              <w:t>5</w:t>
            </w:r>
            <w:r>
              <w:rPr>
                <w:w w:val="55"/>
                <w:sz w:val="16"/>
              </w:rPr>
              <w:t>.</w:t>
            </w:r>
            <w:r>
              <w:rPr>
                <w:w w:val="111"/>
                <w:sz w:val="16"/>
              </w:rPr>
              <w:t>6</w:t>
            </w:r>
            <w:r>
              <w:rPr>
                <w:w w:val="155"/>
                <w:sz w:val="16"/>
              </w:rPr>
              <w:t>%</w:t>
            </w:r>
          </w:p>
        </w:tc>
        <w:tc>
          <w:tcPr>
            <w:tcW w:w="1051" w:type="dxa"/>
          </w:tcPr>
          <w:p>
            <w:pPr>
              <w:pStyle w:val="18"/>
              <w:spacing w:before="57"/>
              <w:ind w:left="106" w:right="102"/>
              <w:rPr>
                <w:sz w:val="16"/>
              </w:rPr>
            </w:pPr>
            <w:r>
              <w:rPr>
                <w:sz w:val="16"/>
              </w:rPr>
              <w:t>0.65</w:t>
            </w:r>
          </w:p>
        </w:tc>
        <w:tc>
          <w:tcPr>
            <w:tcW w:w="930" w:type="dxa"/>
          </w:tcPr>
          <w:p>
            <w:pPr>
              <w:pStyle w:val="18"/>
              <w:spacing w:before="57"/>
              <w:ind w:left="69" w:right="104"/>
              <w:rPr>
                <w:sz w:val="16"/>
              </w:rPr>
            </w:pPr>
            <w:r>
              <w:rPr>
                <w:sz w:val="16"/>
              </w:rPr>
              <w:t>-1.45</w:t>
            </w:r>
          </w:p>
        </w:tc>
        <w:tc>
          <w:tcPr>
            <w:tcW w:w="970" w:type="dxa"/>
          </w:tcPr>
          <w:p>
            <w:pPr>
              <w:pStyle w:val="18"/>
              <w:spacing w:before="57"/>
              <w:ind w:left="146" w:right="144"/>
              <w:rPr>
                <w:sz w:val="16"/>
              </w:rPr>
            </w:pPr>
            <w:r>
              <w:rPr>
                <w:w w:val="111"/>
                <w:sz w:val="16"/>
              </w:rPr>
              <w:t>8</w:t>
            </w:r>
            <w:r>
              <w:rPr>
                <w:spacing w:val="-1"/>
                <w:w w:val="111"/>
                <w:sz w:val="16"/>
              </w:rPr>
              <w:t>6</w:t>
            </w:r>
            <w:r>
              <w:rPr>
                <w:w w:val="55"/>
                <w:sz w:val="16"/>
              </w:rPr>
              <w:t>.</w:t>
            </w:r>
            <w:r>
              <w:rPr>
                <w:w w:val="111"/>
                <w:sz w:val="16"/>
              </w:rPr>
              <w:t>7</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57"/>
              <w:ind w:left="147" w:right="145"/>
              <w:rPr>
                <w:sz w:val="16"/>
              </w:rPr>
            </w:pPr>
            <w:r>
              <w:rPr>
                <w:w w:val="105"/>
                <w:sz w:val="16"/>
              </w:rPr>
              <w:t>第10组</w:t>
            </w:r>
          </w:p>
        </w:tc>
        <w:tc>
          <w:tcPr>
            <w:tcW w:w="973" w:type="dxa"/>
            <w:tcBorders>
              <w:left w:val="single" w:color="000000" w:sz="4" w:space="0"/>
              <w:bottom w:val="single" w:color="000000" w:sz="4" w:space="0"/>
            </w:tcBorders>
          </w:tcPr>
          <w:p>
            <w:pPr>
              <w:pStyle w:val="18"/>
              <w:spacing w:before="57"/>
              <w:ind w:left="141" w:right="144"/>
              <w:rPr>
                <w:sz w:val="16"/>
              </w:rPr>
            </w:pPr>
            <w:r>
              <w:rPr>
                <w:w w:val="110"/>
                <w:sz w:val="16"/>
              </w:rPr>
              <w:t>3.5%</w:t>
            </w:r>
          </w:p>
        </w:tc>
        <w:tc>
          <w:tcPr>
            <w:tcW w:w="971" w:type="dxa"/>
            <w:tcBorders>
              <w:bottom w:val="single" w:color="000000" w:sz="4" w:space="0"/>
            </w:tcBorders>
          </w:tcPr>
          <w:p>
            <w:pPr>
              <w:pStyle w:val="18"/>
              <w:spacing w:before="57"/>
              <w:ind w:left="146" w:right="145"/>
              <w:rPr>
                <w:sz w:val="16"/>
              </w:rPr>
            </w:pPr>
            <w:r>
              <w:rPr>
                <w:spacing w:val="-1"/>
                <w:w w:val="66"/>
                <w:sz w:val="16"/>
              </w:rPr>
              <w:t>-</w:t>
            </w:r>
            <w:r>
              <w:rPr>
                <w:w w:val="111"/>
                <w:sz w:val="16"/>
              </w:rPr>
              <w:t>1</w:t>
            </w:r>
            <w:r>
              <w:rPr>
                <w:spacing w:val="-1"/>
                <w:w w:val="111"/>
                <w:sz w:val="16"/>
              </w:rPr>
              <w:t>4</w:t>
            </w:r>
            <w:r>
              <w:rPr>
                <w:w w:val="55"/>
                <w:sz w:val="16"/>
              </w:rPr>
              <w:t>.</w:t>
            </w:r>
            <w:r>
              <w:rPr>
                <w:w w:val="133"/>
                <w:sz w:val="16"/>
              </w:rPr>
              <w:t>4%</w:t>
            </w:r>
          </w:p>
        </w:tc>
        <w:tc>
          <w:tcPr>
            <w:tcW w:w="930" w:type="dxa"/>
            <w:tcBorders>
              <w:bottom w:val="single" w:color="000000" w:sz="4" w:space="0"/>
            </w:tcBorders>
          </w:tcPr>
          <w:p>
            <w:pPr>
              <w:pStyle w:val="18"/>
              <w:spacing w:before="57"/>
              <w:ind w:left="107" w:right="66"/>
              <w:rPr>
                <w:sz w:val="16"/>
              </w:rPr>
            </w:pPr>
            <w:r>
              <w:rPr>
                <w:w w:val="111"/>
                <w:sz w:val="16"/>
              </w:rPr>
              <w:t>2</w:t>
            </w:r>
            <w:r>
              <w:rPr>
                <w:spacing w:val="-1"/>
                <w:w w:val="111"/>
                <w:sz w:val="16"/>
              </w:rPr>
              <w:t>2</w:t>
            </w:r>
            <w:r>
              <w:rPr>
                <w:w w:val="55"/>
                <w:sz w:val="16"/>
              </w:rPr>
              <w:t>.</w:t>
            </w:r>
            <w:r>
              <w:rPr>
                <w:w w:val="111"/>
                <w:sz w:val="16"/>
              </w:rPr>
              <w:t>0</w:t>
            </w:r>
            <w:r>
              <w:rPr>
                <w:w w:val="155"/>
                <w:sz w:val="16"/>
              </w:rPr>
              <w:t>%</w:t>
            </w:r>
          </w:p>
        </w:tc>
        <w:tc>
          <w:tcPr>
            <w:tcW w:w="1051" w:type="dxa"/>
            <w:tcBorders>
              <w:bottom w:val="single" w:color="000000" w:sz="4" w:space="0"/>
            </w:tcBorders>
          </w:tcPr>
          <w:p>
            <w:pPr>
              <w:pStyle w:val="18"/>
              <w:spacing w:before="57"/>
              <w:ind w:left="106" w:right="102"/>
              <w:rPr>
                <w:sz w:val="16"/>
              </w:rPr>
            </w:pPr>
            <w:r>
              <w:rPr>
                <w:sz w:val="16"/>
              </w:rPr>
              <w:t>0.45</w:t>
            </w:r>
          </w:p>
        </w:tc>
        <w:tc>
          <w:tcPr>
            <w:tcW w:w="930" w:type="dxa"/>
            <w:tcBorders>
              <w:bottom w:val="single" w:color="000000" w:sz="4" w:space="0"/>
            </w:tcBorders>
          </w:tcPr>
          <w:p>
            <w:pPr>
              <w:pStyle w:val="18"/>
              <w:spacing w:before="57"/>
              <w:ind w:left="69" w:right="104"/>
              <w:rPr>
                <w:sz w:val="16"/>
              </w:rPr>
            </w:pPr>
            <w:r>
              <w:rPr>
                <w:sz w:val="16"/>
              </w:rPr>
              <w:t>-2.59</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1</w:t>
            </w:r>
            <w:r>
              <w:rPr>
                <w:w w:val="55"/>
                <w:sz w:val="16"/>
              </w:rPr>
              <w:t>.</w:t>
            </w:r>
            <w:r>
              <w:rPr>
                <w:w w:val="111"/>
                <w:sz w:val="16"/>
              </w:rPr>
              <w:t>2</w:t>
            </w:r>
            <w:r>
              <w:rPr>
                <w:w w:val="155"/>
                <w:sz w:val="16"/>
              </w:rPr>
              <w:t>%</w:t>
            </w:r>
          </w:p>
        </w:tc>
      </w:tr>
    </w:tbl>
    <w:p>
      <w:pPr>
        <w:spacing w:before="61"/>
        <w:ind w:left="852" w:right="0" w:firstLine="0"/>
        <w:jc w:val="left"/>
        <w:rPr>
          <w:sz w:val="14"/>
        </w:rPr>
      </w:pPr>
      <w:r>
        <mc:AlternateContent>
          <mc:Choice Requires="wps">
            <w:drawing>
              <wp:anchor distT="0" distB="0" distL="114300" distR="114300" simplePos="0" relativeHeight="245815296" behindDoc="1" locked="0" layoutInCell="1" allowOverlap="1">
                <wp:simplePos x="0" y="0"/>
                <wp:positionH relativeFrom="page">
                  <wp:posOffset>941705</wp:posOffset>
                </wp:positionH>
                <wp:positionV relativeFrom="paragraph">
                  <wp:posOffset>880110</wp:posOffset>
                </wp:positionV>
                <wp:extent cx="189230" cy="0"/>
                <wp:effectExtent l="0" t="6985" r="1270" b="12065"/>
                <wp:wrapNone/>
                <wp:docPr id="38" name="直线 71"/>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4F81BC"/>
                          </a:solidFill>
                          <a:prstDash val="solid"/>
                          <a:headEnd type="none" w="med" len="med"/>
                          <a:tailEnd type="none" w="med" len="med"/>
                        </a:ln>
                      </wps:spPr>
                      <wps:bodyPr upright="1"/>
                    </wps:wsp>
                  </a:graphicData>
                </a:graphic>
              </wp:anchor>
            </w:drawing>
          </mc:Choice>
          <mc:Fallback>
            <w:pict>
              <v:line id="直线 71" o:spid="_x0000_s1026" o:spt="20" style="position:absolute;left:0pt;margin-left:74.15pt;margin-top:69.3pt;height:0pt;width:14.9pt;mso-position-horizontal-relative:page;z-index:-257501184;mso-width-relative:page;mso-height-relative:page;" filled="f" stroked="t" coordsize="21600,21600" o:gfxdata="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HB&#10;aiTWAAAACwEAAA8AAAAAAAAAAQAgAAAAIgAAAGRycy9kb3ducmV2LnhtbFBLAQIUABQAAAAIAIdO&#10;4kD2OE7V7AEAAN0DAAAOAAAAAAAAAAEAIAAAACUBAABkcnMvZTJvRG9jLnhtbFBLBQYAAAAABgAG&#10;AFkBAACDBQAAAAA=&#10;">
                <v:fill on="f" focussize="0,0"/>
                <v:stroke weight="1.13850393700787pt" color="#4F81BC" joinstyle="round"/>
                <v:imagedata o:title=""/>
                <o:lock v:ext="edit" aspectratio="f"/>
              </v:line>
            </w:pict>
          </mc:Fallback>
        </mc:AlternateContent>
      </w:r>
      <w:r>
        <mc:AlternateContent>
          <mc:Choice Requires="wps">
            <w:drawing>
              <wp:anchor distT="0" distB="0" distL="114300" distR="114300" simplePos="0" relativeHeight="245816320" behindDoc="1" locked="0" layoutInCell="1" allowOverlap="1">
                <wp:simplePos x="0" y="0"/>
                <wp:positionH relativeFrom="page">
                  <wp:posOffset>1741170</wp:posOffset>
                </wp:positionH>
                <wp:positionV relativeFrom="paragraph">
                  <wp:posOffset>880110</wp:posOffset>
                </wp:positionV>
                <wp:extent cx="189230" cy="0"/>
                <wp:effectExtent l="0" t="6985" r="1270" b="12065"/>
                <wp:wrapNone/>
                <wp:docPr id="39" name="直线 72"/>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C0504D"/>
                          </a:solidFill>
                          <a:prstDash val="solid"/>
                          <a:headEnd type="none" w="med" len="med"/>
                          <a:tailEnd type="none" w="med" len="med"/>
                        </a:ln>
                      </wps:spPr>
                      <wps:bodyPr upright="1"/>
                    </wps:wsp>
                  </a:graphicData>
                </a:graphic>
              </wp:anchor>
            </w:drawing>
          </mc:Choice>
          <mc:Fallback>
            <w:pict>
              <v:line id="直线 72" o:spid="_x0000_s1026" o:spt="20" style="position:absolute;left:0pt;margin-left:137.1pt;margin-top:69.3pt;height:0pt;width:14.9pt;mso-position-horizontal-relative:page;z-index:-257500160;mso-width-relative:page;mso-height-relative:page;" filled="f" stroked="t" coordsize="21600,21600" o:gfxdata="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Jy/eNgAAAALAQAADwAAAAAAAAABACAAAAAiAAAAZHJzL2Rvd25yZXYueG1sUEsBAhQAFAAAAAgA&#10;h07iQOlvyu7sAQAA3QMAAA4AAAAAAAAAAQAgAAAAJwEAAGRycy9lMm9Eb2MueG1sUEsFBgAAAAAG&#10;AAYAWQEAAIUFAAAAAA==&#10;">
                <v:fill on="f" focussize="0,0"/>
                <v:stroke weight="1.13850393700787pt" color="#C0504D" joinstyle="round"/>
                <v:imagedata o:title=""/>
                <o:lock v:ext="edit" aspectratio="f"/>
              </v:line>
            </w:pict>
          </mc:Fallback>
        </mc:AlternateContent>
      </w:r>
      <w:r>
        <mc:AlternateContent>
          <mc:Choice Requires="wps">
            <w:drawing>
              <wp:anchor distT="0" distB="0" distL="114300" distR="114300" simplePos="0" relativeHeight="245817344" behindDoc="1" locked="0" layoutInCell="1" allowOverlap="1">
                <wp:simplePos x="0" y="0"/>
                <wp:positionH relativeFrom="page">
                  <wp:posOffset>2541270</wp:posOffset>
                </wp:positionH>
                <wp:positionV relativeFrom="paragraph">
                  <wp:posOffset>880110</wp:posOffset>
                </wp:positionV>
                <wp:extent cx="189230" cy="0"/>
                <wp:effectExtent l="0" t="6985" r="1270" b="12065"/>
                <wp:wrapNone/>
                <wp:docPr id="40" name="直线 73"/>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9BBA58"/>
                          </a:solidFill>
                          <a:prstDash val="solid"/>
                          <a:headEnd type="none" w="med" len="med"/>
                          <a:tailEnd type="none" w="med" len="med"/>
                        </a:ln>
                      </wps:spPr>
                      <wps:bodyPr upright="1"/>
                    </wps:wsp>
                  </a:graphicData>
                </a:graphic>
              </wp:anchor>
            </w:drawing>
          </mc:Choice>
          <mc:Fallback>
            <w:pict>
              <v:line id="直线 73" o:spid="_x0000_s1026" o:spt="20" style="position:absolute;left:0pt;margin-left:200.1pt;margin-top:69.3pt;height:0pt;width:14.9pt;mso-position-horizontal-relative:page;z-index:-257499136;mso-width-relative:page;mso-height-relative:page;" filled="f" stroked="t" coordsize="21600,21600" o:gfxdata="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lpL3HYAAAACwEAAA8AAAAAAAAAAQAgAAAAIgAAAGRycy9kb3ducmV2LnhtbFBLAQIUABQAAAAI&#10;AIdO4kCmPozS7QEAAN0DAAAOAAAAAAAAAAEAIAAAACcBAABkcnMvZTJvRG9jLnhtbFBLBQYAAAAA&#10;BgAGAFkBAACGBQAAAAA=&#10;">
                <v:fill on="f" focussize="0,0"/>
                <v:stroke weight="1.13850393700787pt" color="#9BBA58" joinstyle="round"/>
                <v:imagedata o:title=""/>
                <o:lock v:ext="edit" aspectratio="f"/>
              </v:line>
            </w:pict>
          </mc:Fallback>
        </mc:AlternateContent>
      </w:r>
      <w:r>
        <mc:AlternateContent>
          <mc:Choice Requires="wps">
            <w:drawing>
              <wp:anchor distT="0" distB="0" distL="114300" distR="114300" simplePos="0" relativeHeight="245818368" behindDoc="1" locked="0" layoutInCell="1" allowOverlap="1">
                <wp:simplePos x="0" y="0"/>
                <wp:positionH relativeFrom="page">
                  <wp:posOffset>3342005</wp:posOffset>
                </wp:positionH>
                <wp:positionV relativeFrom="paragraph">
                  <wp:posOffset>880110</wp:posOffset>
                </wp:positionV>
                <wp:extent cx="189230" cy="0"/>
                <wp:effectExtent l="0" t="6985" r="1270" b="12065"/>
                <wp:wrapNone/>
                <wp:docPr id="41" name="直线 74"/>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8063A1"/>
                          </a:solidFill>
                          <a:prstDash val="solid"/>
                          <a:headEnd type="none" w="med" len="med"/>
                          <a:tailEnd type="none" w="med" len="med"/>
                        </a:ln>
                      </wps:spPr>
                      <wps:bodyPr upright="1"/>
                    </wps:wsp>
                  </a:graphicData>
                </a:graphic>
              </wp:anchor>
            </w:drawing>
          </mc:Choice>
          <mc:Fallback>
            <w:pict>
              <v:line id="直线 74" o:spid="_x0000_s1026" o:spt="20" style="position:absolute;left:0pt;margin-left:263.15pt;margin-top:69.3pt;height:0pt;width:14.9pt;mso-position-horizontal-relative:page;z-index:-257498112;mso-width-relative:page;mso-height-relative:page;" filled="f" stroked="t" coordsize="21600,21600" o:gfxdata="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2uPb9gAAAALAQAADwAAAAAAAAABACAAAAAiAAAAZHJzL2Rvd25yZXYueG1sUEsBAhQAFAAAAAgA&#10;h07iQOxyM9XsAQAA3QMAAA4AAAAAAAAAAQAgAAAAJwEAAGRycy9lMm9Eb2MueG1sUEsFBgAAAAAG&#10;AAYAWQEAAIUFAAAAAA==&#10;">
                <v:fill on="f" focussize="0,0"/>
                <v:stroke weight="1.13850393700787pt" color="#8063A1" joinstyle="round"/>
                <v:imagedata o:title=""/>
                <o:lock v:ext="edit" aspectratio="f"/>
              </v:line>
            </w:pict>
          </mc:Fallback>
        </mc:AlternateContent>
      </w:r>
      <w:r>
        <mc:AlternateContent>
          <mc:Choice Requires="wps">
            <w:drawing>
              <wp:anchor distT="0" distB="0" distL="114300" distR="114300" simplePos="0" relativeHeight="245819392" behindDoc="1" locked="0" layoutInCell="1" allowOverlap="1">
                <wp:simplePos x="0" y="0"/>
                <wp:positionH relativeFrom="page">
                  <wp:posOffset>941705</wp:posOffset>
                </wp:positionH>
                <wp:positionV relativeFrom="paragraph">
                  <wp:posOffset>982345</wp:posOffset>
                </wp:positionV>
                <wp:extent cx="189230" cy="0"/>
                <wp:effectExtent l="0" t="6985" r="1270" b="12065"/>
                <wp:wrapNone/>
                <wp:docPr id="42" name="直线 75"/>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4AACC5"/>
                          </a:solidFill>
                          <a:prstDash val="solid"/>
                          <a:headEnd type="none" w="med" len="med"/>
                          <a:tailEnd type="none" w="med" len="med"/>
                        </a:ln>
                      </wps:spPr>
                      <wps:bodyPr upright="1"/>
                    </wps:wsp>
                  </a:graphicData>
                </a:graphic>
              </wp:anchor>
            </w:drawing>
          </mc:Choice>
          <mc:Fallback>
            <w:pict>
              <v:line id="直线 75" o:spid="_x0000_s1026" o:spt="20" style="position:absolute;left:0pt;margin-left:74.15pt;margin-top:77.35pt;height:0pt;width:14.9pt;mso-position-horizontal-relative:page;z-index:-257497088;mso-width-relative:page;mso-height-relative:page;" filled="f" stroked="t" coordsize="21600,21600" o:gfxdata="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2pE&#10;zdUAAAALAQAADwAAAAAAAAABACAAAAAiAAAAZHJzL2Rvd25yZXYueG1sUEsBAhQAFAAAAAgAh07i&#10;QNw6IbHsAQAA3QMAAA4AAAAAAAAAAQAgAAAAJAEAAGRycy9lMm9Eb2MueG1sUEsFBgAAAAAGAAYA&#10;WQEAAIIFAAAAAA==&#10;">
                <v:fill on="f" focussize="0,0"/>
                <v:stroke weight="1.13850393700787pt" color="#4AACC5" joinstyle="round"/>
                <v:imagedata o:title=""/>
                <o:lock v:ext="edit" aspectratio="f"/>
              </v:line>
            </w:pict>
          </mc:Fallback>
        </mc:AlternateContent>
      </w:r>
      <w:r>
        <mc:AlternateContent>
          <mc:Choice Requires="wps">
            <w:drawing>
              <wp:anchor distT="0" distB="0" distL="114300" distR="114300" simplePos="0" relativeHeight="245820416" behindDoc="1" locked="0" layoutInCell="1" allowOverlap="1">
                <wp:simplePos x="0" y="0"/>
                <wp:positionH relativeFrom="page">
                  <wp:posOffset>1741170</wp:posOffset>
                </wp:positionH>
                <wp:positionV relativeFrom="paragraph">
                  <wp:posOffset>982345</wp:posOffset>
                </wp:positionV>
                <wp:extent cx="189230" cy="0"/>
                <wp:effectExtent l="0" t="6985" r="1270" b="12065"/>
                <wp:wrapNone/>
                <wp:docPr id="43" name="直线 76"/>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F79546"/>
                          </a:solidFill>
                          <a:prstDash val="solid"/>
                          <a:headEnd type="none" w="med" len="med"/>
                          <a:tailEnd type="none" w="med" len="med"/>
                        </a:ln>
                      </wps:spPr>
                      <wps:bodyPr upright="1"/>
                    </wps:wsp>
                  </a:graphicData>
                </a:graphic>
              </wp:anchor>
            </w:drawing>
          </mc:Choice>
          <mc:Fallback>
            <w:pict>
              <v:line id="直线 76" o:spid="_x0000_s1026" o:spt="20" style="position:absolute;left:0pt;margin-left:137.1pt;margin-top:77.35pt;height:0pt;width:14.9pt;mso-position-horizontal-relative:page;z-index:-257496064;mso-width-relative:page;mso-height-relative:page;" filled="f" stroked="t" coordsize="21600,21600" o:gfxdata="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6cwD8&#10;1gAAAAsBAAAPAAAAAAAAAAEAIAAAACIAAABkcnMvZG93bnJldi54bWxQSwECFAAUAAAACACHTuJA&#10;08NsNeoBAADdAwAADgAAAAAAAAABACAAAAAlAQAAZHJzL2Uyb0RvYy54bWxQSwUGAAAAAAYABgBZ&#10;AQAAgQUAAAAA&#10;">
                <v:fill on="f" focussize="0,0"/>
                <v:stroke weight="1.13850393700787pt" color="#F79546" joinstyle="round"/>
                <v:imagedata o:title=""/>
                <o:lock v:ext="edit" aspectratio="f"/>
              </v:line>
            </w:pict>
          </mc:Fallback>
        </mc:AlternateContent>
      </w:r>
      <w:r>
        <mc:AlternateContent>
          <mc:Choice Requires="wps">
            <w:drawing>
              <wp:anchor distT="0" distB="0" distL="114300" distR="114300" simplePos="0" relativeHeight="245821440" behindDoc="1" locked="0" layoutInCell="1" allowOverlap="1">
                <wp:simplePos x="0" y="0"/>
                <wp:positionH relativeFrom="page">
                  <wp:posOffset>2541270</wp:posOffset>
                </wp:positionH>
                <wp:positionV relativeFrom="paragraph">
                  <wp:posOffset>982345</wp:posOffset>
                </wp:positionV>
                <wp:extent cx="189230" cy="0"/>
                <wp:effectExtent l="0" t="6985" r="1270" b="12065"/>
                <wp:wrapNone/>
                <wp:docPr id="44" name="直线 77"/>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2C4D75"/>
                          </a:solidFill>
                          <a:prstDash val="solid"/>
                          <a:headEnd type="none" w="med" len="med"/>
                          <a:tailEnd type="none" w="med" len="med"/>
                        </a:ln>
                      </wps:spPr>
                      <wps:bodyPr upright="1"/>
                    </wps:wsp>
                  </a:graphicData>
                </a:graphic>
              </wp:anchor>
            </w:drawing>
          </mc:Choice>
          <mc:Fallback>
            <w:pict>
              <v:line id="直线 77" o:spid="_x0000_s1026" o:spt="20" style="position:absolute;left:0pt;margin-left:200.1pt;margin-top:77.35pt;height:0pt;width:14.9pt;mso-position-horizontal-relative:page;z-index:-257495040;mso-width-relative:page;mso-height-relative:page;" filled="f" stroked="t" coordsize="21600,21600" o:gfxdata="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8&#10;+qsr1gAAAAsBAAAPAAAAAAAAAAEAIAAAACIAAABkcnMvZG93bnJldi54bWxQSwECFAAUAAAACACH&#10;TuJA8/uaEO0BAADdAwAADgAAAAAAAAABACAAAAAlAQAAZHJzL2Uyb0RvYy54bWxQSwUGAAAAAAYA&#10;BgBZAQAAhAUAAAAA&#10;">
                <v:fill on="f" focussize="0,0"/>
                <v:stroke weight="1.13850393700787pt" color="#2C4D75" joinstyle="round"/>
                <v:imagedata o:title=""/>
                <o:lock v:ext="edit" aspectratio="f"/>
              </v:line>
            </w:pict>
          </mc:Fallback>
        </mc:AlternateContent>
      </w:r>
      <w:r>
        <mc:AlternateContent>
          <mc:Choice Requires="wps">
            <w:drawing>
              <wp:anchor distT="0" distB="0" distL="114300" distR="114300" simplePos="0" relativeHeight="245822464" behindDoc="1" locked="0" layoutInCell="1" allowOverlap="1">
                <wp:simplePos x="0" y="0"/>
                <wp:positionH relativeFrom="page">
                  <wp:posOffset>3342005</wp:posOffset>
                </wp:positionH>
                <wp:positionV relativeFrom="paragraph">
                  <wp:posOffset>982345</wp:posOffset>
                </wp:positionV>
                <wp:extent cx="189230" cy="0"/>
                <wp:effectExtent l="0" t="6985" r="1270" b="12065"/>
                <wp:wrapNone/>
                <wp:docPr id="45" name="直线 78"/>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772C2A"/>
                          </a:solidFill>
                          <a:prstDash val="solid"/>
                          <a:headEnd type="none" w="med" len="med"/>
                          <a:tailEnd type="none" w="med" len="med"/>
                        </a:ln>
                      </wps:spPr>
                      <wps:bodyPr upright="1"/>
                    </wps:wsp>
                  </a:graphicData>
                </a:graphic>
              </wp:anchor>
            </w:drawing>
          </mc:Choice>
          <mc:Fallback>
            <w:pict>
              <v:line id="直线 78" o:spid="_x0000_s1026" o:spt="20" style="position:absolute;left:0pt;margin-left:263.15pt;margin-top:77.35pt;height:0pt;width:14.9pt;mso-position-horizontal-relative:page;z-index:-257494016;mso-width-relative:page;mso-height-relative:page;" filled="f" stroked="t" coordsize="21600,21600" o:gfxdata="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wUCz/YAAAACwEAAA8AAAAAAAAAAQAgAAAAIgAAAGRycy9kb3ducmV2LnhtbFBLAQIUABQAAAAI&#10;AIdO4kBruMt07QEAAN0DAAAOAAAAAAAAAAEAIAAAACcBAABkcnMvZTJvRG9jLnhtbFBLBQYAAAAA&#10;BgAGAFkBAACGBQAAAAA=&#10;">
                <v:fill on="f" focussize="0,0"/>
                <v:stroke weight="1.13850393700787pt" color="#772C2A" joinstyle="round"/>
                <v:imagedata o:title=""/>
                <o:lock v:ext="edit" aspectratio="f"/>
              </v:line>
            </w:pict>
          </mc:Fallback>
        </mc:AlternateContent>
      </w:r>
      <w:r>
        <w:rPr>
          <w:sz w:val="14"/>
        </w:rPr>
        <w:t>资料来源：天软科技，长江证券研究所</w:t>
      </w:r>
    </w:p>
    <w:p>
      <w:pPr>
        <w:pStyle w:val="11"/>
        <w:rPr>
          <w:sz w:val="20"/>
        </w:rPr>
      </w:pPr>
    </w:p>
    <w:p>
      <w:pPr>
        <w:pStyle w:val="11"/>
        <w:spacing w:before="7" w:after="1"/>
        <w:rPr>
          <w:sz w:val="24"/>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13" w:name="_bookmark6"/>
            <w:bookmarkEnd w:id="13"/>
            <w:r>
              <w:rPr>
                <w:rFonts w:hint="eastAsia" w:ascii="黑体" w:eastAsia="黑体"/>
                <w:color w:val="005486"/>
                <w:sz w:val="16"/>
              </w:rPr>
              <w:t xml:space="preserve">图 </w:t>
            </w:r>
            <w:r>
              <w:rPr>
                <w:rFonts w:ascii="Arial" w:eastAsia="Arial"/>
                <w:color w:val="005486"/>
                <w:sz w:val="16"/>
              </w:rPr>
              <w:t>6</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分组累计收益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2" w:hRule="atLeast"/>
        </w:trPr>
        <w:tc>
          <w:tcPr>
            <w:tcW w:w="6805" w:type="dxa"/>
            <w:tcBorders>
              <w:top w:val="single" w:color="000000" w:sz="4" w:space="0"/>
              <w:bottom w:val="single" w:color="000000" w:sz="4" w:space="0"/>
            </w:tcBorders>
          </w:tcPr>
          <w:p>
            <w:pPr>
              <w:pStyle w:val="18"/>
              <w:tabs>
                <w:tab w:val="left" w:pos="6542"/>
              </w:tabs>
              <w:spacing w:before="33" w:line="183" w:lineRule="exact"/>
              <w:ind w:left="119"/>
              <w:jc w:val="left"/>
              <w:rPr>
                <w:rFonts w:ascii="Microsoft JhengHei"/>
                <w:b/>
                <w:sz w:val="13"/>
              </w:rPr>
            </w:pPr>
            <w:r>
              <w:rPr>
                <w:rFonts w:ascii="Microsoft JhengHei"/>
                <w:b/>
                <w:color w:val="585858"/>
                <w:sz w:val="13"/>
              </w:rPr>
              <w:t>14</w:t>
            </w:r>
            <w:r>
              <w:rPr>
                <w:rFonts w:ascii="Microsoft JhengHei"/>
                <w:b/>
                <w:color w:val="585858"/>
                <w:sz w:val="13"/>
              </w:rPr>
              <w:tab/>
            </w:r>
            <w:r>
              <w:rPr>
                <w:rFonts w:ascii="Microsoft JhengHei"/>
                <w:b/>
                <w:color w:val="585858"/>
                <w:sz w:val="13"/>
              </w:rPr>
              <w:t>10</w:t>
            </w:r>
          </w:p>
          <w:p>
            <w:pPr>
              <w:pStyle w:val="18"/>
              <w:tabs>
                <w:tab w:val="left" w:pos="2222"/>
                <w:tab w:val="left" w:pos="3482"/>
                <w:tab w:val="left" w:pos="4743"/>
              </w:tabs>
              <w:spacing w:line="144" w:lineRule="exact"/>
              <w:ind w:left="962"/>
              <w:jc w:val="left"/>
              <w:rPr>
                <w:rFonts w:hint="eastAsia" w:ascii="Microsoft JhengHei" w:eastAsia="Microsoft JhengHei"/>
                <w:b/>
                <w:sz w:val="13"/>
              </w:rPr>
            </w:pPr>
            <w:r>
              <w:rPr>
                <w:rFonts w:hint="eastAsia" w:ascii="Microsoft JhengHei" w:eastAsia="Microsoft JhengHei"/>
                <w:b/>
                <w:color w:val="585858"/>
                <w:sz w:val="13"/>
              </w:rPr>
              <w:t>第1组</w:t>
            </w:r>
            <w:r>
              <w:rPr>
                <w:rFonts w:hint="eastAsia" w:ascii="Microsoft JhengHei" w:eastAsia="Microsoft JhengHei"/>
                <w:b/>
                <w:color w:val="585858"/>
                <w:sz w:val="13"/>
              </w:rPr>
              <w:tab/>
            </w:r>
            <w:r>
              <w:rPr>
                <w:rFonts w:hint="eastAsia" w:ascii="Microsoft JhengHei" w:eastAsia="Microsoft JhengHei"/>
                <w:b/>
                <w:color w:val="585858"/>
                <w:sz w:val="13"/>
              </w:rPr>
              <w:t>第2组</w:t>
            </w:r>
            <w:r>
              <w:rPr>
                <w:rFonts w:hint="eastAsia" w:ascii="Microsoft JhengHei" w:eastAsia="Microsoft JhengHei"/>
                <w:b/>
                <w:color w:val="585858"/>
                <w:sz w:val="13"/>
              </w:rPr>
              <w:tab/>
            </w:r>
            <w:r>
              <w:rPr>
                <w:rFonts w:hint="eastAsia" w:ascii="Microsoft JhengHei" w:eastAsia="Microsoft JhengHei"/>
                <w:b/>
                <w:color w:val="585858"/>
                <w:sz w:val="13"/>
              </w:rPr>
              <w:t>第3组</w:t>
            </w:r>
            <w:r>
              <w:rPr>
                <w:rFonts w:hint="eastAsia" w:ascii="Microsoft JhengHei" w:eastAsia="Microsoft JhengHei"/>
                <w:b/>
                <w:color w:val="585858"/>
                <w:sz w:val="13"/>
              </w:rPr>
              <w:tab/>
            </w:r>
            <w:r>
              <w:rPr>
                <w:rFonts w:hint="eastAsia" w:ascii="Microsoft JhengHei" w:eastAsia="Microsoft JhengHei"/>
                <w:b/>
                <w:color w:val="585858"/>
                <w:w w:val="95"/>
                <w:sz w:val="13"/>
              </w:rPr>
              <w:t>第4组</w:t>
            </w:r>
          </w:p>
          <w:p>
            <w:pPr>
              <w:pStyle w:val="18"/>
              <w:tabs>
                <w:tab w:val="left" w:pos="2222"/>
                <w:tab w:val="left" w:pos="3482"/>
                <w:tab w:val="left" w:pos="4743"/>
              </w:tabs>
              <w:spacing w:line="146" w:lineRule="exact"/>
              <w:ind w:left="962"/>
              <w:jc w:val="left"/>
              <w:rPr>
                <w:rFonts w:hint="eastAsia" w:ascii="Microsoft JhengHei" w:eastAsia="Microsoft JhengHei"/>
                <w:b/>
                <w:sz w:val="13"/>
              </w:rPr>
            </w:pPr>
            <w:r>
              <w:rPr>
                <w:rFonts w:hint="eastAsia" w:ascii="Microsoft JhengHei" w:eastAsia="Microsoft JhengHei"/>
                <w:b/>
                <w:color w:val="585858"/>
                <w:sz w:val="13"/>
              </w:rPr>
              <w:t>第5组</w:t>
            </w:r>
            <w:r>
              <w:rPr>
                <w:rFonts w:hint="eastAsia" w:ascii="Microsoft JhengHei" w:eastAsia="Microsoft JhengHei"/>
                <w:b/>
                <w:color w:val="585858"/>
                <w:sz w:val="13"/>
              </w:rPr>
              <w:tab/>
            </w:r>
            <w:r>
              <w:rPr>
                <w:rFonts w:hint="eastAsia" w:ascii="Microsoft JhengHei" w:eastAsia="Microsoft JhengHei"/>
                <w:b/>
                <w:color w:val="585858"/>
                <w:sz w:val="13"/>
              </w:rPr>
              <w:t>第6组</w:t>
            </w:r>
            <w:r>
              <w:rPr>
                <w:rFonts w:hint="eastAsia" w:ascii="Microsoft JhengHei" w:eastAsia="Microsoft JhengHei"/>
                <w:b/>
                <w:color w:val="585858"/>
                <w:sz w:val="13"/>
              </w:rPr>
              <w:tab/>
            </w:r>
            <w:r>
              <w:rPr>
                <w:rFonts w:hint="eastAsia" w:ascii="Microsoft JhengHei" w:eastAsia="Microsoft JhengHei"/>
                <w:b/>
                <w:color w:val="585858"/>
                <w:sz w:val="13"/>
              </w:rPr>
              <w:t>第7组</w:t>
            </w:r>
            <w:r>
              <w:rPr>
                <w:rFonts w:hint="eastAsia" w:ascii="Microsoft JhengHei" w:eastAsia="Microsoft JhengHei"/>
                <w:b/>
                <w:color w:val="585858"/>
                <w:sz w:val="13"/>
              </w:rPr>
              <w:tab/>
            </w:r>
            <w:r>
              <w:rPr>
                <w:rFonts w:hint="eastAsia" w:ascii="Microsoft JhengHei" w:eastAsia="Microsoft JhengHei"/>
                <w:b/>
                <w:color w:val="585858"/>
                <w:w w:val="95"/>
                <w:sz w:val="13"/>
              </w:rPr>
              <w:t>第8组</w:t>
            </w:r>
          </w:p>
          <w:p>
            <w:pPr>
              <w:pStyle w:val="18"/>
              <w:tabs>
                <w:tab w:val="left" w:pos="962"/>
                <w:tab w:val="left" w:pos="2222"/>
                <w:tab w:val="left" w:pos="3482"/>
              </w:tabs>
              <w:spacing w:line="165" w:lineRule="exact"/>
              <w:ind w:left="119"/>
              <w:jc w:val="left"/>
              <w:rPr>
                <w:rFonts w:hint="eastAsia" w:ascii="Microsoft JhengHei" w:eastAsia="Microsoft JhengHei"/>
                <w:b/>
                <w:sz w:val="13"/>
              </w:rPr>
            </w:pPr>
            <w:r>
              <w:rPr>
                <w:rFonts w:hint="eastAsia" w:ascii="Microsoft JhengHei" w:eastAsia="Microsoft JhengHei"/>
                <w:b/>
                <w:color w:val="585858"/>
                <w:position w:val="3"/>
                <w:sz w:val="13"/>
              </w:rPr>
              <w:t>12</w:t>
            </w:r>
            <w:r>
              <w:rPr>
                <w:rFonts w:hint="eastAsia" w:ascii="Microsoft JhengHei" w:eastAsia="Microsoft JhengHei"/>
                <w:b/>
                <w:color w:val="585858"/>
                <w:position w:val="3"/>
                <w:sz w:val="13"/>
              </w:rPr>
              <w:tab/>
            </w:r>
            <w:r>
              <w:rPr>
                <w:rFonts w:hint="eastAsia" w:ascii="Microsoft JhengHei" w:eastAsia="Microsoft JhengHei"/>
                <w:b/>
                <w:color w:val="585858"/>
                <w:sz w:val="13"/>
              </w:rPr>
              <w:t>第9组</w:t>
            </w:r>
            <w:r>
              <w:rPr>
                <w:rFonts w:hint="eastAsia" w:ascii="Microsoft JhengHei" w:eastAsia="Microsoft JhengHei"/>
                <w:b/>
                <w:color w:val="585858"/>
                <w:sz w:val="13"/>
              </w:rPr>
              <w:tab/>
            </w:r>
            <w:r>
              <w:rPr>
                <w:rFonts w:hint="eastAsia" w:ascii="Microsoft JhengHei" w:eastAsia="Microsoft JhengHei"/>
                <w:b/>
                <w:color w:val="585858"/>
                <w:sz w:val="13"/>
              </w:rPr>
              <w:t>第10组</w:t>
            </w:r>
            <w:r>
              <w:rPr>
                <w:rFonts w:hint="eastAsia" w:ascii="Microsoft JhengHei" w:eastAsia="Microsoft JhengHei"/>
                <w:b/>
                <w:color w:val="585858"/>
                <w:sz w:val="13"/>
              </w:rPr>
              <w:tab/>
            </w:r>
            <w:r>
              <w:rPr>
                <w:rFonts w:hint="eastAsia" w:ascii="Microsoft JhengHei" w:eastAsia="Microsoft JhengHei"/>
                <w:b/>
                <w:color w:val="585858"/>
                <w:sz w:val="13"/>
              </w:rPr>
              <w:t>第1组-第10组</w:t>
            </w:r>
          </w:p>
          <w:p>
            <w:pPr>
              <w:pStyle w:val="18"/>
              <w:spacing w:line="189" w:lineRule="exact"/>
              <w:ind w:left="6542"/>
              <w:jc w:val="left"/>
              <w:rPr>
                <w:rFonts w:ascii="Microsoft JhengHei"/>
                <w:b/>
                <w:sz w:val="13"/>
              </w:rPr>
            </w:pPr>
            <w:r>
              <w:rPr>
                <w:rFonts w:ascii="Microsoft JhengHei"/>
                <w:b/>
                <w:color w:val="585858"/>
                <w:w w:val="93"/>
                <w:sz w:val="13"/>
              </w:rPr>
              <w:t>8</w:t>
            </w:r>
          </w:p>
          <w:p>
            <w:pPr>
              <w:pStyle w:val="18"/>
              <w:spacing w:before="13"/>
              <w:ind w:left="119"/>
              <w:jc w:val="left"/>
              <w:rPr>
                <w:rFonts w:ascii="Microsoft JhengHei"/>
                <w:b/>
                <w:sz w:val="13"/>
              </w:rPr>
            </w:pPr>
            <w:r>
              <w:rPr>
                <w:rFonts w:ascii="Microsoft JhengHei"/>
                <w:b/>
                <w:color w:val="585858"/>
                <w:sz w:val="13"/>
              </w:rPr>
              <w:t>10</w:t>
            </w:r>
          </w:p>
          <w:p>
            <w:pPr>
              <w:pStyle w:val="18"/>
              <w:tabs>
                <w:tab w:val="left" w:pos="6542"/>
              </w:tabs>
              <w:spacing w:before="96"/>
              <w:ind w:left="191"/>
              <w:jc w:val="left"/>
              <w:rPr>
                <w:rFonts w:ascii="Microsoft JhengHei"/>
                <w:b/>
                <w:sz w:val="13"/>
              </w:rPr>
            </w:pPr>
            <w:r>
              <w:rPr>
                <w:rFonts w:ascii="Microsoft JhengHei"/>
                <w:b/>
                <w:color w:val="585858"/>
                <w:position w:val="-7"/>
                <w:sz w:val="13"/>
              </w:rPr>
              <w:t>8</w:t>
            </w:r>
            <w:r>
              <w:rPr>
                <w:rFonts w:ascii="Microsoft JhengHei"/>
                <w:b/>
                <w:color w:val="585858"/>
                <w:position w:val="-7"/>
                <w:sz w:val="13"/>
              </w:rPr>
              <w:tab/>
            </w:r>
            <w:r>
              <w:rPr>
                <w:rFonts w:ascii="Microsoft JhengHei"/>
                <w:b/>
                <w:color w:val="585858"/>
                <w:sz w:val="13"/>
              </w:rPr>
              <w:t>6</w:t>
            </w:r>
          </w:p>
          <w:p>
            <w:pPr>
              <w:pStyle w:val="18"/>
              <w:tabs>
                <w:tab w:val="left" w:pos="6542"/>
              </w:tabs>
              <w:spacing w:before="185"/>
              <w:ind w:left="191"/>
              <w:jc w:val="left"/>
              <w:rPr>
                <w:rFonts w:ascii="Microsoft JhengHei"/>
                <w:b/>
                <w:sz w:val="13"/>
              </w:rPr>
            </w:pPr>
            <w:r>
              <w:rPr>
                <w:rFonts w:ascii="Microsoft JhengHei"/>
                <w:b/>
                <w:color w:val="585858"/>
                <w:sz w:val="13"/>
              </w:rPr>
              <w:t>6</w:t>
            </w:r>
            <w:r>
              <w:rPr>
                <w:rFonts w:ascii="Microsoft JhengHei"/>
                <w:b/>
                <w:color w:val="585858"/>
                <w:sz w:val="13"/>
              </w:rPr>
              <w:tab/>
            </w:r>
            <w:r>
              <w:rPr>
                <w:rFonts w:ascii="Microsoft JhengHei"/>
                <w:b/>
                <w:color w:val="585858"/>
                <w:position w:val="-7"/>
                <w:sz w:val="13"/>
              </w:rPr>
              <w:t>4</w:t>
            </w:r>
          </w:p>
          <w:p>
            <w:pPr>
              <w:pStyle w:val="18"/>
              <w:spacing w:before="101"/>
              <w:ind w:left="191"/>
              <w:jc w:val="left"/>
              <w:rPr>
                <w:rFonts w:ascii="Microsoft JhengHei"/>
                <w:b/>
                <w:sz w:val="13"/>
              </w:rPr>
            </w:pPr>
            <w:r>
              <w:rPr>
                <w:rFonts w:ascii="Microsoft JhengHei"/>
                <w:b/>
                <w:color w:val="585858"/>
                <w:w w:val="93"/>
                <w:sz w:val="13"/>
              </w:rPr>
              <w:t>4</w:t>
            </w:r>
          </w:p>
          <w:p>
            <w:pPr>
              <w:pStyle w:val="18"/>
              <w:spacing w:before="13" w:line="203" w:lineRule="exact"/>
              <w:ind w:left="6542"/>
              <w:jc w:val="left"/>
              <w:rPr>
                <w:rFonts w:ascii="Microsoft JhengHei"/>
                <w:b/>
                <w:sz w:val="13"/>
              </w:rPr>
            </w:pPr>
            <w:r>
              <w:rPr>
                <w:rFonts w:ascii="Microsoft JhengHei"/>
                <w:b/>
                <w:color w:val="585858"/>
                <w:w w:val="93"/>
                <w:sz w:val="13"/>
              </w:rPr>
              <w:t>2</w:t>
            </w:r>
          </w:p>
          <w:p>
            <w:pPr>
              <w:pStyle w:val="18"/>
              <w:spacing w:line="203" w:lineRule="exact"/>
              <w:ind w:left="191"/>
              <w:jc w:val="left"/>
              <w:rPr>
                <w:rFonts w:ascii="Microsoft JhengHei"/>
                <w:b/>
                <w:sz w:val="13"/>
              </w:rPr>
            </w:pPr>
            <w:r>
              <w:rPr>
                <w:rFonts w:ascii="Microsoft JhengHei"/>
                <w:b/>
                <w:color w:val="585858"/>
                <w:w w:val="93"/>
                <w:sz w:val="13"/>
              </w:rPr>
              <w:t>2</w:t>
            </w:r>
          </w:p>
          <w:p>
            <w:pPr>
              <w:pStyle w:val="18"/>
              <w:spacing w:before="1"/>
              <w:jc w:val="left"/>
              <w:rPr>
                <w:sz w:val="14"/>
              </w:rPr>
            </w:pPr>
          </w:p>
          <w:p>
            <w:pPr>
              <w:pStyle w:val="18"/>
              <w:tabs>
                <w:tab w:val="left" w:pos="6542"/>
              </w:tabs>
              <w:spacing w:line="194" w:lineRule="exact"/>
              <w:ind w:left="191"/>
              <w:jc w:val="left"/>
              <w:rPr>
                <w:rFonts w:ascii="Microsoft JhengHei"/>
                <w:b/>
                <w:sz w:val="13"/>
              </w:rPr>
            </w:pPr>
            <w:r>
              <w:rPr>
                <w:rFonts w:ascii="Microsoft JhengHei"/>
                <w:b/>
                <w:color w:val="585858"/>
                <w:sz w:val="13"/>
              </w:rPr>
              <w:t>0</w:t>
            </w:r>
            <w:r>
              <w:rPr>
                <w:rFonts w:ascii="Microsoft JhengHei"/>
                <w:b/>
                <w:color w:val="585858"/>
                <w:sz w:val="13"/>
              </w:rPr>
              <w:tab/>
            </w:r>
            <w:r>
              <w:rPr>
                <w:rFonts w:ascii="Microsoft JhengHei"/>
                <w:b/>
                <w:color w:val="585858"/>
                <w:sz w:val="13"/>
              </w:rPr>
              <w:t>0</w:t>
            </w:r>
          </w:p>
          <w:p>
            <w:pPr>
              <w:pStyle w:val="18"/>
              <w:tabs>
                <w:tab w:val="left" w:pos="849"/>
                <w:tab w:val="left" w:pos="1471"/>
                <w:tab w:val="left" w:pos="2092"/>
                <w:tab w:val="left" w:pos="2713"/>
                <w:tab w:val="left" w:pos="3334"/>
                <w:tab w:val="left" w:pos="3956"/>
                <w:tab w:val="left" w:pos="4577"/>
                <w:tab w:val="left" w:pos="5198"/>
                <w:tab w:val="left" w:pos="5819"/>
              </w:tabs>
              <w:spacing w:line="167" w:lineRule="exact"/>
              <w:ind w:left="228"/>
              <w:jc w:val="left"/>
              <w:rPr>
                <w:rFonts w:ascii="Microsoft JhengHei"/>
                <w:b/>
                <w:sz w:val="13"/>
              </w:rPr>
            </w:pPr>
            <w:r>
              <w:rPr>
                <w:rFonts w:ascii="Microsoft JhengHei"/>
                <w:b/>
                <w:color w:val="585858"/>
                <w:sz w:val="13"/>
              </w:rPr>
              <w:t>2007</w:t>
            </w:r>
            <w:r>
              <w:rPr>
                <w:rFonts w:ascii="Microsoft JhengHei"/>
                <w:b/>
                <w:color w:val="585858"/>
                <w:sz w:val="13"/>
              </w:rPr>
              <w:tab/>
            </w:r>
            <w:r>
              <w:rPr>
                <w:rFonts w:ascii="Microsoft JhengHei"/>
                <w:b/>
                <w:color w:val="585858"/>
                <w:sz w:val="13"/>
              </w:rPr>
              <w:t>2008</w:t>
            </w:r>
            <w:r>
              <w:rPr>
                <w:rFonts w:ascii="Microsoft JhengHei"/>
                <w:b/>
                <w:color w:val="585858"/>
                <w:sz w:val="13"/>
              </w:rPr>
              <w:tab/>
            </w:r>
            <w:r>
              <w:rPr>
                <w:rFonts w:ascii="Microsoft JhengHei"/>
                <w:b/>
                <w:color w:val="585858"/>
                <w:sz w:val="13"/>
              </w:rPr>
              <w:t>2009</w:t>
            </w:r>
            <w:r>
              <w:rPr>
                <w:rFonts w:ascii="Microsoft JhengHei"/>
                <w:b/>
                <w:color w:val="585858"/>
                <w:sz w:val="13"/>
              </w:rPr>
              <w:tab/>
            </w:r>
            <w:r>
              <w:rPr>
                <w:rFonts w:ascii="Microsoft JhengHei"/>
                <w:b/>
                <w:color w:val="585858"/>
                <w:sz w:val="13"/>
              </w:rPr>
              <w:t>2010</w:t>
            </w:r>
            <w:r>
              <w:rPr>
                <w:rFonts w:ascii="Microsoft JhengHei"/>
                <w:b/>
                <w:color w:val="585858"/>
                <w:sz w:val="13"/>
              </w:rPr>
              <w:tab/>
            </w:r>
            <w:r>
              <w:rPr>
                <w:rFonts w:ascii="Microsoft JhengHei"/>
                <w:b/>
                <w:color w:val="585858"/>
                <w:sz w:val="13"/>
              </w:rPr>
              <w:t>2011</w:t>
            </w:r>
            <w:r>
              <w:rPr>
                <w:rFonts w:ascii="Microsoft JhengHei"/>
                <w:b/>
                <w:color w:val="585858"/>
                <w:sz w:val="13"/>
              </w:rPr>
              <w:tab/>
            </w:r>
            <w:r>
              <w:rPr>
                <w:rFonts w:ascii="Microsoft JhengHei"/>
                <w:b/>
                <w:color w:val="585858"/>
                <w:sz w:val="13"/>
              </w:rPr>
              <w:t>2012</w:t>
            </w:r>
            <w:r>
              <w:rPr>
                <w:rFonts w:ascii="Microsoft JhengHei"/>
                <w:b/>
                <w:color w:val="585858"/>
                <w:sz w:val="13"/>
              </w:rPr>
              <w:tab/>
            </w:r>
            <w:r>
              <w:rPr>
                <w:rFonts w:ascii="Microsoft JhengHei"/>
                <w:b/>
                <w:color w:val="585858"/>
                <w:sz w:val="13"/>
              </w:rPr>
              <w:t>2013</w:t>
            </w:r>
            <w:r>
              <w:rPr>
                <w:rFonts w:ascii="Microsoft JhengHei"/>
                <w:b/>
                <w:color w:val="585858"/>
                <w:sz w:val="13"/>
              </w:rPr>
              <w:tab/>
            </w:r>
            <w:r>
              <w:rPr>
                <w:rFonts w:ascii="Microsoft JhengHei"/>
                <w:b/>
                <w:color w:val="585858"/>
                <w:sz w:val="13"/>
              </w:rPr>
              <w:t>2014</w:t>
            </w:r>
            <w:r>
              <w:rPr>
                <w:rFonts w:ascii="Microsoft JhengHei"/>
                <w:b/>
                <w:color w:val="585858"/>
                <w:sz w:val="13"/>
              </w:rPr>
              <w:tab/>
            </w:r>
            <w:r>
              <w:rPr>
                <w:rFonts w:ascii="Microsoft JhengHei"/>
                <w:b/>
                <w:color w:val="585858"/>
                <w:sz w:val="13"/>
              </w:rPr>
              <w:t>2015</w:t>
            </w:r>
            <w:r>
              <w:rPr>
                <w:rFonts w:ascii="Microsoft JhengHei"/>
                <w:b/>
                <w:color w:val="585858"/>
                <w:sz w:val="13"/>
              </w:rPr>
              <w:tab/>
            </w:r>
            <w:r>
              <w:rPr>
                <w:rFonts w:ascii="Microsoft JhengHei"/>
                <w:b/>
                <w:color w:val="585858"/>
                <w:sz w:val="13"/>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05" w:type="dxa"/>
            <w:tcBorders>
              <w:top w:val="single" w:color="000000" w:sz="4" w:space="0"/>
            </w:tcBorders>
          </w:tcPr>
          <w:p>
            <w:pPr>
              <w:pStyle w:val="18"/>
              <w:spacing w:before="61" w:line="163" w:lineRule="exact"/>
              <w:jc w:val="left"/>
              <w:rPr>
                <w:sz w:val="14"/>
              </w:rPr>
            </w:pPr>
            <w:r>
              <w:rPr>
                <w:sz w:val="14"/>
              </w:rPr>
              <w:t>资料来源：天软科技，长江证券研究所</w:t>
            </w:r>
          </w:p>
        </w:tc>
      </w:tr>
    </w:tbl>
    <w:p>
      <w:pPr>
        <w:pStyle w:val="11"/>
        <w:rPr>
          <w:sz w:val="20"/>
        </w:rPr>
      </w:pPr>
    </w:p>
    <w:p>
      <w:pPr>
        <w:pStyle w:val="11"/>
        <w:spacing w:before="4"/>
        <w:rPr>
          <w:sz w:val="14"/>
        </w:rPr>
      </w:pPr>
    </w:p>
    <w:p>
      <w:pPr>
        <w:pStyle w:val="11"/>
        <w:spacing w:before="113"/>
        <w:ind w:right="4249"/>
        <w:jc w:val="right"/>
      </w:pPr>
      <w:r>
        <mc:AlternateContent>
          <mc:Choice Requires="wps">
            <w:drawing>
              <wp:anchor distT="0" distB="0" distL="114300" distR="114300" simplePos="0" relativeHeight="245813248" behindDoc="1" locked="0" layoutInCell="1" allowOverlap="1">
                <wp:simplePos x="0" y="0"/>
                <wp:positionH relativeFrom="page">
                  <wp:posOffset>777240</wp:posOffset>
                </wp:positionH>
                <wp:positionV relativeFrom="paragraph">
                  <wp:posOffset>-598805</wp:posOffset>
                </wp:positionV>
                <wp:extent cx="3848100" cy="0"/>
                <wp:effectExtent l="0" t="0" r="0" b="0"/>
                <wp:wrapNone/>
                <wp:docPr id="37" name="直线 79"/>
                <wp:cNvGraphicFramePr/>
                <a:graphic xmlns:a="http://schemas.openxmlformats.org/drawingml/2006/main">
                  <a:graphicData uri="http://schemas.microsoft.com/office/word/2010/wordprocessingShape">
                    <wps:wsp>
                      <wps:cNvSpPr/>
                      <wps:spPr>
                        <a:xfrm>
                          <a:off x="0" y="0"/>
                          <a:ext cx="3848100" cy="0"/>
                        </a:xfrm>
                        <a:prstGeom prst="line">
                          <a:avLst/>
                        </a:prstGeom>
                        <a:ln w="5422" cap="flat" cmpd="sng">
                          <a:solidFill>
                            <a:srgbClr val="D9D9D9"/>
                          </a:solidFill>
                          <a:prstDash val="solid"/>
                          <a:headEnd type="none" w="med" len="med"/>
                          <a:tailEnd type="none" w="med" len="med"/>
                        </a:ln>
                      </wps:spPr>
                      <wps:bodyPr upright="1"/>
                    </wps:wsp>
                  </a:graphicData>
                </a:graphic>
              </wp:anchor>
            </w:drawing>
          </mc:Choice>
          <mc:Fallback>
            <w:pict>
              <v:line id="直线 79" o:spid="_x0000_s1026" o:spt="20" style="position:absolute;left:0pt;margin-left:61.2pt;margin-top:-47.15pt;height:0pt;width:303pt;mso-position-horizontal-relative:page;z-index:-257503232;mso-width-relative:page;mso-height-relative:page;" filled="f" stroked="t" coordsize="21600,21600" o:gfxdata="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3D4g/T&#10;AAAACwEAAA8AAAAAAAAAAQAgAAAAIgAAAGRycy9kb3ducmV2LnhtbFBLAQIUABQAAAAIAIdO4kDc&#10;bUgG7AEAAN0DAAAOAAAAAAAAAAEAIAAAACIBAABkcnMvZTJvRG9jLnhtbFBLBQYAAAAABgAGAFkB&#10;AACABQAAAAA=&#10;">
                <v:fill on="f" focussize="0,0"/>
                <v:stroke weight="0.426929133858268pt" color="#D9D9D9" joinstyle="round"/>
                <v:imagedata o:title=""/>
                <o:lock v:ext="edit" aspectratio="f"/>
              </v:line>
            </w:pict>
          </mc:Fallback>
        </mc:AlternateContent>
      </w:r>
      <w:r>
        <w:drawing>
          <wp:anchor distT="0" distB="0" distL="0" distR="0" simplePos="0" relativeHeight="245814272" behindDoc="1" locked="0" layoutInCell="1" allowOverlap="1">
            <wp:simplePos x="0" y="0"/>
            <wp:positionH relativeFrom="page">
              <wp:posOffset>768985</wp:posOffset>
            </wp:positionH>
            <wp:positionV relativeFrom="paragraph">
              <wp:posOffset>-2188210</wp:posOffset>
            </wp:positionV>
            <wp:extent cx="3864610" cy="1510665"/>
            <wp:effectExtent l="0" t="0" r="0" b="0"/>
            <wp:wrapNone/>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pic:cNvPicPr>
                      <a:picLocks noChangeAspect="1"/>
                    </pic:cNvPicPr>
                  </pic:nvPicPr>
                  <pic:blipFill>
                    <a:blip r:embed="rId20" cstate="print"/>
                    <a:stretch>
                      <a:fillRect/>
                    </a:stretch>
                  </pic:blipFill>
                  <pic:spPr>
                    <a:xfrm>
                      <a:off x="0" y="0"/>
                      <a:ext cx="3864576" cy="1510683"/>
                    </a:xfrm>
                    <a:prstGeom prst="rect">
                      <a:avLst/>
                    </a:prstGeom>
                  </pic:spPr>
                </pic:pic>
              </a:graphicData>
            </a:graphic>
          </wp:anchor>
        </w:drawing>
      </w:r>
      <w:r>
        <w:rPr>
          <w:spacing w:val="-23"/>
        </w:rPr>
        <w:t xml:space="preserve">图 </w:t>
      </w:r>
      <w:r>
        <w:rPr>
          <w:rFonts w:ascii="Arial" w:eastAsia="Arial"/>
        </w:rPr>
        <w:t>6</w:t>
      </w:r>
      <w:r>
        <w:rPr>
          <w:rFonts w:ascii="Arial" w:eastAsia="Arial"/>
          <w:spacing w:val="-4"/>
        </w:rPr>
        <w:t xml:space="preserve"> </w:t>
      </w:r>
      <w:r>
        <w:rPr>
          <w:spacing w:val="-5"/>
        </w:rPr>
        <w:t xml:space="preserve">展示的是中心度因子 </w:t>
      </w:r>
      <w:r>
        <w:rPr>
          <w:rFonts w:ascii="Arial" w:eastAsia="Arial"/>
        </w:rPr>
        <w:t>P</w:t>
      </w:r>
      <w:r>
        <w:rPr>
          <w:rFonts w:ascii="Arial" w:eastAsia="Arial"/>
          <w:spacing w:val="-5"/>
        </w:rPr>
        <w:t xml:space="preserve"> </w:t>
      </w:r>
      <w:r>
        <w:rPr>
          <w:spacing w:val="-21"/>
        </w:rPr>
        <w:t xml:space="preserve">从 </w:t>
      </w:r>
      <w:r>
        <w:rPr>
          <w:rFonts w:ascii="Arial" w:eastAsia="Arial"/>
        </w:rPr>
        <w:t>2007</w:t>
      </w:r>
      <w:r>
        <w:rPr>
          <w:rFonts w:ascii="Arial" w:eastAsia="Arial"/>
          <w:spacing w:val="-4"/>
        </w:rPr>
        <w:t xml:space="preserve"> </w:t>
      </w:r>
      <w:r>
        <w:rPr>
          <w:spacing w:val="-23"/>
        </w:rPr>
        <w:t xml:space="preserve">年 </w:t>
      </w:r>
      <w:r>
        <w:rPr>
          <w:rFonts w:ascii="Arial" w:eastAsia="Arial"/>
        </w:rPr>
        <w:t>1</w:t>
      </w:r>
      <w:r>
        <w:rPr>
          <w:rFonts w:ascii="Arial" w:eastAsia="Arial"/>
          <w:spacing w:val="-4"/>
        </w:rPr>
        <w:t xml:space="preserve"> </w:t>
      </w:r>
      <w:r>
        <w:rPr>
          <w:spacing w:val="-15"/>
        </w:rPr>
        <w:t xml:space="preserve">月至 </w:t>
      </w:r>
      <w:r>
        <w:rPr>
          <w:rFonts w:ascii="Arial" w:eastAsia="Arial"/>
        </w:rPr>
        <w:t>2016</w:t>
      </w:r>
      <w:r>
        <w:rPr>
          <w:rFonts w:ascii="Arial" w:eastAsia="Arial"/>
          <w:spacing w:val="-5"/>
        </w:rPr>
        <w:t xml:space="preserve"> </w:t>
      </w:r>
      <w:r>
        <w:rPr>
          <w:spacing w:val="-23"/>
        </w:rPr>
        <w:t xml:space="preserve">年 </w:t>
      </w:r>
      <w:r>
        <w:rPr>
          <w:rFonts w:ascii="Arial" w:eastAsia="Arial"/>
        </w:rPr>
        <w:t>10</w:t>
      </w:r>
      <w:r>
        <w:rPr>
          <w:rFonts w:ascii="Arial" w:eastAsia="Arial"/>
          <w:spacing w:val="-4"/>
        </w:rPr>
        <w:t xml:space="preserve"> </w:t>
      </w:r>
      <w:r>
        <w:t>月的分组累计收益以及</w:t>
      </w:r>
    </w:p>
    <w:p>
      <w:pPr>
        <w:pStyle w:val="11"/>
        <w:spacing w:before="81"/>
        <w:ind w:right="4247"/>
        <w:jc w:val="right"/>
      </w:pPr>
      <w:r>
        <w:rPr>
          <w:spacing w:val="-23"/>
        </w:rPr>
        <w:t xml:space="preserve">第 </w:t>
      </w:r>
      <w:r>
        <w:rPr>
          <w:rFonts w:ascii="Arial" w:eastAsia="Arial"/>
        </w:rPr>
        <w:t>1</w:t>
      </w:r>
      <w:r>
        <w:rPr>
          <w:rFonts w:ascii="Arial" w:eastAsia="Arial"/>
          <w:spacing w:val="-4"/>
        </w:rPr>
        <w:t xml:space="preserve"> </w:t>
      </w:r>
      <w:r>
        <w:t>组</w:t>
      </w:r>
      <w:r>
        <w:rPr>
          <w:rFonts w:ascii="Arial" w:eastAsia="Arial"/>
        </w:rPr>
        <w:t>-</w:t>
      </w:r>
      <w:r>
        <w:rPr>
          <w:spacing w:val="-23"/>
        </w:rPr>
        <w:t xml:space="preserve">第 </w:t>
      </w:r>
      <w:r>
        <w:rPr>
          <w:rFonts w:ascii="Arial" w:eastAsia="Arial"/>
        </w:rPr>
        <w:t>10</w:t>
      </w:r>
      <w:r>
        <w:rPr>
          <w:rFonts w:ascii="Arial" w:eastAsia="Arial"/>
          <w:spacing w:val="-5"/>
        </w:rPr>
        <w:t xml:space="preserve"> </w:t>
      </w:r>
      <w:r>
        <w:rPr>
          <w:spacing w:val="-8"/>
        </w:rPr>
        <w:t xml:space="preserve">组的累计收益情况。我们可以看到，与表 </w:t>
      </w:r>
      <w:r>
        <w:rPr>
          <w:rFonts w:ascii="Arial" w:eastAsia="Arial"/>
        </w:rPr>
        <w:t>1</w:t>
      </w:r>
      <w:r>
        <w:rPr>
          <w:rFonts w:ascii="Arial" w:eastAsia="Arial"/>
          <w:spacing w:val="-4"/>
        </w:rPr>
        <w:t xml:space="preserve"> </w:t>
      </w:r>
      <w:r>
        <w:rPr>
          <w:spacing w:val="-10"/>
        </w:rPr>
        <w:t xml:space="preserve">的结论类似，前 </w:t>
      </w:r>
      <w:r>
        <w:rPr>
          <w:rFonts w:ascii="Arial" w:eastAsia="Arial"/>
        </w:rPr>
        <w:t>4</w:t>
      </w:r>
      <w:r>
        <w:rPr>
          <w:rFonts w:ascii="Arial" w:eastAsia="Arial"/>
          <w:spacing w:val="-5"/>
        </w:rPr>
        <w:t xml:space="preserve"> </w:t>
      </w:r>
      <w:r>
        <w:t>组的累计收</w:t>
      </w:r>
    </w:p>
    <w:p>
      <w:pPr>
        <w:pStyle w:val="11"/>
        <w:spacing w:before="81"/>
        <w:ind w:left="852"/>
      </w:pPr>
      <w:r>
        <w:t xml:space="preserve">益曲线的区分度较小，从第 </w:t>
      </w:r>
      <w:r>
        <w:rPr>
          <w:rFonts w:ascii="Arial" w:eastAsia="Arial"/>
        </w:rPr>
        <w:t xml:space="preserve">4 </w:t>
      </w:r>
      <w:r>
        <w:t xml:space="preserve">组到第 </w:t>
      </w:r>
      <w:r>
        <w:rPr>
          <w:rFonts w:ascii="Arial" w:eastAsia="Arial"/>
        </w:rPr>
        <w:t xml:space="preserve">10 </w:t>
      </w:r>
      <w:r>
        <w:t>组的收益区分能力较强。</w:t>
      </w:r>
    </w:p>
    <w:p>
      <w:pPr>
        <w:pStyle w:val="11"/>
        <w:spacing w:before="202" w:line="324" w:lineRule="auto"/>
        <w:ind w:left="852" w:right="4247" w:firstLine="420"/>
        <w:jc w:val="both"/>
      </w:pPr>
      <w:r>
        <w:rPr>
          <w:spacing w:val="-16"/>
        </w:rPr>
        <w:t xml:space="preserve">从第 </w:t>
      </w:r>
      <w:r>
        <w:rPr>
          <w:rFonts w:ascii="Arial" w:eastAsia="Arial"/>
        </w:rPr>
        <w:t xml:space="preserve">1 </w:t>
      </w:r>
      <w:r>
        <w:t>组</w:t>
      </w:r>
      <w:r>
        <w:rPr>
          <w:rFonts w:ascii="Arial" w:eastAsia="Arial"/>
        </w:rPr>
        <w:t>-</w:t>
      </w:r>
      <w:r>
        <w:rPr>
          <w:spacing w:val="-23"/>
        </w:rPr>
        <w:t xml:space="preserve">第 </w:t>
      </w:r>
      <w:r>
        <w:rPr>
          <w:rFonts w:ascii="Arial" w:eastAsia="Arial"/>
        </w:rPr>
        <w:t xml:space="preserve">10 </w:t>
      </w:r>
      <w:r>
        <w:rPr>
          <w:spacing w:val="-9"/>
        </w:rPr>
        <w:t xml:space="preserve">组的累计收益曲线来看，与常见的因子在 </w:t>
      </w:r>
      <w:r>
        <w:rPr>
          <w:rFonts w:ascii="Arial" w:eastAsia="Arial"/>
        </w:rPr>
        <w:t xml:space="preserve">2014 </w:t>
      </w:r>
      <w:r>
        <w:rPr>
          <w:spacing w:val="-2"/>
        </w:rPr>
        <w:t>年年末有一段较大</w:t>
      </w:r>
      <w:r>
        <w:rPr>
          <w:spacing w:val="-3"/>
        </w:rPr>
        <w:t xml:space="preserve">的回测不一样的是，中心度因子 </w:t>
      </w:r>
      <w:r>
        <w:rPr>
          <w:rFonts w:ascii="Arial" w:eastAsia="Arial"/>
        </w:rPr>
        <w:t xml:space="preserve">P </w:t>
      </w:r>
      <w:r>
        <w:rPr>
          <w:spacing w:val="-19"/>
        </w:rPr>
        <w:t xml:space="preserve">在 </w:t>
      </w:r>
      <w:r>
        <w:rPr>
          <w:rFonts w:ascii="Arial" w:eastAsia="Arial"/>
        </w:rPr>
        <w:t xml:space="preserve">2014 </w:t>
      </w:r>
      <w:r>
        <w:rPr>
          <w:spacing w:val="-3"/>
        </w:rPr>
        <w:t xml:space="preserve">年年末有一波较快的上涨，然后在 </w:t>
      </w:r>
      <w:r>
        <w:rPr>
          <w:rFonts w:ascii="Arial" w:eastAsia="Arial"/>
        </w:rPr>
        <w:t xml:space="preserve">15 </w:t>
      </w:r>
      <w:r>
        <w:t>年的</w:t>
      </w:r>
      <w:r>
        <w:rPr>
          <w:spacing w:val="-7"/>
        </w:rPr>
        <w:t xml:space="preserve">年初却有一波较大的回测，这种现象表明，中心度因子 </w:t>
      </w:r>
      <w:r>
        <w:rPr>
          <w:rFonts w:ascii="Arial" w:eastAsia="Arial"/>
        </w:rPr>
        <w:t xml:space="preserve">P </w:t>
      </w:r>
      <w:r>
        <w:rPr>
          <w:spacing w:val="-3"/>
        </w:rPr>
        <w:t>在大市值的股票上面有较大的</w:t>
      </w:r>
      <w:r>
        <w:t>权重，因此可能与规模因子形成较好的互补效果。</w:t>
      </w:r>
    </w:p>
    <w:p>
      <w:pPr>
        <w:pStyle w:val="11"/>
        <w:spacing w:before="123" w:line="324" w:lineRule="auto"/>
        <w:ind w:left="852" w:right="4160" w:firstLine="420"/>
      </w:pPr>
      <w:r>
        <w:rPr>
          <w:spacing w:val="-23"/>
        </w:rPr>
        <w:t xml:space="preserve">表 </w:t>
      </w:r>
      <w:r>
        <w:rPr>
          <w:rFonts w:ascii="Arial" w:eastAsia="Arial"/>
        </w:rPr>
        <w:t xml:space="preserve">2 </w:t>
      </w:r>
      <w:r>
        <w:rPr>
          <w:spacing w:val="-15"/>
        </w:rPr>
        <w:t xml:space="preserve">和表 </w:t>
      </w:r>
      <w:r>
        <w:rPr>
          <w:rFonts w:ascii="Arial" w:eastAsia="Arial"/>
        </w:rPr>
        <w:t xml:space="preserve">3 </w:t>
      </w:r>
      <w:r>
        <w:rPr>
          <w:spacing w:val="-5"/>
        </w:rPr>
        <w:t xml:space="preserve">分别为中心度因子 </w:t>
      </w:r>
      <w:r>
        <w:rPr>
          <w:rFonts w:ascii="Arial" w:eastAsia="Arial"/>
        </w:rPr>
        <w:t xml:space="preserve">P </w:t>
      </w:r>
      <w:r>
        <w:rPr>
          <w:spacing w:val="-22"/>
        </w:rPr>
        <w:t xml:space="preserve">第 </w:t>
      </w:r>
      <w:r>
        <w:rPr>
          <w:rFonts w:ascii="Arial" w:eastAsia="Arial"/>
        </w:rPr>
        <w:t xml:space="preserve">1 </w:t>
      </w:r>
      <w:r>
        <w:rPr>
          <w:spacing w:val="-4"/>
        </w:rPr>
        <w:t xml:space="preserve">组组合的分年表现情况，第 </w:t>
      </w:r>
      <w:r>
        <w:rPr>
          <w:rFonts w:ascii="Arial" w:eastAsia="Arial"/>
        </w:rPr>
        <w:t xml:space="preserve">1 </w:t>
      </w:r>
      <w:r>
        <w:t>组年化收益为</w:t>
      </w:r>
      <w:r>
        <w:rPr>
          <w:rFonts w:ascii="Arial" w:eastAsia="Arial"/>
        </w:rPr>
        <w:t>27.8%</w:t>
      </w:r>
      <w:r>
        <w:rPr>
          <w:spacing w:val="-6"/>
        </w:rPr>
        <w:t xml:space="preserve">，最大回撤为 </w:t>
      </w:r>
      <w:r>
        <w:rPr>
          <w:rFonts w:ascii="Arial" w:eastAsia="Arial"/>
        </w:rPr>
        <w:t>70.1%</w:t>
      </w:r>
      <w:r>
        <w:rPr>
          <w:spacing w:val="-7"/>
        </w:rPr>
        <w:t xml:space="preserve">，相对于全 </w:t>
      </w:r>
      <w:r>
        <w:rPr>
          <w:rFonts w:ascii="Arial" w:eastAsia="Arial"/>
        </w:rPr>
        <w:t xml:space="preserve">A </w:t>
      </w:r>
      <w:r>
        <w:rPr>
          <w:spacing w:val="-3"/>
        </w:rPr>
        <w:t xml:space="preserve">等权指数，年化超额收益为 </w:t>
      </w:r>
      <w:r>
        <w:rPr>
          <w:rFonts w:ascii="Arial" w:eastAsia="Arial"/>
        </w:rPr>
        <w:t>6.1%</w:t>
      </w:r>
      <w:r>
        <w:t>，最大回撤</w:t>
      </w:r>
      <w:r>
        <w:rPr>
          <w:spacing w:val="-22"/>
        </w:rPr>
        <w:t xml:space="preserve">为 </w:t>
      </w:r>
      <w:r>
        <w:rPr>
          <w:rFonts w:ascii="Arial" w:eastAsia="Arial"/>
        </w:rPr>
        <w:t>17.2%</w:t>
      </w:r>
      <w:r>
        <w:rPr>
          <w:spacing w:val="-9"/>
        </w:rPr>
        <w:t xml:space="preserve">，胜率为 </w:t>
      </w:r>
      <w:r>
        <w:rPr>
          <w:rFonts w:ascii="Arial" w:eastAsia="Arial"/>
        </w:rPr>
        <w:t>54%</w:t>
      </w:r>
      <w:r>
        <w:rPr>
          <w:spacing w:val="-7"/>
        </w:rPr>
        <w:t xml:space="preserve">，信息比率为 </w:t>
      </w:r>
      <w:r>
        <w:rPr>
          <w:rFonts w:ascii="Arial" w:eastAsia="Arial"/>
        </w:rPr>
        <w:t>0.74</w:t>
      </w:r>
      <w:r>
        <w:rPr>
          <w:spacing w:val="-4"/>
        </w:rPr>
        <w:t xml:space="preserve">，超额效果比较弱；相对于中证 </w:t>
      </w:r>
      <w:r>
        <w:rPr>
          <w:rFonts w:ascii="Arial" w:eastAsia="Arial"/>
        </w:rPr>
        <w:t xml:space="preserve">500 </w:t>
      </w:r>
      <w:r>
        <w:t>指数而</w:t>
      </w:r>
      <w:r>
        <w:rPr>
          <w:spacing w:val="-4"/>
        </w:rPr>
        <w:t xml:space="preserve">言，年化超额收益为 </w:t>
      </w:r>
      <w:r>
        <w:rPr>
          <w:rFonts w:ascii="Arial" w:eastAsia="Arial"/>
        </w:rPr>
        <w:t>13.6%</w:t>
      </w:r>
      <w:r>
        <w:rPr>
          <w:spacing w:val="-6"/>
        </w:rPr>
        <w:t xml:space="preserve">，最大回撤为 </w:t>
      </w:r>
      <w:r>
        <w:rPr>
          <w:rFonts w:ascii="Arial" w:eastAsia="Arial"/>
        </w:rPr>
        <w:t>16.2%</w:t>
      </w:r>
      <w:r>
        <w:rPr>
          <w:spacing w:val="-9"/>
        </w:rPr>
        <w:t xml:space="preserve">，胜率为 </w:t>
      </w:r>
      <w:r>
        <w:rPr>
          <w:rFonts w:ascii="Arial" w:eastAsia="Arial"/>
        </w:rPr>
        <w:t>64%</w:t>
      </w:r>
      <w:r>
        <w:rPr>
          <w:spacing w:val="-6"/>
        </w:rPr>
        <w:t xml:space="preserve">，信息比率为 </w:t>
      </w:r>
      <w:r>
        <w:rPr>
          <w:rFonts w:ascii="Arial" w:eastAsia="Arial"/>
        </w:rPr>
        <w:t>1.43</w:t>
      </w:r>
      <w:r>
        <w:t>，超</w:t>
      </w:r>
      <w:r>
        <w:rPr>
          <w:spacing w:val="-7"/>
        </w:rPr>
        <w:t xml:space="preserve">额效果略胜全 </w:t>
      </w:r>
      <w:r>
        <w:rPr>
          <w:rFonts w:ascii="Arial" w:eastAsia="Arial"/>
        </w:rPr>
        <w:t xml:space="preserve">A </w:t>
      </w:r>
      <w:r>
        <w:rPr>
          <w:spacing w:val="-5"/>
        </w:rPr>
        <w:t xml:space="preserve">等权；相对于沪深 </w:t>
      </w:r>
      <w:r>
        <w:rPr>
          <w:rFonts w:ascii="Arial" w:eastAsia="Arial"/>
        </w:rPr>
        <w:t>300</w:t>
      </w:r>
      <w:r>
        <w:rPr>
          <w:spacing w:val="-6"/>
        </w:rPr>
        <w:t xml:space="preserve">，年化超额收益为 </w:t>
      </w:r>
      <w:r>
        <w:rPr>
          <w:rFonts w:ascii="Arial" w:eastAsia="Arial"/>
        </w:rPr>
        <w:t>24.4%</w:t>
      </w:r>
      <w:r>
        <w:rPr>
          <w:spacing w:val="-7"/>
        </w:rPr>
        <w:t xml:space="preserve">，最大回撤为 </w:t>
      </w:r>
      <w:r>
        <w:rPr>
          <w:rFonts w:ascii="Arial" w:eastAsia="Arial"/>
          <w:spacing w:val="-3"/>
        </w:rPr>
        <w:t>17.3%</w:t>
      </w:r>
      <w:r>
        <w:rPr>
          <w:spacing w:val="-3"/>
        </w:rPr>
        <w:t xml:space="preserve">， </w:t>
      </w:r>
      <w:r>
        <w:rPr>
          <w:spacing w:val="-12"/>
        </w:rPr>
        <w:t xml:space="preserve">胜率为 </w:t>
      </w:r>
      <w:r>
        <w:rPr>
          <w:rFonts w:ascii="Arial" w:eastAsia="Arial"/>
        </w:rPr>
        <w:t>71%</w:t>
      </w:r>
      <w:r>
        <w:rPr>
          <w:spacing w:val="-7"/>
        </w:rPr>
        <w:t xml:space="preserve">，信息比率为 </w:t>
      </w:r>
      <w:r>
        <w:rPr>
          <w:rFonts w:ascii="Arial" w:eastAsia="Arial"/>
        </w:rPr>
        <w:t>1.71</w:t>
      </w:r>
      <w:r>
        <w:t>。</w:t>
      </w:r>
    </w:p>
    <w:p>
      <w:pPr>
        <w:spacing w:after="0" w:line="324" w:lineRule="auto"/>
        <w:sectPr>
          <w:pgSz w:w="11910" w:h="16840"/>
          <w:pgMar w:top="1480" w:right="0" w:bottom="1260" w:left="0" w:header="629" w:footer="1064" w:gutter="0"/>
        </w:sectPr>
      </w:pPr>
    </w:p>
    <w:p>
      <w:pPr>
        <w:pStyle w:val="11"/>
        <w:rPr>
          <w:sz w:val="20"/>
        </w:rPr>
      </w:pPr>
    </w:p>
    <w:p>
      <w:pPr>
        <w:pStyle w:val="11"/>
        <w:rPr>
          <w:sz w:val="20"/>
        </w:rPr>
      </w:pPr>
    </w:p>
    <w:p>
      <w:pPr>
        <w:pStyle w:val="11"/>
        <w:rPr>
          <w:sz w:val="20"/>
        </w:rPr>
      </w:pPr>
    </w:p>
    <w:p>
      <w:pPr>
        <w:pStyle w:val="11"/>
        <w:spacing w:before="12"/>
        <w:rPr>
          <w:sz w:val="16"/>
        </w:rPr>
      </w:pPr>
    </w:p>
    <w:p>
      <w:pPr>
        <w:spacing w:before="0" w:after="53"/>
        <w:ind w:left="852" w:right="0" w:firstLine="0"/>
        <w:jc w:val="left"/>
        <w:rPr>
          <w:rFonts w:ascii="Arial" w:eastAsia="Arial"/>
          <w:sz w:val="16"/>
        </w:rPr>
      </w:pPr>
      <w:bookmarkStart w:id="14" w:name="_bookmark7"/>
      <w:bookmarkEnd w:id="14"/>
      <w:r>
        <w:rPr>
          <w:rFonts w:hint="eastAsia" w:ascii="黑体" w:eastAsia="黑体"/>
          <w:color w:val="005486"/>
          <w:spacing w:val="2"/>
          <w:sz w:val="16"/>
        </w:rPr>
        <w:t xml:space="preserve">表 </w:t>
      </w:r>
      <w:r>
        <w:rPr>
          <w:rFonts w:ascii="Arial" w:eastAsia="Arial"/>
          <w:color w:val="005486"/>
          <w:sz w:val="16"/>
        </w:rPr>
        <w:t>2</w:t>
      </w:r>
      <w:r>
        <w:rPr>
          <w:rFonts w:hint="eastAsia" w:ascii="黑体" w:eastAsia="黑体"/>
          <w:color w:val="005486"/>
          <w:spacing w:val="5"/>
          <w:sz w:val="16"/>
        </w:rPr>
        <w:t>：中心度因子</w:t>
      </w:r>
      <w:r>
        <w:rPr>
          <w:rFonts w:ascii="Arial" w:eastAsia="Arial"/>
          <w:color w:val="005486"/>
          <w:sz w:val="16"/>
        </w:rPr>
        <w:t xml:space="preserve">P </w:t>
      </w:r>
      <w:r>
        <w:rPr>
          <w:rFonts w:hint="eastAsia" w:ascii="黑体" w:eastAsia="黑体"/>
          <w:color w:val="005486"/>
          <w:spacing w:val="-9"/>
          <w:sz w:val="16"/>
        </w:rPr>
        <w:t xml:space="preserve">的分年表现 </w:t>
      </w:r>
      <w:r>
        <w:rPr>
          <w:rFonts w:ascii="Arial" w:eastAsia="Arial"/>
          <w:color w:val="005486"/>
          <w:sz w:val="16"/>
        </w:rPr>
        <w:t>1</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75"/>
        <w:gridCol w:w="1277"/>
        <w:gridCol w:w="1274"/>
        <w:gridCol w:w="1275"/>
        <w:gridCol w:w="1195"/>
        <w:gridCol w:w="1356"/>
        <w:gridCol w:w="1277"/>
        <w:gridCol w:w="1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0" w:lineRule="exact"/>
              <w:ind w:left="32" w:right="30"/>
              <w:rPr>
                <w:rFonts w:hint="eastAsia" w:ascii="Microsoft JhengHei" w:eastAsia="Microsoft JhengHei"/>
                <w:b/>
                <w:sz w:val="16"/>
              </w:rPr>
            </w:pPr>
            <w:r>
              <w:rPr>
                <w:rFonts w:hint="eastAsia" w:ascii="Microsoft JhengHei" w:eastAsia="Microsoft JhengHei"/>
                <w:b/>
                <w:sz w:val="16"/>
              </w:rPr>
              <w:t>年份</w:t>
            </w:r>
          </w:p>
        </w:tc>
        <w:tc>
          <w:tcPr>
            <w:tcW w:w="1277" w:type="dxa"/>
            <w:tcBorders>
              <w:top w:val="single" w:color="000000" w:sz="4" w:space="0"/>
              <w:left w:val="single" w:color="000000" w:sz="4" w:space="0"/>
              <w:bottom w:val="single" w:color="000000" w:sz="4" w:space="0"/>
            </w:tcBorders>
            <w:shd w:val="clear" w:color="auto" w:fill="D9D9D9"/>
          </w:tcPr>
          <w:p>
            <w:pPr>
              <w:pStyle w:val="18"/>
              <w:spacing w:line="290" w:lineRule="exact"/>
              <w:ind w:left="296" w:right="296"/>
              <w:rPr>
                <w:rFonts w:hint="eastAsia" w:ascii="Microsoft JhengHei" w:eastAsia="Microsoft JhengHei"/>
                <w:b/>
                <w:sz w:val="16"/>
              </w:rPr>
            </w:pPr>
            <w:r>
              <w:rPr>
                <w:rFonts w:hint="eastAsia" w:ascii="Microsoft JhengHei" w:eastAsia="Microsoft JhengHei"/>
                <w:b/>
                <w:sz w:val="16"/>
              </w:rPr>
              <w:t>年度收益</w:t>
            </w:r>
          </w:p>
        </w:tc>
        <w:tc>
          <w:tcPr>
            <w:tcW w:w="1274" w:type="dxa"/>
            <w:tcBorders>
              <w:top w:val="single" w:color="000000" w:sz="4" w:space="0"/>
              <w:bottom w:val="single" w:color="000000" w:sz="4" w:space="0"/>
            </w:tcBorders>
            <w:shd w:val="clear" w:color="auto" w:fill="D9D9D9"/>
          </w:tcPr>
          <w:p>
            <w:pPr>
              <w:pStyle w:val="18"/>
              <w:spacing w:line="290" w:lineRule="exact"/>
              <w:ind w:left="265" w:right="265"/>
              <w:rPr>
                <w:rFonts w:hint="eastAsia" w:ascii="Microsoft JhengHei" w:eastAsia="Microsoft JhengHei"/>
                <w:b/>
                <w:sz w:val="16"/>
              </w:rPr>
            </w:pPr>
            <w:r>
              <w:rPr>
                <w:rFonts w:hint="eastAsia" w:ascii="Microsoft JhengHei" w:eastAsia="Microsoft JhengHei"/>
                <w:b/>
                <w:sz w:val="16"/>
              </w:rPr>
              <w:t>最大回撤</w:t>
            </w:r>
          </w:p>
        </w:tc>
        <w:tc>
          <w:tcPr>
            <w:tcW w:w="1275" w:type="dxa"/>
            <w:tcBorders>
              <w:top w:val="single" w:color="000000" w:sz="4" w:space="0"/>
              <w:bottom w:val="single" w:color="000000" w:sz="4" w:space="0"/>
            </w:tcBorders>
            <w:shd w:val="clear" w:color="auto" w:fill="D9D9D9"/>
          </w:tcPr>
          <w:p>
            <w:pPr>
              <w:pStyle w:val="18"/>
              <w:spacing w:line="290" w:lineRule="exact"/>
              <w:ind w:left="297" w:right="298"/>
              <w:rPr>
                <w:rFonts w:hint="eastAsia" w:ascii="Microsoft JhengHei" w:eastAsia="Microsoft JhengHei"/>
                <w:b/>
                <w:sz w:val="16"/>
              </w:rPr>
            </w:pPr>
            <w:r>
              <w:rPr>
                <w:rFonts w:hint="eastAsia" w:ascii="Microsoft JhengHei" w:eastAsia="Microsoft JhengHei"/>
                <w:b/>
                <w:sz w:val="16"/>
              </w:rPr>
              <w:t>绝对胜率</w:t>
            </w:r>
          </w:p>
        </w:tc>
        <w:tc>
          <w:tcPr>
            <w:tcW w:w="1195" w:type="dxa"/>
            <w:tcBorders>
              <w:top w:val="single" w:color="000000" w:sz="4" w:space="0"/>
              <w:bottom w:val="single" w:color="000000" w:sz="4" w:space="0"/>
            </w:tcBorders>
            <w:shd w:val="clear" w:color="auto" w:fill="D9D9D9"/>
          </w:tcPr>
          <w:p>
            <w:pPr>
              <w:pStyle w:val="18"/>
              <w:spacing w:line="290" w:lineRule="exact"/>
              <w:ind w:left="296" w:right="219"/>
              <w:rPr>
                <w:rFonts w:hint="eastAsia" w:ascii="Microsoft JhengHei" w:eastAsia="Microsoft JhengHei"/>
                <w:b/>
                <w:sz w:val="16"/>
              </w:rPr>
            </w:pPr>
            <w:r>
              <w:rPr>
                <w:rFonts w:hint="eastAsia" w:ascii="Microsoft JhengHei" w:eastAsia="Microsoft JhengHei"/>
                <w:b/>
                <w:sz w:val="16"/>
              </w:rPr>
              <w:t>超额等权</w:t>
            </w:r>
          </w:p>
        </w:tc>
        <w:tc>
          <w:tcPr>
            <w:tcW w:w="1356" w:type="dxa"/>
            <w:tcBorders>
              <w:top w:val="single" w:color="000000" w:sz="4" w:space="0"/>
              <w:bottom w:val="single" w:color="000000" w:sz="4" w:space="0"/>
            </w:tcBorders>
            <w:shd w:val="clear" w:color="auto" w:fill="D9D9D9"/>
          </w:tcPr>
          <w:p>
            <w:pPr>
              <w:pStyle w:val="18"/>
              <w:spacing w:line="290" w:lineRule="exact"/>
              <w:ind w:left="214" w:right="141"/>
              <w:rPr>
                <w:rFonts w:hint="eastAsia" w:ascii="Microsoft JhengHei" w:eastAsia="Microsoft JhengHei"/>
                <w:b/>
                <w:sz w:val="16"/>
              </w:rPr>
            </w:pPr>
            <w:r>
              <w:rPr>
                <w:rFonts w:hint="eastAsia" w:ascii="Microsoft JhengHei" w:eastAsia="Microsoft JhengHei"/>
                <w:b/>
                <w:sz w:val="16"/>
              </w:rPr>
              <w:t>最大回撤等权</w:t>
            </w:r>
          </w:p>
        </w:tc>
        <w:tc>
          <w:tcPr>
            <w:tcW w:w="1277" w:type="dxa"/>
            <w:tcBorders>
              <w:top w:val="single" w:color="000000" w:sz="4" w:space="0"/>
              <w:bottom w:val="single" w:color="000000" w:sz="4" w:space="0"/>
            </w:tcBorders>
            <w:shd w:val="clear" w:color="auto" w:fill="D9D9D9"/>
          </w:tcPr>
          <w:p>
            <w:pPr>
              <w:pStyle w:val="18"/>
              <w:spacing w:line="290" w:lineRule="exact"/>
              <w:ind w:left="136" w:right="140"/>
              <w:rPr>
                <w:rFonts w:hint="eastAsia" w:ascii="Microsoft JhengHei" w:eastAsia="Microsoft JhengHei"/>
                <w:b/>
                <w:sz w:val="16"/>
              </w:rPr>
            </w:pPr>
            <w:r>
              <w:rPr>
                <w:rFonts w:hint="eastAsia" w:ascii="Microsoft JhengHei" w:eastAsia="Microsoft JhengHei"/>
                <w:b/>
                <w:sz w:val="16"/>
              </w:rPr>
              <w:t>相对胜率等权</w:t>
            </w:r>
          </w:p>
        </w:tc>
        <w:tc>
          <w:tcPr>
            <w:tcW w:w="1285" w:type="dxa"/>
            <w:tcBorders>
              <w:top w:val="single" w:color="000000" w:sz="4" w:space="0"/>
              <w:bottom w:val="single" w:color="000000" w:sz="4" w:space="0"/>
            </w:tcBorders>
            <w:shd w:val="clear" w:color="auto" w:fill="D9D9D9"/>
          </w:tcPr>
          <w:p>
            <w:pPr>
              <w:pStyle w:val="18"/>
              <w:spacing w:line="290" w:lineRule="exact"/>
              <w:ind w:left="134" w:right="150"/>
              <w:rPr>
                <w:rFonts w:hint="eastAsia" w:ascii="Microsoft JhengHei" w:eastAsia="Microsoft JhengHei"/>
                <w:b/>
                <w:sz w:val="16"/>
              </w:rPr>
            </w:pPr>
            <w:r>
              <w:rPr>
                <w:rFonts w:hint="eastAsia" w:ascii="Microsoft JhengHei" w:eastAsia="Microsoft JhengHei"/>
                <w:b/>
                <w:sz w:val="16"/>
              </w:rPr>
              <w:t>信息比率等权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275" w:type="dxa"/>
            <w:tcBorders>
              <w:top w:val="single" w:color="000000" w:sz="4" w:space="0"/>
              <w:right w:val="single" w:color="000000" w:sz="4" w:space="0"/>
            </w:tcBorders>
            <w:shd w:val="clear" w:color="auto" w:fill="D9D9D9"/>
          </w:tcPr>
          <w:p>
            <w:pPr>
              <w:pStyle w:val="18"/>
              <w:spacing w:line="283" w:lineRule="exact"/>
              <w:ind w:left="31" w:right="32"/>
              <w:rPr>
                <w:rFonts w:ascii="Microsoft JhengHei"/>
                <w:b/>
                <w:sz w:val="16"/>
              </w:rPr>
            </w:pPr>
            <w:r>
              <w:rPr>
                <w:rFonts w:ascii="Microsoft JhengHei"/>
                <w:b/>
                <w:sz w:val="16"/>
              </w:rPr>
              <w:t>2007</w:t>
            </w:r>
          </w:p>
        </w:tc>
        <w:tc>
          <w:tcPr>
            <w:tcW w:w="1277" w:type="dxa"/>
            <w:tcBorders>
              <w:top w:val="single" w:color="000000" w:sz="4" w:space="0"/>
              <w:left w:val="single" w:color="000000" w:sz="4" w:space="0"/>
            </w:tcBorders>
          </w:tcPr>
          <w:p>
            <w:pPr>
              <w:pStyle w:val="18"/>
              <w:spacing w:line="283" w:lineRule="exact"/>
              <w:ind w:left="295" w:right="296"/>
              <w:rPr>
                <w:rFonts w:ascii="Microsoft JhengHei"/>
                <w:b/>
                <w:sz w:val="16"/>
              </w:rPr>
            </w:pPr>
            <w:r>
              <w:rPr>
                <w:rFonts w:ascii="Microsoft JhengHei"/>
                <w:b/>
                <w:sz w:val="16"/>
              </w:rPr>
              <w:t>205.8%</w:t>
            </w:r>
          </w:p>
        </w:tc>
        <w:tc>
          <w:tcPr>
            <w:tcW w:w="1274" w:type="dxa"/>
            <w:tcBorders>
              <w:top w:val="single" w:color="000000" w:sz="4" w:space="0"/>
            </w:tcBorders>
          </w:tcPr>
          <w:p>
            <w:pPr>
              <w:pStyle w:val="18"/>
              <w:spacing w:before="48"/>
              <w:ind w:left="265" w:right="266"/>
              <w:rPr>
                <w:sz w:val="16"/>
              </w:rPr>
            </w:pPr>
            <w:r>
              <w:rPr>
                <w:w w:val="111"/>
                <w:sz w:val="16"/>
              </w:rPr>
              <w:t>2</w:t>
            </w:r>
            <w:r>
              <w:rPr>
                <w:spacing w:val="-1"/>
                <w:w w:val="111"/>
                <w:sz w:val="16"/>
              </w:rPr>
              <w:t>4</w:t>
            </w:r>
            <w:r>
              <w:rPr>
                <w:w w:val="55"/>
                <w:sz w:val="16"/>
              </w:rPr>
              <w:t>.</w:t>
            </w:r>
            <w:r>
              <w:rPr>
                <w:w w:val="111"/>
                <w:sz w:val="16"/>
              </w:rPr>
              <w:t>7</w:t>
            </w:r>
            <w:r>
              <w:rPr>
                <w:w w:val="155"/>
                <w:sz w:val="16"/>
              </w:rPr>
              <w:t>%</w:t>
            </w:r>
          </w:p>
        </w:tc>
        <w:tc>
          <w:tcPr>
            <w:tcW w:w="1275" w:type="dxa"/>
            <w:tcBorders>
              <w:top w:val="single" w:color="000000" w:sz="4" w:space="0"/>
            </w:tcBorders>
          </w:tcPr>
          <w:p>
            <w:pPr>
              <w:pStyle w:val="18"/>
              <w:spacing w:before="48"/>
              <w:ind w:left="297" w:right="298"/>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195" w:type="dxa"/>
            <w:tcBorders>
              <w:top w:val="single" w:color="000000" w:sz="4" w:space="0"/>
            </w:tcBorders>
          </w:tcPr>
          <w:p>
            <w:pPr>
              <w:pStyle w:val="18"/>
              <w:spacing w:line="283" w:lineRule="exact"/>
              <w:ind w:left="296" w:right="219"/>
              <w:rPr>
                <w:rFonts w:ascii="Microsoft JhengHei"/>
                <w:b/>
                <w:sz w:val="16"/>
              </w:rPr>
            </w:pPr>
            <w:r>
              <w:rPr>
                <w:rFonts w:ascii="Microsoft JhengHei"/>
                <w:b/>
                <w:sz w:val="16"/>
              </w:rPr>
              <w:t>19.6%</w:t>
            </w:r>
          </w:p>
        </w:tc>
        <w:tc>
          <w:tcPr>
            <w:tcW w:w="1356" w:type="dxa"/>
            <w:tcBorders>
              <w:top w:val="single" w:color="000000" w:sz="4" w:space="0"/>
            </w:tcBorders>
          </w:tcPr>
          <w:p>
            <w:pPr>
              <w:pStyle w:val="18"/>
              <w:spacing w:before="48"/>
              <w:ind w:left="214" w:right="141"/>
              <w:rPr>
                <w:sz w:val="16"/>
              </w:rPr>
            </w:pPr>
            <w:r>
              <w:rPr>
                <w:w w:val="110"/>
                <w:sz w:val="16"/>
              </w:rPr>
              <w:t>5.5%</w:t>
            </w:r>
          </w:p>
        </w:tc>
        <w:tc>
          <w:tcPr>
            <w:tcW w:w="1277" w:type="dxa"/>
            <w:tcBorders>
              <w:top w:val="single" w:color="000000" w:sz="4" w:space="0"/>
            </w:tcBorders>
          </w:tcPr>
          <w:p>
            <w:pPr>
              <w:pStyle w:val="18"/>
              <w:spacing w:before="48"/>
              <w:ind w:left="136" w:right="136"/>
              <w:rPr>
                <w:sz w:val="16"/>
              </w:rPr>
            </w:pPr>
            <w:r>
              <w:rPr>
                <w:w w:val="111"/>
                <w:sz w:val="16"/>
              </w:rPr>
              <w:t>7</w:t>
            </w:r>
            <w:r>
              <w:rPr>
                <w:spacing w:val="-1"/>
                <w:w w:val="111"/>
                <w:sz w:val="16"/>
              </w:rPr>
              <w:t>2</w:t>
            </w:r>
            <w:r>
              <w:rPr>
                <w:w w:val="55"/>
                <w:sz w:val="16"/>
              </w:rPr>
              <w:t>.</w:t>
            </w:r>
            <w:r>
              <w:rPr>
                <w:w w:val="111"/>
                <w:sz w:val="16"/>
              </w:rPr>
              <w:t>7</w:t>
            </w:r>
            <w:r>
              <w:rPr>
                <w:w w:val="155"/>
                <w:sz w:val="16"/>
              </w:rPr>
              <w:t>%</w:t>
            </w:r>
          </w:p>
        </w:tc>
        <w:tc>
          <w:tcPr>
            <w:tcW w:w="1285" w:type="dxa"/>
            <w:tcBorders>
              <w:top w:val="single" w:color="000000" w:sz="4" w:space="0"/>
            </w:tcBorders>
          </w:tcPr>
          <w:p>
            <w:pPr>
              <w:pStyle w:val="18"/>
              <w:spacing w:before="48"/>
              <w:ind w:left="134" w:right="147"/>
              <w:rPr>
                <w:sz w:val="16"/>
              </w:rPr>
            </w:pPr>
            <w:r>
              <w:rPr>
                <w:sz w:val="16"/>
              </w:rPr>
              <w:t>2.42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2008</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-58.9%</w:t>
            </w:r>
          </w:p>
        </w:tc>
        <w:tc>
          <w:tcPr>
            <w:tcW w:w="1274" w:type="dxa"/>
          </w:tcPr>
          <w:p>
            <w:pPr>
              <w:pStyle w:val="18"/>
              <w:spacing w:before="57"/>
              <w:ind w:left="265" w:right="266"/>
              <w:rPr>
                <w:sz w:val="16"/>
              </w:rPr>
            </w:pPr>
            <w:r>
              <w:rPr>
                <w:w w:val="111"/>
                <w:sz w:val="16"/>
              </w:rPr>
              <w:t>7</w:t>
            </w:r>
            <w:r>
              <w:rPr>
                <w:spacing w:val="-1"/>
                <w:w w:val="111"/>
                <w:sz w:val="16"/>
              </w:rPr>
              <w:t>0</w:t>
            </w:r>
            <w:r>
              <w:rPr>
                <w:w w:val="55"/>
                <w:sz w:val="16"/>
              </w:rPr>
              <w:t>.</w:t>
            </w:r>
            <w:r>
              <w:rPr>
                <w:w w:val="111"/>
                <w:sz w:val="16"/>
              </w:rPr>
              <w:t>1</w:t>
            </w:r>
            <w:r>
              <w:rPr>
                <w:w w:val="155"/>
                <w:sz w:val="16"/>
              </w:rPr>
              <w:t>%</w:t>
            </w:r>
          </w:p>
        </w:tc>
        <w:tc>
          <w:tcPr>
            <w:tcW w:w="1275" w:type="dxa"/>
          </w:tcPr>
          <w:p>
            <w:pPr>
              <w:pStyle w:val="18"/>
              <w:spacing w:before="57"/>
              <w:ind w:left="297" w:right="298"/>
              <w:rPr>
                <w:sz w:val="16"/>
              </w:rPr>
            </w:pPr>
            <w:r>
              <w:rPr>
                <w:w w:val="111"/>
                <w:sz w:val="16"/>
              </w:rPr>
              <w:t>3</w:t>
            </w:r>
            <w:r>
              <w:rPr>
                <w:spacing w:val="-1"/>
                <w:w w:val="111"/>
                <w:sz w:val="16"/>
              </w:rPr>
              <w:t>3</w:t>
            </w:r>
            <w:r>
              <w:rPr>
                <w:w w:val="55"/>
                <w:sz w:val="16"/>
              </w:rPr>
              <w:t>.</w:t>
            </w:r>
            <w:r>
              <w:rPr>
                <w:w w:val="111"/>
                <w:sz w:val="16"/>
              </w:rPr>
              <w:t>3</w:t>
            </w:r>
            <w:r>
              <w:rPr>
                <w:w w:val="155"/>
                <w:sz w:val="16"/>
              </w:rPr>
              <w:t>%</w:t>
            </w:r>
          </w:p>
        </w:tc>
        <w:tc>
          <w:tcPr>
            <w:tcW w:w="1195" w:type="dxa"/>
          </w:tcPr>
          <w:p>
            <w:pPr>
              <w:pStyle w:val="18"/>
              <w:spacing w:before="4" w:line="287" w:lineRule="exact"/>
              <w:ind w:left="294" w:right="219"/>
              <w:rPr>
                <w:rFonts w:ascii="Microsoft JhengHei"/>
                <w:b/>
                <w:sz w:val="16"/>
              </w:rPr>
            </w:pPr>
            <w:r>
              <w:rPr>
                <w:rFonts w:ascii="Microsoft JhengHei"/>
                <w:b/>
                <w:sz w:val="16"/>
              </w:rPr>
              <w:t>1.5%</w:t>
            </w:r>
          </w:p>
        </w:tc>
        <w:tc>
          <w:tcPr>
            <w:tcW w:w="1356" w:type="dxa"/>
          </w:tcPr>
          <w:p>
            <w:pPr>
              <w:pStyle w:val="18"/>
              <w:spacing w:before="57"/>
              <w:ind w:left="214" w:right="141"/>
              <w:rPr>
                <w:sz w:val="16"/>
              </w:rPr>
            </w:pPr>
            <w:r>
              <w:rPr>
                <w:w w:val="110"/>
                <w:sz w:val="16"/>
              </w:rPr>
              <w:t>6.1%</w:t>
            </w:r>
          </w:p>
        </w:tc>
        <w:tc>
          <w:tcPr>
            <w:tcW w:w="1277" w:type="dxa"/>
          </w:tcPr>
          <w:p>
            <w:pPr>
              <w:pStyle w:val="18"/>
              <w:spacing w:before="57"/>
              <w:ind w:left="136" w:right="136"/>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285" w:type="dxa"/>
          </w:tcPr>
          <w:p>
            <w:pPr>
              <w:pStyle w:val="18"/>
              <w:spacing w:before="57"/>
              <w:ind w:left="134" w:right="147"/>
              <w:rPr>
                <w:sz w:val="16"/>
              </w:rPr>
            </w:pPr>
            <w:r>
              <w:rPr>
                <w:sz w:val="16"/>
              </w:rPr>
              <w:t>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2009</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146.4%</w:t>
            </w:r>
          </w:p>
        </w:tc>
        <w:tc>
          <w:tcPr>
            <w:tcW w:w="1274" w:type="dxa"/>
          </w:tcPr>
          <w:p>
            <w:pPr>
              <w:pStyle w:val="18"/>
              <w:spacing w:before="57"/>
              <w:ind w:left="265" w:right="266"/>
              <w:rPr>
                <w:sz w:val="16"/>
              </w:rPr>
            </w:pPr>
            <w:r>
              <w:rPr>
                <w:w w:val="111"/>
                <w:sz w:val="16"/>
              </w:rPr>
              <w:t>2</w:t>
            </w:r>
            <w:r>
              <w:rPr>
                <w:spacing w:val="-1"/>
                <w:w w:val="111"/>
                <w:sz w:val="16"/>
              </w:rPr>
              <w:t>3</w:t>
            </w:r>
            <w:r>
              <w:rPr>
                <w:w w:val="55"/>
                <w:sz w:val="16"/>
              </w:rPr>
              <w:t>.</w:t>
            </w:r>
            <w:r>
              <w:rPr>
                <w:w w:val="111"/>
                <w:sz w:val="16"/>
              </w:rPr>
              <w:t>2</w:t>
            </w:r>
            <w:r>
              <w:rPr>
                <w:w w:val="155"/>
                <w:sz w:val="16"/>
              </w:rPr>
              <w:t>%</w:t>
            </w:r>
          </w:p>
        </w:tc>
        <w:tc>
          <w:tcPr>
            <w:tcW w:w="1275" w:type="dxa"/>
          </w:tcPr>
          <w:p>
            <w:pPr>
              <w:pStyle w:val="18"/>
              <w:spacing w:before="57"/>
              <w:ind w:left="297" w:right="298"/>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195" w:type="dxa"/>
          </w:tcPr>
          <w:p>
            <w:pPr>
              <w:pStyle w:val="18"/>
              <w:spacing w:before="4" w:line="287" w:lineRule="exact"/>
              <w:ind w:left="294" w:right="219"/>
              <w:rPr>
                <w:rFonts w:ascii="Microsoft JhengHei"/>
                <w:b/>
                <w:sz w:val="16"/>
              </w:rPr>
            </w:pPr>
            <w:r>
              <w:rPr>
                <w:rFonts w:ascii="Microsoft JhengHei"/>
                <w:b/>
                <w:sz w:val="16"/>
              </w:rPr>
              <w:t>7.1%</w:t>
            </w:r>
          </w:p>
        </w:tc>
        <w:tc>
          <w:tcPr>
            <w:tcW w:w="1356" w:type="dxa"/>
          </w:tcPr>
          <w:p>
            <w:pPr>
              <w:pStyle w:val="18"/>
              <w:spacing w:before="57"/>
              <w:ind w:left="214" w:right="141"/>
              <w:rPr>
                <w:sz w:val="16"/>
              </w:rPr>
            </w:pPr>
            <w:r>
              <w:rPr>
                <w:w w:val="110"/>
                <w:sz w:val="16"/>
              </w:rPr>
              <w:t>6.4%</w:t>
            </w:r>
          </w:p>
        </w:tc>
        <w:tc>
          <w:tcPr>
            <w:tcW w:w="1277" w:type="dxa"/>
          </w:tcPr>
          <w:p>
            <w:pPr>
              <w:pStyle w:val="18"/>
              <w:spacing w:before="57"/>
              <w:ind w:left="136" w:right="136"/>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285" w:type="dxa"/>
          </w:tcPr>
          <w:p>
            <w:pPr>
              <w:pStyle w:val="18"/>
              <w:spacing w:before="57"/>
              <w:ind w:left="134" w:right="147"/>
              <w:rPr>
                <w:sz w:val="16"/>
              </w:rPr>
            </w:pPr>
            <w:r>
              <w:rPr>
                <w:sz w:val="16"/>
              </w:rPr>
              <w:t>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2010</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2.6%</w:t>
            </w:r>
          </w:p>
        </w:tc>
        <w:tc>
          <w:tcPr>
            <w:tcW w:w="1274" w:type="dxa"/>
          </w:tcPr>
          <w:p>
            <w:pPr>
              <w:pStyle w:val="18"/>
              <w:spacing w:before="57"/>
              <w:ind w:left="265" w:right="266"/>
              <w:rPr>
                <w:sz w:val="16"/>
              </w:rPr>
            </w:pPr>
            <w:r>
              <w:rPr>
                <w:w w:val="111"/>
                <w:sz w:val="16"/>
              </w:rPr>
              <w:t>2</w:t>
            </w:r>
            <w:r>
              <w:rPr>
                <w:spacing w:val="-1"/>
                <w:w w:val="111"/>
                <w:sz w:val="16"/>
              </w:rPr>
              <w:t>7</w:t>
            </w:r>
            <w:r>
              <w:rPr>
                <w:w w:val="55"/>
                <w:sz w:val="16"/>
              </w:rPr>
              <w:t>.</w:t>
            </w:r>
            <w:r>
              <w:rPr>
                <w:w w:val="111"/>
                <w:sz w:val="16"/>
              </w:rPr>
              <w:t>0</w:t>
            </w:r>
            <w:r>
              <w:rPr>
                <w:w w:val="155"/>
                <w:sz w:val="16"/>
              </w:rPr>
              <w:t>%</w:t>
            </w:r>
          </w:p>
        </w:tc>
        <w:tc>
          <w:tcPr>
            <w:tcW w:w="1275" w:type="dxa"/>
          </w:tcPr>
          <w:p>
            <w:pPr>
              <w:pStyle w:val="18"/>
              <w:spacing w:before="57"/>
              <w:ind w:left="297" w:right="298"/>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195" w:type="dxa"/>
          </w:tcPr>
          <w:p>
            <w:pPr>
              <w:pStyle w:val="18"/>
              <w:spacing w:before="4" w:line="287" w:lineRule="exact"/>
              <w:ind w:left="294" w:right="219"/>
              <w:rPr>
                <w:rFonts w:ascii="Microsoft JhengHei"/>
                <w:b/>
                <w:sz w:val="16"/>
              </w:rPr>
            </w:pPr>
            <w:r>
              <w:rPr>
                <w:rFonts w:ascii="Microsoft JhengHei"/>
                <w:b/>
                <w:sz w:val="16"/>
              </w:rPr>
              <w:t>-7.2%</w:t>
            </w:r>
          </w:p>
        </w:tc>
        <w:tc>
          <w:tcPr>
            <w:tcW w:w="1356" w:type="dxa"/>
          </w:tcPr>
          <w:p>
            <w:pPr>
              <w:pStyle w:val="18"/>
              <w:spacing w:before="57"/>
              <w:ind w:left="214" w:right="139"/>
              <w:rPr>
                <w:sz w:val="16"/>
              </w:rPr>
            </w:pPr>
            <w:r>
              <w:rPr>
                <w:w w:val="111"/>
                <w:sz w:val="16"/>
              </w:rPr>
              <w:t>1</w:t>
            </w:r>
            <w:r>
              <w:rPr>
                <w:spacing w:val="-1"/>
                <w:w w:val="111"/>
                <w:sz w:val="16"/>
              </w:rPr>
              <w:t>1</w:t>
            </w:r>
            <w:r>
              <w:rPr>
                <w:w w:val="55"/>
                <w:sz w:val="16"/>
              </w:rPr>
              <w:t>.</w:t>
            </w:r>
            <w:r>
              <w:rPr>
                <w:w w:val="111"/>
                <w:sz w:val="16"/>
              </w:rPr>
              <w:t>6</w:t>
            </w:r>
            <w:r>
              <w:rPr>
                <w:w w:val="155"/>
                <w:sz w:val="16"/>
              </w:rPr>
              <w:t>%</w:t>
            </w:r>
          </w:p>
        </w:tc>
        <w:tc>
          <w:tcPr>
            <w:tcW w:w="1277" w:type="dxa"/>
          </w:tcPr>
          <w:p>
            <w:pPr>
              <w:pStyle w:val="18"/>
              <w:spacing w:before="57"/>
              <w:ind w:left="136" w:right="136"/>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285" w:type="dxa"/>
          </w:tcPr>
          <w:p>
            <w:pPr>
              <w:pStyle w:val="18"/>
              <w:spacing w:before="57"/>
              <w:ind w:left="134" w:right="147"/>
              <w:rPr>
                <w:sz w:val="16"/>
              </w:rPr>
            </w:pPr>
            <w:r>
              <w:rPr>
                <w:sz w:val="16"/>
              </w:rPr>
              <w:t>-0.75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2011</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-26.1%</w:t>
            </w:r>
          </w:p>
        </w:tc>
        <w:tc>
          <w:tcPr>
            <w:tcW w:w="1274" w:type="dxa"/>
          </w:tcPr>
          <w:p>
            <w:pPr>
              <w:pStyle w:val="18"/>
              <w:spacing w:before="57"/>
              <w:ind w:left="265" w:right="266"/>
              <w:rPr>
                <w:sz w:val="16"/>
              </w:rPr>
            </w:pPr>
            <w:r>
              <w:rPr>
                <w:w w:val="111"/>
                <w:sz w:val="16"/>
              </w:rPr>
              <w:t>3</w:t>
            </w:r>
            <w:r>
              <w:rPr>
                <w:spacing w:val="-1"/>
                <w:w w:val="111"/>
                <w:sz w:val="16"/>
              </w:rPr>
              <w:t>4</w:t>
            </w:r>
            <w:r>
              <w:rPr>
                <w:w w:val="55"/>
                <w:sz w:val="16"/>
              </w:rPr>
              <w:t>.</w:t>
            </w:r>
            <w:r>
              <w:rPr>
                <w:w w:val="111"/>
                <w:sz w:val="16"/>
              </w:rPr>
              <w:t>8</w:t>
            </w:r>
            <w:r>
              <w:rPr>
                <w:w w:val="155"/>
                <w:sz w:val="16"/>
              </w:rPr>
              <w:t>%</w:t>
            </w:r>
          </w:p>
        </w:tc>
        <w:tc>
          <w:tcPr>
            <w:tcW w:w="1275" w:type="dxa"/>
          </w:tcPr>
          <w:p>
            <w:pPr>
              <w:pStyle w:val="18"/>
              <w:spacing w:before="57"/>
              <w:ind w:left="297" w:right="298"/>
              <w:rPr>
                <w:sz w:val="16"/>
              </w:rPr>
            </w:pPr>
            <w:r>
              <w:rPr>
                <w:w w:val="111"/>
                <w:sz w:val="16"/>
              </w:rPr>
              <w:t>3</w:t>
            </w:r>
            <w:r>
              <w:rPr>
                <w:spacing w:val="-1"/>
                <w:w w:val="111"/>
                <w:sz w:val="16"/>
              </w:rPr>
              <w:t>3</w:t>
            </w:r>
            <w:r>
              <w:rPr>
                <w:w w:val="55"/>
                <w:sz w:val="16"/>
              </w:rPr>
              <w:t>.</w:t>
            </w:r>
            <w:r>
              <w:rPr>
                <w:w w:val="111"/>
                <w:sz w:val="16"/>
              </w:rPr>
              <w:t>3</w:t>
            </w:r>
            <w:r>
              <w:rPr>
                <w:w w:val="155"/>
                <w:sz w:val="16"/>
              </w:rPr>
              <w:t>%</w:t>
            </w:r>
          </w:p>
        </w:tc>
        <w:tc>
          <w:tcPr>
            <w:tcW w:w="1195" w:type="dxa"/>
          </w:tcPr>
          <w:p>
            <w:pPr>
              <w:pStyle w:val="18"/>
              <w:spacing w:before="4" w:line="287" w:lineRule="exact"/>
              <w:ind w:left="294" w:right="219"/>
              <w:rPr>
                <w:rFonts w:ascii="Microsoft JhengHei"/>
                <w:b/>
                <w:sz w:val="16"/>
              </w:rPr>
            </w:pPr>
            <w:r>
              <w:rPr>
                <w:rFonts w:ascii="Microsoft JhengHei"/>
                <w:b/>
                <w:sz w:val="16"/>
              </w:rPr>
              <w:t>8.8%</w:t>
            </w:r>
          </w:p>
        </w:tc>
        <w:tc>
          <w:tcPr>
            <w:tcW w:w="1356" w:type="dxa"/>
          </w:tcPr>
          <w:p>
            <w:pPr>
              <w:pStyle w:val="18"/>
              <w:spacing w:before="57"/>
              <w:ind w:left="214" w:right="141"/>
              <w:rPr>
                <w:sz w:val="16"/>
              </w:rPr>
            </w:pPr>
            <w:r>
              <w:rPr>
                <w:w w:val="110"/>
                <w:sz w:val="16"/>
              </w:rPr>
              <w:t>4.3%</w:t>
            </w:r>
          </w:p>
        </w:tc>
        <w:tc>
          <w:tcPr>
            <w:tcW w:w="1277" w:type="dxa"/>
          </w:tcPr>
          <w:p>
            <w:pPr>
              <w:pStyle w:val="18"/>
              <w:spacing w:before="57"/>
              <w:ind w:left="136" w:right="136"/>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285" w:type="dxa"/>
          </w:tcPr>
          <w:p>
            <w:pPr>
              <w:pStyle w:val="18"/>
              <w:spacing w:before="57"/>
              <w:ind w:left="134" w:right="147"/>
              <w:rPr>
                <w:sz w:val="16"/>
              </w:rPr>
            </w:pPr>
            <w:r>
              <w:rPr>
                <w:sz w:val="16"/>
              </w:rPr>
              <w:t>1.64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2012</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17.0%</w:t>
            </w:r>
          </w:p>
        </w:tc>
        <w:tc>
          <w:tcPr>
            <w:tcW w:w="1274" w:type="dxa"/>
          </w:tcPr>
          <w:p>
            <w:pPr>
              <w:pStyle w:val="18"/>
              <w:spacing w:before="57"/>
              <w:ind w:left="265" w:right="266"/>
              <w:rPr>
                <w:sz w:val="16"/>
              </w:rPr>
            </w:pPr>
            <w:r>
              <w:rPr>
                <w:w w:val="111"/>
                <w:sz w:val="16"/>
              </w:rPr>
              <w:t>2</w:t>
            </w:r>
            <w:r>
              <w:rPr>
                <w:spacing w:val="-1"/>
                <w:w w:val="111"/>
                <w:sz w:val="16"/>
              </w:rPr>
              <w:t>2</w:t>
            </w:r>
            <w:r>
              <w:rPr>
                <w:w w:val="55"/>
                <w:sz w:val="16"/>
              </w:rPr>
              <w:t>.</w:t>
            </w:r>
            <w:r>
              <w:rPr>
                <w:w w:val="111"/>
                <w:sz w:val="16"/>
              </w:rPr>
              <w:t>8</w:t>
            </w:r>
            <w:r>
              <w:rPr>
                <w:w w:val="155"/>
                <w:sz w:val="16"/>
              </w:rPr>
              <w:t>%</w:t>
            </w:r>
          </w:p>
        </w:tc>
        <w:tc>
          <w:tcPr>
            <w:tcW w:w="1275" w:type="dxa"/>
          </w:tcPr>
          <w:p>
            <w:pPr>
              <w:pStyle w:val="18"/>
              <w:spacing w:before="57"/>
              <w:ind w:left="297" w:right="298"/>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95" w:type="dxa"/>
          </w:tcPr>
          <w:p>
            <w:pPr>
              <w:pStyle w:val="18"/>
              <w:spacing w:before="4" w:line="287" w:lineRule="exact"/>
              <w:ind w:left="296" w:right="219"/>
              <w:rPr>
                <w:rFonts w:ascii="Microsoft JhengHei"/>
                <w:b/>
                <w:sz w:val="16"/>
              </w:rPr>
            </w:pPr>
            <w:r>
              <w:rPr>
                <w:rFonts w:ascii="Microsoft JhengHei"/>
                <w:b/>
                <w:sz w:val="16"/>
              </w:rPr>
              <w:t>13.2%</w:t>
            </w:r>
          </w:p>
        </w:tc>
        <w:tc>
          <w:tcPr>
            <w:tcW w:w="1356" w:type="dxa"/>
          </w:tcPr>
          <w:p>
            <w:pPr>
              <w:pStyle w:val="18"/>
              <w:spacing w:before="57"/>
              <w:ind w:left="214" w:right="141"/>
              <w:rPr>
                <w:sz w:val="16"/>
              </w:rPr>
            </w:pPr>
            <w:r>
              <w:rPr>
                <w:w w:val="110"/>
                <w:sz w:val="16"/>
              </w:rPr>
              <w:t>3.9%</w:t>
            </w:r>
          </w:p>
        </w:tc>
        <w:tc>
          <w:tcPr>
            <w:tcW w:w="1277" w:type="dxa"/>
          </w:tcPr>
          <w:p>
            <w:pPr>
              <w:pStyle w:val="18"/>
              <w:spacing w:before="57"/>
              <w:ind w:left="136" w:right="136"/>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285" w:type="dxa"/>
          </w:tcPr>
          <w:p>
            <w:pPr>
              <w:pStyle w:val="18"/>
              <w:spacing w:before="57"/>
              <w:ind w:left="134" w:right="147"/>
              <w:rPr>
                <w:sz w:val="16"/>
              </w:rPr>
            </w:pPr>
            <w:r>
              <w:rPr>
                <w:sz w:val="16"/>
              </w:rPr>
              <w:t>2.79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8" w:lineRule="exact"/>
              <w:ind w:left="31" w:right="32"/>
              <w:rPr>
                <w:rFonts w:ascii="Microsoft JhengHei"/>
                <w:b/>
                <w:sz w:val="16"/>
              </w:rPr>
            </w:pPr>
            <w:r>
              <w:rPr>
                <w:rFonts w:ascii="Microsoft JhengHei"/>
                <w:b/>
                <w:sz w:val="16"/>
              </w:rPr>
              <w:t>2013</w:t>
            </w:r>
          </w:p>
        </w:tc>
        <w:tc>
          <w:tcPr>
            <w:tcW w:w="1277" w:type="dxa"/>
            <w:tcBorders>
              <w:left w:val="single" w:color="000000" w:sz="4" w:space="0"/>
            </w:tcBorders>
          </w:tcPr>
          <w:p>
            <w:pPr>
              <w:pStyle w:val="18"/>
              <w:spacing w:before="4" w:line="288" w:lineRule="exact"/>
              <w:ind w:left="296" w:right="296"/>
              <w:rPr>
                <w:rFonts w:ascii="Microsoft JhengHei"/>
                <w:b/>
                <w:sz w:val="16"/>
              </w:rPr>
            </w:pPr>
            <w:r>
              <w:rPr>
                <w:rFonts w:ascii="Microsoft JhengHei"/>
                <w:b/>
                <w:sz w:val="16"/>
              </w:rPr>
              <w:t>12.0%</w:t>
            </w:r>
          </w:p>
        </w:tc>
        <w:tc>
          <w:tcPr>
            <w:tcW w:w="1274" w:type="dxa"/>
          </w:tcPr>
          <w:p>
            <w:pPr>
              <w:pStyle w:val="18"/>
              <w:spacing w:before="57"/>
              <w:ind w:left="265" w:right="266"/>
              <w:rPr>
                <w:sz w:val="16"/>
              </w:rPr>
            </w:pPr>
            <w:r>
              <w:rPr>
                <w:w w:val="111"/>
                <w:sz w:val="16"/>
              </w:rPr>
              <w:t>1</w:t>
            </w:r>
            <w:r>
              <w:rPr>
                <w:spacing w:val="-1"/>
                <w:w w:val="111"/>
                <w:sz w:val="16"/>
              </w:rPr>
              <w:t>7</w:t>
            </w:r>
            <w:r>
              <w:rPr>
                <w:w w:val="55"/>
                <w:sz w:val="16"/>
              </w:rPr>
              <w:t>.</w:t>
            </w:r>
            <w:r>
              <w:rPr>
                <w:w w:val="111"/>
                <w:sz w:val="16"/>
              </w:rPr>
              <w:t>8</w:t>
            </w:r>
            <w:r>
              <w:rPr>
                <w:w w:val="155"/>
                <w:sz w:val="16"/>
              </w:rPr>
              <w:t>%</w:t>
            </w:r>
          </w:p>
        </w:tc>
        <w:tc>
          <w:tcPr>
            <w:tcW w:w="1275" w:type="dxa"/>
          </w:tcPr>
          <w:p>
            <w:pPr>
              <w:pStyle w:val="18"/>
              <w:spacing w:before="57"/>
              <w:ind w:left="297" w:right="298"/>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95" w:type="dxa"/>
          </w:tcPr>
          <w:p>
            <w:pPr>
              <w:pStyle w:val="18"/>
              <w:spacing w:before="4" w:line="288" w:lineRule="exact"/>
              <w:ind w:left="294" w:right="219"/>
              <w:rPr>
                <w:rFonts w:ascii="Microsoft JhengHei"/>
                <w:b/>
                <w:sz w:val="16"/>
              </w:rPr>
            </w:pPr>
            <w:r>
              <w:rPr>
                <w:rFonts w:ascii="Microsoft JhengHei"/>
                <w:b/>
                <w:sz w:val="16"/>
              </w:rPr>
              <w:t>-9.2%</w:t>
            </w:r>
          </w:p>
        </w:tc>
        <w:tc>
          <w:tcPr>
            <w:tcW w:w="1356" w:type="dxa"/>
          </w:tcPr>
          <w:p>
            <w:pPr>
              <w:pStyle w:val="18"/>
              <w:spacing w:before="57"/>
              <w:ind w:left="214" w:right="139"/>
              <w:rPr>
                <w:sz w:val="16"/>
              </w:rPr>
            </w:pPr>
            <w:r>
              <w:rPr>
                <w:w w:val="111"/>
                <w:sz w:val="16"/>
              </w:rPr>
              <w:t>1</w:t>
            </w:r>
            <w:r>
              <w:rPr>
                <w:spacing w:val="-1"/>
                <w:w w:val="111"/>
                <w:sz w:val="16"/>
              </w:rPr>
              <w:t>1</w:t>
            </w:r>
            <w:r>
              <w:rPr>
                <w:w w:val="55"/>
                <w:sz w:val="16"/>
              </w:rPr>
              <w:t>.</w:t>
            </w:r>
            <w:r>
              <w:rPr>
                <w:w w:val="111"/>
                <w:sz w:val="16"/>
              </w:rPr>
              <w:t>8</w:t>
            </w:r>
            <w:r>
              <w:rPr>
                <w:w w:val="155"/>
                <w:sz w:val="16"/>
              </w:rPr>
              <w:t>%</w:t>
            </w:r>
          </w:p>
        </w:tc>
        <w:tc>
          <w:tcPr>
            <w:tcW w:w="1277" w:type="dxa"/>
          </w:tcPr>
          <w:p>
            <w:pPr>
              <w:pStyle w:val="18"/>
              <w:spacing w:before="57"/>
              <w:ind w:left="136" w:right="136"/>
              <w:rPr>
                <w:sz w:val="16"/>
              </w:rPr>
            </w:pPr>
            <w:r>
              <w:rPr>
                <w:w w:val="111"/>
                <w:sz w:val="16"/>
              </w:rPr>
              <w:t>3</w:t>
            </w:r>
            <w:r>
              <w:rPr>
                <w:spacing w:val="-1"/>
                <w:w w:val="111"/>
                <w:sz w:val="16"/>
              </w:rPr>
              <w:t>3</w:t>
            </w:r>
            <w:r>
              <w:rPr>
                <w:w w:val="55"/>
                <w:sz w:val="16"/>
              </w:rPr>
              <w:t>.</w:t>
            </w:r>
            <w:r>
              <w:rPr>
                <w:w w:val="111"/>
                <w:sz w:val="16"/>
              </w:rPr>
              <w:t>3</w:t>
            </w:r>
            <w:r>
              <w:rPr>
                <w:w w:val="155"/>
                <w:sz w:val="16"/>
              </w:rPr>
              <w:t>%</w:t>
            </w:r>
          </w:p>
        </w:tc>
        <w:tc>
          <w:tcPr>
            <w:tcW w:w="1285" w:type="dxa"/>
          </w:tcPr>
          <w:p>
            <w:pPr>
              <w:pStyle w:val="18"/>
              <w:spacing w:before="57"/>
              <w:ind w:left="134" w:right="147"/>
              <w:rPr>
                <w:sz w:val="16"/>
              </w:rPr>
            </w:pPr>
            <w:r>
              <w:rPr>
                <w:sz w:val="16"/>
              </w:rPr>
              <w:t>-1.22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5" w:line="287" w:lineRule="exact"/>
              <w:ind w:left="31" w:right="32"/>
              <w:rPr>
                <w:rFonts w:ascii="Microsoft JhengHei"/>
                <w:b/>
                <w:sz w:val="16"/>
              </w:rPr>
            </w:pPr>
            <w:r>
              <w:rPr>
                <w:rFonts w:ascii="Microsoft JhengHei"/>
                <w:b/>
                <w:sz w:val="16"/>
              </w:rPr>
              <w:t>2014</w:t>
            </w:r>
          </w:p>
        </w:tc>
        <w:tc>
          <w:tcPr>
            <w:tcW w:w="1277" w:type="dxa"/>
            <w:tcBorders>
              <w:left w:val="single" w:color="000000" w:sz="4" w:space="0"/>
            </w:tcBorders>
          </w:tcPr>
          <w:p>
            <w:pPr>
              <w:pStyle w:val="18"/>
              <w:spacing w:before="5" w:line="287" w:lineRule="exact"/>
              <w:ind w:left="296" w:right="296"/>
              <w:rPr>
                <w:rFonts w:ascii="Microsoft JhengHei"/>
                <w:b/>
                <w:sz w:val="16"/>
              </w:rPr>
            </w:pPr>
            <w:r>
              <w:rPr>
                <w:rFonts w:ascii="Microsoft JhengHei"/>
                <w:b/>
                <w:sz w:val="16"/>
              </w:rPr>
              <w:t>67.0%</w:t>
            </w:r>
          </w:p>
        </w:tc>
        <w:tc>
          <w:tcPr>
            <w:tcW w:w="1274" w:type="dxa"/>
          </w:tcPr>
          <w:p>
            <w:pPr>
              <w:pStyle w:val="18"/>
              <w:spacing w:before="57"/>
              <w:ind w:left="265" w:right="267"/>
              <w:rPr>
                <w:sz w:val="16"/>
              </w:rPr>
            </w:pPr>
            <w:r>
              <w:rPr>
                <w:w w:val="110"/>
                <w:sz w:val="16"/>
              </w:rPr>
              <w:t>8.4%</w:t>
            </w:r>
          </w:p>
        </w:tc>
        <w:tc>
          <w:tcPr>
            <w:tcW w:w="1275" w:type="dxa"/>
          </w:tcPr>
          <w:p>
            <w:pPr>
              <w:pStyle w:val="18"/>
              <w:spacing w:before="57"/>
              <w:ind w:left="297" w:right="298"/>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195" w:type="dxa"/>
          </w:tcPr>
          <w:p>
            <w:pPr>
              <w:pStyle w:val="18"/>
              <w:spacing w:before="5" w:line="287" w:lineRule="exact"/>
              <w:ind w:left="296" w:right="219"/>
              <w:rPr>
                <w:rFonts w:ascii="Microsoft JhengHei"/>
                <w:b/>
                <w:sz w:val="16"/>
              </w:rPr>
            </w:pPr>
            <w:r>
              <w:rPr>
                <w:rFonts w:ascii="Microsoft JhengHei"/>
                <w:b/>
                <w:sz w:val="16"/>
              </w:rPr>
              <w:t>18.6%</w:t>
            </w:r>
          </w:p>
        </w:tc>
        <w:tc>
          <w:tcPr>
            <w:tcW w:w="1356" w:type="dxa"/>
          </w:tcPr>
          <w:p>
            <w:pPr>
              <w:pStyle w:val="18"/>
              <w:spacing w:before="57"/>
              <w:ind w:left="214" w:right="141"/>
              <w:rPr>
                <w:sz w:val="16"/>
              </w:rPr>
            </w:pPr>
            <w:r>
              <w:rPr>
                <w:w w:val="110"/>
                <w:sz w:val="16"/>
              </w:rPr>
              <w:t>5.8%</w:t>
            </w:r>
          </w:p>
        </w:tc>
        <w:tc>
          <w:tcPr>
            <w:tcW w:w="1277" w:type="dxa"/>
          </w:tcPr>
          <w:p>
            <w:pPr>
              <w:pStyle w:val="18"/>
              <w:spacing w:before="57"/>
              <w:ind w:left="136" w:right="136"/>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5" w:type="dxa"/>
          </w:tcPr>
          <w:p>
            <w:pPr>
              <w:pStyle w:val="18"/>
              <w:spacing w:before="57"/>
              <w:ind w:left="134" w:right="147"/>
              <w:rPr>
                <w:sz w:val="16"/>
              </w:rPr>
            </w:pPr>
            <w:r>
              <w:rPr>
                <w:sz w:val="16"/>
              </w:rPr>
              <w:t>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2015</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81.9%</w:t>
            </w:r>
          </w:p>
        </w:tc>
        <w:tc>
          <w:tcPr>
            <w:tcW w:w="1274" w:type="dxa"/>
          </w:tcPr>
          <w:p>
            <w:pPr>
              <w:pStyle w:val="18"/>
              <w:spacing w:before="57"/>
              <w:ind w:left="265" w:right="266"/>
              <w:rPr>
                <w:sz w:val="16"/>
              </w:rPr>
            </w:pPr>
            <w:r>
              <w:rPr>
                <w:w w:val="111"/>
                <w:sz w:val="16"/>
              </w:rPr>
              <w:t>4</w:t>
            </w:r>
            <w:r>
              <w:rPr>
                <w:spacing w:val="-1"/>
                <w:w w:val="111"/>
                <w:sz w:val="16"/>
              </w:rPr>
              <w:t>3</w:t>
            </w:r>
            <w:r>
              <w:rPr>
                <w:w w:val="55"/>
                <w:sz w:val="16"/>
              </w:rPr>
              <w:t>.</w:t>
            </w:r>
            <w:r>
              <w:rPr>
                <w:w w:val="111"/>
                <w:sz w:val="16"/>
              </w:rPr>
              <w:t>7</w:t>
            </w:r>
            <w:r>
              <w:rPr>
                <w:w w:val="155"/>
                <w:sz w:val="16"/>
              </w:rPr>
              <w:t>%</w:t>
            </w:r>
          </w:p>
        </w:tc>
        <w:tc>
          <w:tcPr>
            <w:tcW w:w="1275" w:type="dxa"/>
          </w:tcPr>
          <w:p>
            <w:pPr>
              <w:pStyle w:val="18"/>
              <w:spacing w:before="57"/>
              <w:ind w:left="297" w:right="298"/>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95" w:type="dxa"/>
          </w:tcPr>
          <w:p>
            <w:pPr>
              <w:pStyle w:val="18"/>
              <w:spacing w:before="4" w:line="287" w:lineRule="exact"/>
              <w:ind w:left="294" w:right="219"/>
              <w:rPr>
                <w:rFonts w:ascii="Microsoft JhengHei"/>
                <w:b/>
                <w:sz w:val="16"/>
              </w:rPr>
            </w:pPr>
            <w:r>
              <w:rPr>
                <w:rFonts w:ascii="Microsoft JhengHei"/>
                <w:b/>
                <w:sz w:val="16"/>
              </w:rPr>
              <w:t>1.0%</w:t>
            </w:r>
          </w:p>
        </w:tc>
        <w:tc>
          <w:tcPr>
            <w:tcW w:w="1356" w:type="dxa"/>
          </w:tcPr>
          <w:p>
            <w:pPr>
              <w:pStyle w:val="18"/>
              <w:spacing w:before="57"/>
              <w:ind w:left="214" w:right="139"/>
              <w:rPr>
                <w:sz w:val="16"/>
              </w:rPr>
            </w:pPr>
            <w:r>
              <w:rPr>
                <w:w w:val="111"/>
                <w:sz w:val="16"/>
              </w:rPr>
              <w:t>1</w:t>
            </w:r>
            <w:r>
              <w:rPr>
                <w:spacing w:val="-1"/>
                <w:w w:val="111"/>
                <w:sz w:val="16"/>
              </w:rPr>
              <w:t>3</w:t>
            </w:r>
            <w:r>
              <w:rPr>
                <w:w w:val="55"/>
                <w:sz w:val="16"/>
              </w:rPr>
              <w:t>.</w:t>
            </w:r>
            <w:r>
              <w:rPr>
                <w:w w:val="111"/>
                <w:sz w:val="16"/>
              </w:rPr>
              <w:t>0</w:t>
            </w:r>
            <w:r>
              <w:rPr>
                <w:w w:val="155"/>
                <w:sz w:val="16"/>
              </w:rPr>
              <w:t>%</w:t>
            </w:r>
          </w:p>
        </w:tc>
        <w:tc>
          <w:tcPr>
            <w:tcW w:w="1277" w:type="dxa"/>
          </w:tcPr>
          <w:p>
            <w:pPr>
              <w:pStyle w:val="18"/>
              <w:spacing w:before="57"/>
              <w:ind w:left="136" w:right="136"/>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285" w:type="dxa"/>
          </w:tcPr>
          <w:p>
            <w:pPr>
              <w:pStyle w:val="18"/>
              <w:spacing w:before="57"/>
              <w:ind w:left="134" w:right="147"/>
              <w:rPr>
                <w:sz w:val="16"/>
              </w:rPr>
            </w:pPr>
            <w:r>
              <w:rPr>
                <w:sz w:val="16"/>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275" w:type="dxa"/>
            <w:tcBorders>
              <w:bottom w:val="single" w:color="000000" w:sz="4" w:space="0"/>
              <w:right w:val="single" w:color="000000" w:sz="4" w:space="0"/>
            </w:tcBorders>
            <w:shd w:val="clear" w:color="auto" w:fill="D9D9D9"/>
          </w:tcPr>
          <w:p>
            <w:pPr>
              <w:pStyle w:val="18"/>
              <w:spacing w:before="4"/>
              <w:ind w:left="32" w:right="32"/>
              <w:rPr>
                <w:rFonts w:hint="eastAsia" w:ascii="Microsoft JhengHei" w:eastAsia="Microsoft JhengHei"/>
                <w:b/>
                <w:sz w:val="16"/>
              </w:rPr>
            </w:pPr>
            <w:r>
              <w:rPr>
                <w:rFonts w:hint="eastAsia" w:ascii="Microsoft JhengHei" w:eastAsia="Microsoft JhengHei"/>
                <w:b/>
                <w:sz w:val="16"/>
              </w:rPr>
              <w:t>2016(至10月底)</w:t>
            </w:r>
          </w:p>
        </w:tc>
        <w:tc>
          <w:tcPr>
            <w:tcW w:w="1277" w:type="dxa"/>
            <w:tcBorders>
              <w:left w:val="single" w:color="000000" w:sz="4" w:space="0"/>
              <w:bottom w:val="single" w:color="000000" w:sz="4" w:space="0"/>
            </w:tcBorders>
          </w:tcPr>
          <w:p>
            <w:pPr>
              <w:pStyle w:val="18"/>
              <w:spacing w:before="4"/>
              <w:ind w:left="296" w:right="296"/>
              <w:rPr>
                <w:rFonts w:ascii="Microsoft JhengHei"/>
                <w:b/>
                <w:sz w:val="16"/>
              </w:rPr>
            </w:pPr>
            <w:r>
              <w:rPr>
                <w:rFonts w:ascii="Microsoft JhengHei"/>
                <w:b/>
                <w:sz w:val="16"/>
              </w:rPr>
              <w:t>10.5%</w:t>
            </w:r>
          </w:p>
        </w:tc>
        <w:tc>
          <w:tcPr>
            <w:tcW w:w="1274" w:type="dxa"/>
            <w:tcBorders>
              <w:bottom w:val="single" w:color="000000" w:sz="4" w:space="0"/>
            </w:tcBorders>
          </w:tcPr>
          <w:p>
            <w:pPr>
              <w:pStyle w:val="18"/>
              <w:spacing w:before="57"/>
              <w:ind w:left="265" w:right="266"/>
              <w:rPr>
                <w:sz w:val="16"/>
              </w:rPr>
            </w:pPr>
            <w:r>
              <w:rPr>
                <w:w w:val="111"/>
                <w:sz w:val="16"/>
              </w:rPr>
              <w:t>2</w:t>
            </w:r>
            <w:r>
              <w:rPr>
                <w:spacing w:val="-1"/>
                <w:w w:val="111"/>
                <w:sz w:val="16"/>
              </w:rPr>
              <w:t>2</w:t>
            </w:r>
            <w:r>
              <w:rPr>
                <w:w w:val="55"/>
                <w:sz w:val="16"/>
              </w:rPr>
              <w:t>.</w:t>
            </w:r>
            <w:r>
              <w:rPr>
                <w:w w:val="111"/>
                <w:sz w:val="16"/>
              </w:rPr>
              <w:t>2</w:t>
            </w:r>
            <w:r>
              <w:rPr>
                <w:w w:val="155"/>
                <w:sz w:val="16"/>
              </w:rPr>
              <w:t>%</w:t>
            </w:r>
          </w:p>
        </w:tc>
        <w:tc>
          <w:tcPr>
            <w:tcW w:w="1275" w:type="dxa"/>
            <w:tcBorders>
              <w:bottom w:val="single" w:color="000000" w:sz="4" w:space="0"/>
            </w:tcBorders>
          </w:tcPr>
          <w:p>
            <w:pPr>
              <w:pStyle w:val="18"/>
              <w:spacing w:before="57"/>
              <w:ind w:left="297" w:right="298"/>
              <w:rPr>
                <w:sz w:val="16"/>
              </w:rPr>
            </w:pPr>
            <w:r>
              <w:rPr>
                <w:w w:val="111"/>
                <w:sz w:val="16"/>
              </w:rPr>
              <w:t>5</w:t>
            </w:r>
            <w:r>
              <w:rPr>
                <w:spacing w:val="-1"/>
                <w:w w:val="111"/>
                <w:sz w:val="16"/>
              </w:rPr>
              <w:t>4</w:t>
            </w:r>
            <w:r>
              <w:rPr>
                <w:w w:val="55"/>
                <w:sz w:val="16"/>
              </w:rPr>
              <w:t>.</w:t>
            </w:r>
            <w:r>
              <w:rPr>
                <w:w w:val="111"/>
                <w:sz w:val="16"/>
              </w:rPr>
              <w:t>5</w:t>
            </w:r>
            <w:r>
              <w:rPr>
                <w:w w:val="155"/>
                <w:sz w:val="16"/>
              </w:rPr>
              <w:t>%</w:t>
            </w:r>
          </w:p>
        </w:tc>
        <w:tc>
          <w:tcPr>
            <w:tcW w:w="1195" w:type="dxa"/>
            <w:tcBorders>
              <w:bottom w:val="single" w:color="000000" w:sz="4" w:space="0"/>
            </w:tcBorders>
          </w:tcPr>
          <w:p>
            <w:pPr>
              <w:pStyle w:val="18"/>
              <w:spacing w:before="4"/>
              <w:ind w:left="294" w:right="219"/>
              <w:rPr>
                <w:rFonts w:ascii="Microsoft JhengHei"/>
                <w:b/>
                <w:sz w:val="16"/>
              </w:rPr>
            </w:pPr>
            <w:r>
              <w:rPr>
                <w:rFonts w:ascii="Microsoft JhengHei"/>
                <w:b/>
                <w:sz w:val="16"/>
              </w:rPr>
              <w:t>6.4%</w:t>
            </w:r>
          </w:p>
        </w:tc>
        <w:tc>
          <w:tcPr>
            <w:tcW w:w="1356" w:type="dxa"/>
            <w:tcBorders>
              <w:bottom w:val="single" w:color="000000" w:sz="4" w:space="0"/>
            </w:tcBorders>
          </w:tcPr>
          <w:p>
            <w:pPr>
              <w:pStyle w:val="18"/>
              <w:spacing w:before="57"/>
              <w:ind w:left="214" w:right="141"/>
              <w:rPr>
                <w:sz w:val="16"/>
              </w:rPr>
            </w:pPr>
            <w:r>
              <w:rPr>
                <w:w w:val="110"/>
                <w:sz w:val="16"/>
              </w:rPr>
              <w:t>4.7%</w:t>
            </w:r>
          </w:p>
        </w:tc>
        <w:tc>
          <w:tcPr>
            <w:tcW w:w="1277" w:type="dxa"/>
            <w:tcBorders>
              <w:bottom w:val="single" w:color="000000" w:sz="4" w:space="0"/>
            </w:tcBorders>
          </w:tcPr>
          <w:p>
            <w:pPr>
              <w:pStyle w:val="18"/>
              <w:spacing w:before="57"/>
              <w:ind w:left="136" w:right="136"/>
              <w:rPr>
                <w:sz w:val="16"/>
              </w:rPr>
            </w:pPr>
            <w:r>
              <w:rPr>
                <w:w w:val="111"/>
                <w:sz w:val="16"/>
              </w:rPr>
              <w:t>6</w:t>
            </w:r>
            <w:r>
              <w:rPr>
                <w:spacing w:val="-1"/>
                <w:w w:val="111"/>
                <w:sz w:val="16"/>
              </w:rPr>
              <w:t>3</w:t>
            </w:r>
            <w:r>
              <w:rPr>
                <w:w w:val="55"/>
                <w:sz w:val="16"/>
              </w:rPr>
              <w:t>.</w:t>
            </w:r>
            <w:r>
              <w:rPr>
                <w:w w:val="111"/>
                <w:sz w:val="16"/>
              </w:rPr>
              <w:t>6</w:t>
            </w:r>
            <w:r>
              <w:rPr>
                <w:w w:val="155"/>
                <w:sz w:val="16"/>
              </w:rPr>
              <w:t>%</w:t>
            </w:r>
          </w:p>
        </w:tc>
        <w:tc>
          <w:tcPr>
            <w:tcW w:w="1285" w:type="dxa"/>
            <w:tcBorders>
              <w:bottom w:val="single" w:color="000000" w:sz="4" w:space="0"/>
            </w:tcBorders>
          </w:tcPr>
          <w:p>
            <w:pPr>
              <w:pStyle w:val="18"/>
              <w:spacing w:before="57"/>
              <w:ind w:left="134" w:right="147"/>
              <w:rPr>
                <w:sz w:val="16"/>
              </w:rPr>
            </w:pPr>
            <w:r>
              <w:rPr>
                <w:sz w:val="16"/>
              </w:rPr>
              <w:t>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2" w:lineRule="exact"/>
              <w:ind w:left="32" w:right="30"/>
              <w:rPr>
                <w:rFonts w:hint="eastAsia" w:ascii="Microsoft JhengHei" w:eastAsia="Microsoft JhengHei"/>
                <w:b/>
                <w:sz w:val="16"/>
              </w:rPr>
            </w:pPr>
            <w:r>
              <w:rPr>
                <w:rFonts w:hint="eastAsia" w:ascii="Microsoft JhengHei" w:eastAsia="Microsoft JhengHei"/>
                <w:b/>
                <w:sz w:val="16"/>
              </w:rPr>
              <w:t>平均</w:t>
            </w:r>
          </w:p>
        </w:tc>
        <w:tc>
          <w:tcPr>
            <w:tcW w:w="1277" w:type="dxa"/>
            <w:tcBorders>
              <w:top w:val="single" w:color="000000" w:sz="4" w:space="0"/>
              <w:left w:val="single" w:color="000000" w:sz="4" w:space="0"/>
              <w:bottom w:val="single" w:color="000000" w:sz="4" w:space="0"/>
            </w:tcBorders>
          </w:tcPr>
          <w:p>
            <w:pPr>
              <w:pStyle w:val="18"/>
              <w:spacing w:line="292" w:lineRule="exact"/>
              <w:ind w:left="296" w:right="296"/>
              <w:rPr>
                <w:rFonts w:ascii="Microsoft JhengHei"/>
                <w:b/>
                <w:sz w:val="16"/>
              </w:rPr>
            </w:pPr>
            <w:r>
              <w:rPr>
                <w:rFonts w:ascii="Microsoft JhengHei"/>
                <w:b/>
                <w:sz w:val="16"/>
              </w:rPr>
              <w:t>27.8%</w:t>
            </w:r>
          </w:p>
        </w:tc>
        <w:tc>
          <w:tcPr>
            <w:tcW w:w="1274" w:type="dxa"/>
            <w:tcBorders>
              <w:top w:val="single" w:color="000000" w:sz="4" w:space="0"/>
              <w:bottom w:val="single" w:color="000000" w:sz="4" w:space="0"/>
            </w:tcBorders>
          </w:tcPr>
          <w:p>
            <w:pPr>
              <w:pStyle w:val="18"/>
              <w:spacing w:before="51"/>
              <w:ind w:left="265" w:right="266"/>
              <w:rPr>
                <w:sz w:val="16"/>
              </w:rPr>
            </w:pPr>
            <w:r>
              <w:rPr>
                <w:w w:val="111"/>
                <w:sz w:val="16"/>
              </w:rPr>
              <w:t>7</w:t>
            </w:r>
            <w:r>
              <w:rPr>
                <w:spacing w:val="-1"/>
                <w:w w:val="111"/>
                <w:sz w:val="16"/>
              </w:rPr>
              <w:t>0</w:t>
            </w:r>
            <w:r>
              <w:rPr>
                <w:w w:val="55"/>
                <w:sz w:val="16"/>
              </w:rPr>
              <w:t>.</w:t>
            </w:r>
            <w:r>
              <w:rPr>
                <w:w w:val="111"/>
                <w:sz w:val="16"/>
              </w:rPr>
              <w:t>1</w:t>
            </w:r>
            <w:r>
              <w:rPr>
                <w:w w:val="155"/>
                <w:sz w:val="16"/>
              </w:rPr>
              <w:t>%</w:t>
            </w:r>
          </w:p>
        </w:tc>
        <w:tc>
          <w:tcPr>
            <w:tcW w:w="1275" w:type="dxa"/>
            <w:tcBorders>
              <w:top w:val="single" w:color="000000" w:sz="4" w:space="0"/>
              <w:bottom w:val="single" w:color="000000" w:sz="4" w:space="0"/>
            </w:tcBorders>
          </w:tcPr>
          <w:p>
            <w:pPr>
              <w:pStyle w:val="18"/>
              <w:spacing w:before="51"/>
              <w:ind w:left="297" w:right="298"/>
              <w:rPr>
                <w:sz w:val="16"/>
              </w:rPr>
            </w:pPr>
            <w:r>
              <w:rPr>
                <w:w w:val="111"/>
                <w:sz w:val="16"/>
              </w:rPr>
              <w:t>6</w:t>
            </w:r>
            <w:r>
              <w:rPr>
                <w:spacing w:val="-1"/>
                <w:w w:val="111"/>
                <w:sz w:val="16"/>
              </w:rPr>
              <w:t>0</w:t>
            </w:r>
            <w:r>
              <w:rPr>
                <w:w w:val="55"/>
                <w:sz w:val="16"/>
              </w:rPr>
              <w:t>.</w:t>
            </w:r>
            <w:r>
              <w:rPr>
                <w:w w:val="111"/>
                <w:sz w:val="16"/>
              </w:rPr>
              <w:t>2</w:t>
            </w:r>
            <w:r>
              <w:rPr>
                <w:w w:val="155"/>
                <w:sz w:val="16"/>
              </w:rPr>
              <w:t>%</w:t>
            </w:r>
          </w:p>
        </w:tc>
        <w:tc>
          <w:tcPr>
            <w:tcW w:w="1195" w:type="dxa"/>
            <w:tcBorders>
              <w:top w:val="single" w:color="000000" w:sz="4" w:space="0"/>
              <w:bottom w:val="single" w:color="000000" w:sz="4" w:space="0"/>
            </w:tcBorders>
          </w:tcPr>
          <w:p>
            <w:pPr>
              <w:pStyle w:val="18"/>
              <w:spacing w:line="292" w:lineRule="exact"/>
              <w:ind w:left="294" w:right="219"/>
              <w:rPr>
                <w:rFonts w:ascii="Microsoft JhengHei"/>
                <w:b/>
                <w:sz w:val="16"/>
              </w:rPr>
            </w:pPr>
            <w:r>
              <w:rPr>
                <w:rFonts w:ascii="Microsoft JhengHei"/>
                <w:b/>
                <w:sz w:val="16"/>
              </w:rPr>
              <w:t>6.1%</w:t>
            </w:r>
          </w:p>
        </w:tc>
        <w:tc>
          <w:tcPr>
            <w:tcW w:w="1356" w:type="dxa"/>
            <w:tcBorders>
              <w:top w:val="single" w:color="000000" w:sz="4" w:space="0"/>
              <w:bottom w:val="single" w:color="000000" w:sz="4" w:space="0"/>
            </w:tcBorders>
          </w:tcPr>
          <w:p>
            <w:pPr>
              <w:pStyle w:val="18"/>
              <w:spacing w:before="51"/>
              <w:ind w:left="214" w:right="139"/>
              <w:rPr>
                <w:sz w:val="16"/>
              </w:rPr>
            </w:pPr>
            <w:r>
              <w:rPr>
                <w:w w:val="111"/>
                <w:sz w:val="16"/>
              </w:rPr>
              <w:t>1</w:t>
            </w:r>
            <w:r>
              <w:rPr>
                <w:spacing w:val="-1"/>
                <w:w w:val="111"/>
                <w:sz w:val="16"/>
              </w:rPr>
              <w:t>7</w:t>
            </w:r>
            <w:r>
              <w:rPr>
                <w:w w:val="55"/>
                <w:sz w:val="16"/>
              </w:rPr>
              <w:t>.</w:t>
            </w:r>
            <w:r>
              <w:rPr>
                <w:w w:val="111"/>
                <w:sz w:val="16"/>
              </w:rPr>
              <w:t>2</w:t>
            </w:r>
            <w:r>
              <w:rPr>
                <w:w w:val="155"/>
                <w:sz w:val="16"/>
              </w:rPr>
              <w:t>%</w:t>
            </w:r>
          </w:p>
        </w:tc>
        <w:tc>
          <w:tcPr>
            <w:tcW w:w="1277" w:type="dxa"/>
            <w:tcBorders>
              <w:top w:val="single" w:color="000000" w:sz="4" w:space="0"/>
              <w:bottom w:val="single" w:color="000000" w:sz="4" w:space="0"/>
            </w:tcBorders>
          </w:tcPr>
          <w:p>
            <w:pPr>
              <w:pStyle w:val="18"/>
              <w:spacing w:before="51"/>
              <w:ind w:left="136" w:right="136"/>
              <w:rPr>
                <w:sz w:val="16"/>
              </w:rPr>
            </w:pPr>
            <w:r>
              <w:rPr>
                <w:w w:val="111"/>
                <w:sz w:val="16"/>
              </w:rPr>
              <w:t>5</w:t>
            </w:r>
            <w:r>
              <w:rPr>
                <w:spacing w:val="-1"/>
                <w:w w:val="111"/>
                <w:sz w:val="16"/>
              </w:rPr>
              <w:t>4</w:t>
            </w:r>
            <w:r>
              <w:rPr>
                <w:w w:val="55"/>
                <w:sz w:val="16"/>
              </w:rPr>
              <w:t>.</w:t>
            </w:r>
            <w:r>
              <w:rPr>
                <w:w w:val="111"/>
                <w:sz w:val="16"/>
              </w:rPr>
              <w:t>2</w:t>
            </w:r>
            <w:r>
              <w:rPr>
                <w:w w:val="155"/>
                <w:sz w:val="16"/>
              </w:rPr>
              <w:t>%</w:t>
            </w:r>
          </w:p>
        </w:tc>
        <w:tc>
          <w:tcPr>
            <w:tcW w:w="1285" w:type="dxa"/>
            <w:tcBorders>
              <w:top w:val="single" w:color="000000" w:sz="4" w:space="0"/>
              <w:bottom w:val="single" w:color="000000" w:sz="4" w:space="0"/>
            </w:tcBorders>
          </w:tcPr>
          <w:p>
            <w:pPr>
              <w:pStyle w:val="18"/>
              <w:spacing w:before="51"/>
              <w:ind w:left="134" w:right="147"/>
              <w:rPr>
                <w:sz w:val="16"/>
              </w:rPr>
            </w:pPr>
            <w:r>
              <w:rPr>
                <w:sz w:val="16"/>
              </w:rPr>
              <w:t>0.74</w:t>
            </w:r>
          </w:p>
        </w:tc>
      </w:tr>
    </w:tbl>
    <w:p>
      <w:pPr>
        <w:spacing w:before="61"/>
        <w:ind w:left="852" w:right="0" w:firstLine="0"/>
        <w:jc w:val="left"/>
        <w:rPr>
          <w:sz w:val="14"/>
        </w:rPr>
      </w:pPr>
      <w:r>
        <w:rPr>
          <w:w w:val="95"/>
          <w:sz w:val="14"/>
        </w:rPr>
        <w:t>资料来源：天软科技，长江证券研究所</w:t>
      </w:r>
    </w:p>
    <w:p>
      <w:pPr>
        <w:pStyle w:val="11"/>
      </w:pPr>
    </w:p>
    <w:p>
      <w:pPr>
        <w:pStyle w:val="11"/>
        <w:spacing w:before="1"/>
        <w:rPr>
          <w:sz w:val="16"/>
        </w:rPr>
      </w:pPr>
    </w:p>
    <w:p>
      <w:pPr>
        <w:spacing w:before="0" w:after="54"/>
        <w:ind w:left="852" w:right="0" w:firstLine="0"/>
        <w:jc w:val="left"/>
        <w:rPr>
          <w:rFonts w:ascii="Arial" w:eastAsia="Arial"/>
          <w:sz w:val="16"/>
        </w:rPr>
      </w:pPr>
      <w:bookmarkStart w:id="15" w:name="_bookmark8"/>
      <w:bookmarkEnd w:id="15"/>
      <w:r>
        <w:rPr>
          <w:rFonts w:hint="eastAsia" w:ascii="黑体" w:eastAsia="黑体"/>
          <w:color w:val="005486"/>
          <w:spacing w:val="2"/>
          <w:sz w:val="16"/>
        </w:rPr>
        <w:t xml:space="preserve">表 </w:t>
      </w:r>
      <w:r>
        <w:rPr>
          <w:rFonts w:ascii="Arial" w:eastAsia="Arial"/>
          <w:color w:val="005486"/>
          <w:sz w:val="16"/>
        </w:rPr>
        <w:t>3</w:t>
      </w:r>
      <w:r>
        <w:rPr>
          <w:rFonts w:hint="eastAsia" w:ascii="黑体" w:eastAsia="黑体"/>
          <w:color w:val="005486"/>
          <w:spacing w:val="5"/>
          <w:sz w:val="16"/>
        </w:rPr>
        <w:t>：中心度因子</w:t>
      </w:r>
      <w:r>
        <w:rPr>
          <w:rFonts w:ascii="Arial" w:eastAsia="Arial"/>
          <w:color w:val="005486"/>
          <w:sz w:val="16"/>
        </w:rPr>
        <w:t xml:space="preserve">P </w:t>
      </w:r>
      <w:r>
        <w:rPr>
          <w:rFonts w:hint="eastAsia" w:ascii="黑体" w:eastAsia="黑体"/>
          <w:color w:val="005486"/>
          <w:spacing w:val="-9"/>
          <w:sz w:val="16"/>
        </w:rPr>
        <w:t xml:space="preserve">的分年表现 </w:t>
      </w:r>
      <w:r>
        <w:rPr>
          <w:rFonts w:ascii="Arial" w:eastAsia="Arial"/>
          <w:color w:val="005486"/>
          <w:sz w:val="16"/>
        </w:rPr>
        <w:t>2</w:t>
      </w:r>
    </w:p>
    <w:tbl>
      <w:tblPr>
        <w:tblStyle w:val="14"/>
        <w:tblW w:w="0" w:type="auto"/>
        <w:tblInd w:w="8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89"/>
        <w:gridCol w:w="1037"/>
        <w:gridCol w:w="1196"/>
        <w:gridCol w:w="1116"/>
        <w:gridCol w:w="1197"/>
        <w:gridCol w:w="956"/>
        <w:gridCol w:w="1197"/>
        <w:gridCol w:w="1113"/>
        <w:gridCol w:w="1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89" w:type="dxa"/>
            <w:tcBorders>
              <w:top w:val="single" w:color="000000" w:sz="4" w:space="0"/>
              <w:bottom w:val="single" w:color="000000" w:sz="4" w:space="0"/>
              <w:right w:val="single" w:color="000000" w:sz="4" w:space="0"/>
            </w:tcBorders>
            <w:shd w:val="clear" w:color="auto" w:fill="D9D9D9"/>
          </w:tcPr>
          <w:p>
            <w:pPr>
              <w:pStyle w:val="18"/>
              <w:spacing w:line="290" w:lineRule="exact"/>
              <w:ind w:left="39" w:right="36"/>
              <w:rPr>
                <w:rFonts w:hint="eastAsia" w:ascii="Microsoft JhengHei" w:eastAsia="Microsoft JhengHei"/>
                <w:b/>
                <w:sz w:val="16"/>
              </w:rPr>
            </w:pPr>
            <w:r>
              <w:rPr>
                <w:rFonts w:hint="eastAsia" w:ascii="Microsoft JhengHei" w:eastAsia="Microsoft JhengHei"/>
                <w:b/>
                <w:sz w:val="16"/>
              </w:rPr>
              <w:t>年份</w:t>
            </w:r>
          </w:p>
        </w:tc>
        <w:tc>
          <w:tcPr>
            <w:tcW w:w="1037" w:type="dxa"/>
            <w:tcBorders>
              <w:top w:val="single" w:color="000000" w:sz="4" w:space="0"/>
              <w:left w:val="single" w:color="000000" w:sz="4" w:space="0"/>
              <w:bottom w:val="single" w:color="000000" w:sz="4" w:space="0"/>
            </w:tcBorders>
            <w:shd w:val="clear" w:color="auto" w:fill="D9D9D9"/>
          </w:tcPr>
          <w:p>
            <w:pPr>
              <w:pStyle w:val="18"/>
              <w:spacing w:line="290" w:lineRule="exact"/>
              <w:ind w:left="232" w:right="153"/>
              <w:rPr>
                <w:rFonts w:hint="eastAsia" w:ascii="Microsoft JhengHei" w:eastAsia="Microsoft JhengHei"/>
                <w:b/>
                <w:sz w:val="16"/>
              </w:rPr>
            </w:pPr>
            <w:r>
              <w:rPr>
                <w:rFonts w:hint="eastAsia" w:ascii="Microsoft JhengHei" w:eastAsia="Microsoft JhengHei"/>
                <w:b/>
                <w:sz w:val="16"/>
              </w:rPr>
              <w:t>超额500</w:t>
            </w:r>
          </w:p>
        </w:tc>
        <w:tc>
          <w:tcPr>
            <w:tcW w:w="1196" w:type="dxa"/>
            <w:tcBorders>
              <w:top w:val="single" w:color="000000" w:sz="4" w:space="0"/>
              <w:bottom w:val="single" w:color="000000" w:sz="4" w:space="0"/>
            </w:tcBorders>
            <w:shd w:val="clear" w:color="auto" w:fill="D9D9D9"/>
          </w:tcPr>
          <w:p>
            <w:pPr>
              <w:pStyle w:val="18"/>
              <w:spacing w:line="290" w:lineRule="exact"/>
              <w:ind w:left="154" w:right="76"/>
              <w:rPr>
                <w:rFonts w:hint="eastAsia" w:ascii="Microsoft JhengHei" w:eastAsia="Microsoft JhengHei"/>
                <w:b/>
                <w:sz w:val="16"/>
              </w:rPr>
            </w:pPr>
            <w:r>
              <w:rPr>
                <w:rFonts w:hint="eastAsia" w:ascii="Microsoft JhengHei" w:eastAsia="Microsoft JhengHei"/>
                <w:b/>
                <w:sz w:val="16"/>
              </w:rPr>
              <w:t>最大回撤500</w:t>
            </w:r>
          </w:p>
        </w:tc>
        <w:tc>
          <w:tcPr>
            <w:tcW w:w="1116" w:type="dxa"/>
            <w:tcBorders>
              <w:top w:val="single" w:color="000000" w:sz="4" w:space="0"/>
              <w:bottom w:val="single" w:color="000000" w:sz="4" w:space="0"/>
            </w:tcBorders>
            <w:shd w:val="clear" w:color="auto" w:fill="D9D9D9"/>
          </w:tcPr>
          <w:p>
            <w:pPr>
              <w:pStyle w:val="18"/>
              <w:spacing w:line="290" w:lineRule="exact"/>
              <w:ind w:left="75" w:right="75"/>
              <w:rPr>
                <w:rFonts w:hint="eastAsia" w:ascii="Microsoft JhengHei" w:eastAsia="Microsoft JhengHei"/>
                <w:b/>
                <w:sz w:val="16"/>
              </w:rPr>
            </w:pPr>
            <w:r>
              <w:rPr>
                <w:rFonts w:hint="eastAsia" w:ascii="Microsoft JhengHei" w:eastAsia="Microsoft JhengHei"/>
                <w:b/>
                <w:sz w:val="16"/>
              </w:rPr>
              <w:t>相对胜率500</w:t>
            </w:r>
          </w:p>
        </w:tc>
        <w:tc>
          <w:tcPr>
            <w:tcW w:w="1197" w:type="dxa"/>
            <w:tcBorders>
              <w:top w:val="single" w:color="000000" w:sz="4" w:space="0"/>
              <w:bottom w:val="single" w:color="000000" w:sz="4" w:space="0"/>
            </w:tcBorders>
            <w:shd w:val="clear" w:color="auto" w:fill="D9D9D9"/>
          </w:tcPr>
          <w:p>
            <w:pPr>
              <w:pStyle w:val="18"/>
              <w:spacing w:line="290" w:lineRule="exact"/>
              <w:ind w:left="76" w:right="155"/>
              <w:rPr>
                <w:rFonts w:hint="eastAsia" w:ascii="Microsoft JhengHei" w:eastAsia="Microsoft JhengHei"/>
                <w:b/>
                <w:sz w:val="16"/>
              </w:rPr>
            </w:pPr>
            <w:r>
              <w:rPr>
                <w:rFonts w:hint="eastAsia" w:ascii="Microsoft JhengHei" w:eastAsia="Microsoft JhengHei"/>
                <w:b/>
                <w:sz w:val="16"/>
              </w:rPr>
              <w:t>信息比率500</w:t>
            </w:r>
          </w:p>
        </w:tc>
        <w:tc>
          <w:tcPr>
            <w:tcW w:w="956" w:type="dxa"/>
            <w:tcBorders>
              <w:top w:val="single" w:color="000000" w:sz="4" w:space="0"/>
              <w:bottom w:val="single" w:color="000000" w:sz="4" w:space="0"/>
            </w:tcBorders>
            <w:shd w:val="clear" w:color="auto" w:fill="D9D9D9"/>
          </w:tcPr>
          <w:p>
            <w:pPr>
              <w:pStyle w:val="18"/>
              <w:spacing w:line="290" w:lineRule="exact"/>
              <w:ind w:left="154" w:right="155"/>
              <w:rPr>
                <w:rFonts w:hint="eastAsia" w:ascii="Microsoft JhengHei" w:eastAsia="Microsoft JhengHei"/>
                <w:b/>
                <w:sz w:val="16"/>
              </w:rPr>
            </w:pPr>
            <w:r>
              <w:rPr>
                <w:rFonts w:hint="eastAsia" w:ascii="Microsoft JhengHei" w:eastAsia="Microsoft JhengHei"/>
                <w:b/>
                <w:sz w:val="16"/>
              </w:rPr>
              <w:t>超额300</w:t>
            </w:r>
          </w:p>
        </w:tc>
        <w:tc>
          <w:tcPr>
            <w:tcW w:w="1197" w:type="dxa"/>
            <w:tcBorders>
              <w:top w:val="single" w:color="000000" w:sz="4" w:space="0"/>
              <w:bottom w:val="single" w:color="000000" w:sz="4" w:space="0"/>
            </w:tcBorders>
            <w:shd w:val="clear" w:color="auto" w:fill="D9D9D9"/>
          </w:tcPr>
          <w:p>
            <w:pPr>
              <w:pStyle w:val="18"/>
              <w:spacing w:line="290" w:lineRule="exact"/>
              <w:ind w:left="154" w:right="77"/>
              <w:rPr>
                <w:rFonts w:hint="eastAsia" w:ascii="Microsoft JhengHei" w:eastAsia="Microsoft JhengHei"/>
                <w:b/>
                <w:sz w:val="16"/>
              </w:rPr>
            </w:pPr>
            <w:r>
              <w:rPr>
                <w:rFonts w:hint="eastAsia" w:ascii="Microsoft JhengHei" w:eastAsia="Microsoft JhengHei"/>
                <w:b/>
                <w:sz w:val="16"/>
              </w:rPr>
              <w:t>最大回撤300</w:t>
            </w:r>
          </w:p>
        </w:tc>
        <w:tc>
          <w:tcPr>
            <w:tcW w:w="1113" w:type="dxa"/>
            <w:tcBorders>
              <w:top w:val="single" w:color="000000" w:sz="4" w:space="0"/>
              <w:bottom w:val="single" w:color="000000" w:sz="4" w:space="0"/>
            </w:tcBorders>
            <w:shd w:val="clear" w:color="auto" w:fill="D9D9D9"/>
          </w:tcPr>
          <w:p>
            <w:pPr>
              <w:pStyle w:val="18"/>
              <w:spacing w:line="290" w:lineRule="exact"/>
              <w:ind w:left="71" w:right="71"/>
              <w:rPr>
                <w:rFonts w:hint="eastAsia" w:ascii="Microsoft JhengHei" w:eastAsia="Microsoft JhengHei"/>
                <w:b/>
                <w:sz w:val="16"/>
              </w:rPr>
            </w:pPr>
            <w:r>
              <w:rPr>
                <w:rFonts w:hint="eastAsia" w:ascii="Microsoft JhengHei" w:eastAsia="Microsoft JhengHei"/>
                <w:b/>
                <w:sz w:val="16"/>
              </w:rPr>
              <w:t>相对胜率300</w:t>
            </w:r>
          </w:p>
        </w:tc>
        <w:tc>
          <w:tcPr>
            <w:tcW w:w="1113" w:type="dxa"/>
            <w:tcBorders>
              <w:top w:val="single" w:color="000000" w:sz="4" w:space="0"/>
              <w:bottom w:val="single" w:color="000000" w:sz="4" w:space="0"/>
            </w:tcBorders>
            <w:shd w:val="clear" w:color="auto" w:fill="D9D9D9"/>
          </w:tcPr>
          <w:p>
            <w:pPr>
              <w:pStyle w:val="18"/>
              <w:spacing w:line="290" w:lineRule="exact"/>
              <w:ind w:left="68" w:right="73"/>
              <w:rPr>
                <w:rFonts w:hint="eastAsia" w:ascii="Microsoft JhengHei" w:eastAsia="Microsoft JhengHei"/>
                <w:b/>
                <w:sz w:val="16"/>
              </w:rPr>
            </w:pPr>
            <w:r>
              <w:rPr>
                <w:rFonts w:hint="eastAsia" w:ascii="Microsoft JhengHei" w:eastAsia="Microsoft JhengHei"/>
                <w:b/>
                <w:sz w:val="16"/>
              </w:rPr>
              <w:t>信息比率300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289" w:type="dxa"/>
            <w:tcBorders>
              <w:top w:val="single" w:color="000000" w:sz="4" w:space="0"/>
              <w:right w:val="single" w:color="000000" w:sz="4" w:space="0"/>
            </w:tcBorders>
            <w:shd w:val="clear" w:color="auto" w:fill="D9D9D9"/>
          </w:tcPr>
          <w:p>
            <w:pPr>
              <w:pStyle w:val="18"/>
              <w:spacing w:line="283" w:lineRule="exact"/>
              <w:ind w:left="38" w:right="39"/>
              <w:rPr>
                <w:rFonts w:ascii="Microsoft JhengHei"/>
                <w:b/>
                <w:sz w:val="16"/>
              </w:rPr>
            </w:pPr>
            <w:r>
              <w:rPr>
                <w:rFonts w:ascii="Microsoft JhengHei"/>
                <w:b/>
                <w:sz w:val="16"/>
              </w:rPr>
              <w:t>2007</w:t>
            </w:r>
          </w:p>
        </w:tc>
        <w:tc>
          <w:tcPr>
            <w:tcW w:w="1037" w:type="dxa"/>
            <w:tcBorders>
              <w:top w:val="single" w:color="000000" w:sz="4" w:space="0"/>
              <w:left w:val="single" w:color="000000" w:sz="4" w:space="0"/>
            </w:tcBorders>
          </w:tcPr>
          <w:p>
            <w:pPr>
              <w:pStyle w:val="18"/>
              <w:spacing w:line="283" w:lineRule="exact"/>
              <w:ind w:left="232" w:right="151"/>
              <w:rPr>
                <w:rFonts w:ascii="Microsoft JhengHei"/>
                <w:b/>
                <w:sz w:val="16"/>
              </w:rPr>
            </w:pPr>
            <w:r>
              <w:rPr>
                <w:rFonts w:ascii="Microsoft JhengHei"/>
                <w:b/>
                <w:sz w:val="16"/>
              </w:rPr>
              <w:t>33.8%</w:t>
            </w:r>
          </w:p>
        </w:tc>
        <w:tc>
          <w:tcPr>
            <w:tcW w:w="1196" w:type="dxa"/>
            <w:tcBorders>
              <w:top w:val="single" w:color="000000" w:sz="4" w:space="0"/>
            </w:tcBorders>
          </w:tcPr>
          <w:p>
            <w:pPr>
              <w:pStyle w:val="18"/>
              <w:spacing w:before="48"/>
              <w:ind w:left="154" w:right="76"/>
              <w:rPr>
                <w:sz w:val="16"/>
              </w:rPr>
            </w:pPr>
            <w:r>
              <w:rPr>
                <w:w w:val="110"/>
                <w:sz w:val="16"/>
              </w:rPr>
              <w:t>3.6%</w:t>
            </w:r>
          </w:p>
        </w:tc>
        <w:tc>
          <w:tcPr>
            <w:tcW w:w="1116" w:type="dxa"/>
            <w:tcBorders>
              <w:top w:val="single" w:color="000000" w:sz="4" w:space="0"/>
            </w:tcBorders>
          </w:tcPr>
          <w:p>
            <w:pPr>
              <w:pStyle w:val="18"/>
              <w:spacing w:before="48"/>
              <w:ind w:left="75" w:right="74"/>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197" w:type="dxa"/>
            <w:tcBorders>
              <w:top w:val="single" w:color="000000" w:sz="4" w:space="0"/>
            </w:tcBorders>
          </w:tcPr>
          <w:p>
            <w:pPr>
              <w:pStyle w:val="18"/>
              <w:spacing w:before="48"/>
              <w:ind w:left="76" w:right="152"/>
              <w:rPr>
                <w:sz w:val="16"/>
              </w:rPr>
            </w:pPr>
            <w:r>
              <w:rPr>
                <w:sz w:val="16"/>
              </w:rPr>
              <w:t>3.24</w:t>
            </w:r>
          </w:p>
        </w:tc>
        <w:tc>
          <w:tcPr>
            <w:tcW w:w="956" w:type="dxa"/>
            <w:tcBorders>
              <w:top w:val="single" w:color="000000" w:sz="4" w:space="0"/>
            </w:tcBorders>
          </w:tcPr>
          <w:p>
            <w:pPr>
              <w:pStyle w:val="18"/>
              <w:spacing w:line="283" w:lineRule="exact"/>
              <w:ind w:left="154" w:right="154"/>
              <w:rPr>
                <w:rFonts w:ascii="Microsoft JhengHei"/>
                <w:b/>
                <w:sz w:val="16"/>
              </w:rPr>
            </w:pPr>
            <w:r>
              <w:rPr>
                <w:rFonts w:ascii="Microsoft JhengHei"/>
                <w:b/>
                <w:sz w:val="16"/>
              </w:rPr>
              <w:t>38.5%</w:t>
            </w:r>
          </w:p>
        </w:tc>
        <w:tc>
          <w:tcPr>
            <w:tcW w:w="1197" w:type="dxa"/>
            <w:tcBorders>
              <w:top w:val="single" w:color="000000" w:sz="4" w:space="0"/>
            </w:tcBorders>
          </w:tcPr>
          <w:p>
            <w:pPr>
              <w:pStyle w:val="18"/>
              <w:spacing w:before="48"/>
              <w:ind w:left="154" w:right="75"/>
              <w:rPr>
                <w:sz w:val="16"/>
              </w:rPr>
            </w:pPr>
            <w:r>
              <w:rPr>
                <w:w w:val="111"/>
                <w:sz w:val="16"/>
              </w:rPr>
              <w:t>1</w:t>
            </w:r>
            <w:r>
              <w:rPr>
                <w:spacing w:val="-1"/>
                <w:w w:val="111"/>
                <w:sz w:val="16"/>
              </w:rPr>
              <w:t>3</w:t>
            </w:r>
            <w:r>
              <w:rPr>
                <w:w w:val="55"/>
                <w:sz w:val="16"/>
              </w:rPr>
              <w:t>.</w:t>
            </w:r>
            <w:r>
              <w:rPr>
                <w:w w:val="111"/>
                <w:sz w:val="16"/>
              </w:rPr>
              <w:t>8</w:t>
            </w:r>
            <w:r>
              <w:rPr>
                <w:w w:val="155"/>
                <w:sz w:val="16"/>
              </w:rPr>
              <w:t>%</w:t>
            </w:r>
          </w:p>
        </w:tc>
        <w:tc>
          <w:tcPr>
            <w:tcW w:w="1113" w:type="dxa"/>
            <w:tcBorders>
              <w:top w:val="single" w:color="000000" w:sz="4" w:space="0"/>
            </w:tcBorders>
          </w:tcPr>
          <w:p>
            <w:pPr>
              <w:pStyle w:val="18"/>
              <w:spacing w:before="48"/>
              <w:ind w:left="71" w:right="69"/>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113" w:type="dxa"/>
            <w:tcBorders>
              <w:top w:val="single" w:color="000000" w:sz="4" w:space="0"/>
            </w:tcBorders>
          </w:tcPr>
          <w:p>
            <w:pPr>
              <w:pStyle w:val="18"/>
              <w:spacing w:before="48"/>
              <w:ind w:left="71" w:right="73"/>
              <w:rPr>
                <w:sz w:val="16"/>
              </w:rPr>
            </w:pPr>
            <w:r>
              <w:rPr>
                <w:sz w:val="16"/>
              </w:rPr>
              <w:t>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2008</w:t>
            </w:r>
          </w:p>
        </w:tc>
        <w:tc>
          <w:tcPr>
            <w:tcW w:w="1037" w:type="dxa"/>
            <w:tcBorders>
              <w:left w:val="single" w:color="000000" w:sz="4" w:space="0"/>
            </w:tcBorders>
          </w:tcPr>
          <w:p>
            <w:pPr>
              <w:pStyle w:val="18"/>
              <w:spacing w:before="4" w:line="287" w:lineRule="exact"/>
              <w:ind w:left="232" w:right="153"/>
              <w:rPr>
                <w:rFonts w:ascii="Microsoft JhengHei"/>
                <w:b/>
                <w:sz w:val="16"/>
              </w:rPr>
            </w:pPr>
            <w:r>
              <w:rPr>
                <w:rFonts w:ascii="Microsoft JhengHei"/>
                <w:b/>
                <w:sz w:val="16"/>
              </w:rPr>
              <w:t>8.3%</w:t>
            </w:r>
          </w:p>
        </w:tc>
        <w:tc>
          <w:tcPr>
            <w:tcW w:w="1196" w:type="dxa"/>
          </w:tcPr>
          <w:p>
            <w:pPr>
              <w:pStyle w:val="18"/>
              <w:spacing w:before="57"/>
              <w:ind w:left="154" w:right="76"/>
              <w:rPr>
                <w:sz w:val="16"/>
              </w:rPr>
            </w:pPr>
            <w:r>
              <w:rPr>
                <w:w w:val="110"/>
                <w:sz w:val="16"/>
              </w:rPr>
              <w:t>6.4%</w:t>
            </w:r>
          </w:p>
        </w:tc>
        <w:tc>
          <w:tcPr>
            <w:tcW w:w="1116" w:type="dxa"/>
          </w:tcPr>
          <w:p>
            <w:pPr>
              <w:pStyle w:val="18"/>
              <w:spacing w:before="57"/>
              <w:ind w:left="75" w:right="74"/>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97" w:type="dxa"/>
          </w:tcPr>
          <w:p>
            <w:pPr>
              <w:pStyle w:val="18"/>
              <w:spacing w:before="57"/>
              <w:ind w:left="76" w:right="152"/>
              <w:rPr>
                <w:sz w:val="16"/>
              </w:rPr>
            </w:pPr>
            <w:r>
              <w:rPr>
                <w:sz w:val="16"/>
              </w:rPr>
              <w:t>0.81</w:t>
            </w:r>
          </w:p>
        </w:tc>
        <w:tc>
          <w:tcPr>
            <w:tcW w:w="956" w:type="dxa"/>
          </w:tcPr>
          <w:p>
            <w:pPr>
              <w:pStyle w:val="18"/>
              <w:spacing w:before="4" w:line="287" w:lineRule="exact"/>
              <w:ind w:left="154" w:right="154"/>
              <w:rPr>
                <w:rFonts w:ascii="Microsoft JhengHei"/>
                <w:b/>
                <w:sz w:val="16"/>
              </w:rPr>
            </w:pPr>
            <w:r>
              <w:rPr>
                <w:rFonts w:ascii="Microsoft JhengHei"/>
                <w:b/>
                <w:sz w:val="16"/>
              </w:rPr>
              <w:t>24.3%</w:t>
            </w:r>
          </w:p>
        </w:tc>
        <w:tc>
          <w:tcPr>
            <w:tcW w:w="1197" w:type="dxa"/>
          </w:tcPr>
          <w:p>
            <w:pPr>
              <w:pStyle w:val="18"/>
              <w:spacing w:before="57"/>
              <w:ind w:left="154" w:right="75"/>
              <w:rPr>
                <w:sz w:val="16"/>
              </w:rPr>
            </w:pPr>
            <w:r>
              <w:rPr>
                <w:w w:val="111"/>
                <w:sz w:val="16"/>
              </w:rPr>
              <w:t>1</w:t>
            </w:r>
            <w:r>
              <w:rPr>
                <w:spacing w:val="-1"/>
                <w:w w:val="111"/>
                <w:sz w:val="16"/>
              </w:rPr>
              <w:t>3</w:t>
            </w:r>
            <w:r>
              <w:rPr>
                <w:w w:val="55"/>
                <w:sz w:val="16"/>
              </w:rPr>
              <w:t>.</w:t>
            </w:r>
            <w:r>
              <w:rPr>
                <w:w w:val="111"/>
                <w:sz w:val="16"/>
              </w:rPr>
              <w:t>1</w:t>
            </w:r>
            <w:r>
              <w:rPr>
                <w:w w:val="155"/>
                <w:sz w:val="16"/>
              </w:rPr>
              <w:t>%</w:t>
            </w:r>
          </w:p>
        </w:tc>
        <w:tc>
          <w:tcPr>
            <w:tcW w:w="1113" w:type="dxa"/>
          </w:tcPr>
          <w:p>
            <w:pPr>
              <w:pStyle w:val="18"/>
              <w:spacing w:before="57"/>
              <w:ind w:left="71" w:right="69"/>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13" w:type="dxa"/>
          </w:tcPr>
          <w:p>
            <w:pPr>
              <w:pStyle w:val="18"/>
              <w:spacing w:before="57"/>
              <w:ind w:left="71" w:right="73"/>
              <w:rPr>
                <w:sz w:val="16"/>
              </w:rPr>
            </w:pPr>
            <w:r>
              <w:rPr>
                <w:sz w:val="16"/>
              </w:rPr>
              <w:t>1.55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89" w:type="dxa"/>
            <w:tcBorders>
              <w:right w:val="single" w:color="000000" w:sz="4" w:space="0"/>
            </w:tcBorders>
            <w:shd w:val="clear" w:color="auto" w:fill="D9D9D9"/>
          </w:tcPr>
          <w:p>
            <w:pPr>
              <w:pStyle w:val="18"/>
              <w:spacing w:before="4" w:line="288" w:lineRule="exact"/>
              <w:ind w:left="38" w:right="39"/>
              <w:rPr>
                <w:rFonts w:ascii="Microsoft JhengHei"/>
                <w:b/>
                <w:sz w:val="16"/>
              </w:rPr>
            </w:pPr>
            <w:r>
              <w:rPr>
                <w:rFonts w:ascii="Microsoft JhengHei"/>
                <w:b/>
                <w:sz w:val="16"/>
              </w:rPr>
              <w:t>2009</w:t>
            </w:r>
          </w:p>
        </w:tc>
        <w:tc>
          <w:tcPr>
            <w:tcW w:w="1037" w:type="dxa"/>
            <w:tcBorders>
              <w:left w:val="single" w:color="000000" w:sz="4" w:space="0"/>
            </w:tcBorders>
          </w:tcPr>
          <w:p>
            <w:pPr>
              <w:pStyle w:val="18"/>
              <w:spacing w:before="4" w:line="288" w:lineRule="exact"/>
              <w:ind w:left="232" w:right="151"/>
              <w:rPr>
                <w:rFonts w:ascii="Microsoft JhengHei"/>
                <w:b/>
                <w:sz w:val="16"/>
              </w:rPr>
            </w:pPr>
            <w:r>
              <w:rPr>
                <w:rFonts w:ascii="Microsoft JhengHei"/>
                <w:b/>
                <w:sz w:val="16"/>
              </w:rPr>
              <w:t>11.1%</w:t>
            </w:r>
          </w:p>
        </w:tc>
        <w:tc>
          <w:tcPr>
            <w:tcW w:w="1196" w:type="dxa"/>
          </w:tcPr>
          <w:p>
            <w:pPr>
              <w:pStyle w:val="18"/>
              <w:spacing w:before="57"/>
              <w:ind w:left="154" w:right="76"/>
              <w:rPr>
                <w:sz w:val="16"/>
              </w:rPr>
            </w:pPr>
            <w:r>
              <w:rPr>
                <w:w w:val="110"/>
                <w:sz w:val="16"/>
              </w:rPr>
              <w:t>6.2%</w:t>
            </w:r>
          </w:p>
        </w:tc>
        <w:tc>
          <w:tcPr>
            <w:tcW w:w="1116" w:type="dxa"/>
          </w:tcPr>
          <w:p>
            <w:pPr>
              <w:pStyle w:val="18"/>
              <w:spacing w:before="57"/>
              <w:ind w:left="75" w:right="74"/>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197" w:type="dxa"/>
          </w:tcPr>
          <w:p>
            <w:pPr>
              <w:pStyle w:val="18"/>
              <w:spacing w:before="57"/>
              <w:ind w:left="76" w:right="152"/>
              <w:rPr>
                <w:sz w:val="16"/>
              </w:rPr>
            </w:pPr>
            <w:r>
              <w:rPr>
                <w:sz w:val="16"/>
              </w:rPr>
              <w:t>1.33</w:t>
            </w:r>
          </w:p>
        </w:tc>
        <w:tc>
          <w:tcPr>
            <w:tcW w:w="956" w:type="dxa"/>
          </w:tcPr>
          <w:p>
            <w:pPr>
              <w:pStyle w:val="18"/>
              <w:spacing w:before="4" w:line="288" w:lineRule="exact"/>
              <w:ind w:left="154" w:right="154"/>
              <w:rPr>
                <w:rFonts w:ascii="Microsoft JhengHei"/>
                <w:b/>
                <w:sz w:val="16"/>
              </w:rPr>
            </w:pPr>
            <w:r>
              <w:rPr>
                <w:rFonts w:ascii="Microsoft JhengHei"/>
                <w:b/>
                <w:sz w:val="16"/>
              </w:rPr>
              <w:t>31.0%</w:t>
            </w:r>
          </w:p>
        </w:tc>
        <w:tc>
          <w:tcPr>
            <w:tcW w:w="1197" w:type="dxa"/>
          </w:tcPr>
          <w:p>
            <w:pPr>
              <w:pStyle w:val="18"/>
              <w:spacing w:before="57"/>
              <w:ind w:left="154" w:right="77"/>
              <w:rPr>
                <w:sz w:val="16"/>
              </w:rPr>
            </w:pPr>
            <w:r>
              <w:rPr>
                <w:w w:val="110"/>
                <w:sz w:val="16"/>
              </w:rPr>
              <w:t>6.3%</w:t>
            </w:r>
          </w:p>
        </w:tc>
        <w:tc>
          <w:tcPr>
            <w:tcW w:w="1113" w:type="dxa"/>
          </w:tcPr>
          <w:p>
            <w:pPr>
              <w:pStyle w:val="18"/>
              <w:spacing w:before="57"/>
              <w:ind w:left="71" w:right="69"/>
              <w:rPr>
                <w:sz w:val="16"/>
              </w:rPr>
            </w:pPr>
            <w:r>
              <w:rPr>
                <w:w w:val="111"/>
                <w:sz w:val="16"/>
              </w:rPr>
              <w:t>8</w:t>
            </w:r>
            <w:r>
              <w:rPr>
                <w:spacing w:val="-1"/>
                <w:w w:val="111"/>
                <w:sz w:val="16"/>
              </w:rPr>
              <w:t>3</w:t>
            </w:r>
            <w:r>
              <w:rPr>
                <w:w w:val="55"/>
                <w:sz w:val="16"/>
              </w:rPr>
              <w:t>.</w:t>
            </w:r>
            <w:r>
              <w:rPr>
                <w:w w:val="111"/>
                <w:sz w:val="16"/>
              </w:rPr>
              <w:t>3</w:t>
            </w:r>
            <w:r>
              <w:rPr>
                <w:w w:val="155"/>
                <w:sz w:val="16"/>
              </w:rPr>
              <w:t>%</w:t>
            </w:r>
          </w:p>
        </w:tc>
        <w:tc>
          <w:tcPr>
            <w:tcW w:w="1113" w:type="dxa"/>
          </w:tcPr>
          <w:p>
            <w:pPr>
              <w:pStyle w:val="18"/>
              <w:spacing w:before="57"/>
              <w:ind w:left="71" w:right="73"/>
              <w:rPr>
                <w:sz w:val="16"/>
              </w:rPr>
            </w:pPr>
            <w:r>
              <w:rPr>
                <w:sz w:val="16"/>
              </w:rPr>
              <w:t>2.61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2010</w:t>
            </w:r>
          </w:p>
        </w:tc>
        <w:tc>
          <w:tcPr>
            <w:tcW w:w="1037" w:type="dxa"/>
            <w:tcBorders>
              <w:left w:val="single" w:color="000000" w:sz="4" w:space="0"/>
            </w:tcBorders>
          </w:tcPr>
          <w:p>
            <w:pPr>
              <w:pStyle w:val="18"/>
              <w:spacing w:before="4" w:line="287" w:lineRule="exact"/>
              <w:ind w:left="232" w:right="153"/>
              <w:rPr>
                <w:rFonts w:ascii="Microsoft JhengHei"/>
                <w:b/>
                <w:sz w:val="16"/>
              </w:rPr>
            </w:pPr>
            <w:r>
              <w:rPr>
                <w:rFonts w:ascii="Microsoft JhengHei"/>
                <w:b/>
                <w:sz w:val="16"/>
              </w:rPr>
              <w:t>-7.2%</w:t>
            </w:r>
          </w:p>
        </w:tc>
        <w:tc>
          <w:tcPr>
            <w:tcW w:w="1196" w:type="dxa"/>
          </w:tcPr>
          <w:p>
            <w:pPr>
              <w:pStyle w:val="18"/>
              <w:spacing w:before="57"/>
              <w:ind w:left="154" w:right="74"/>
              <w:rPr>
                <w:sz w:val="16"/>
              </w:rPr>
            </w:pPr>
            <w:r>
              <w:rPr>
                <w:w w:val="111"/>
                <w:sz w:val="16"/>
              </w:rPr>
              <w:t>1</w:t>
            </w:r>
            <w:r>
              <w:rPr>
                <w:spacing w:val="-1"/>
                <w:w w:val="111"/>
                <w:sz w:val="16"/>
              </w:rPr>
              <w:t>3</w:t>
            </w:r>
            <w:r>
              <w:rPr>
                <w:w w:val="55"/>
                <w:sz w:val="16"/>
              </w:rPr>
              <w:t>.</w:t>
            </w:r>
            <w:r>
              <w:rPr>
                <w:w w:val="111"/>
                <w:sz w:val="16"/>
              </w:rPr>
              <w:t>6</w:t>
            </w:r>
            <w:r>
              <w:rPr>
                <w:w w:val="155"/>
                <w:sz w:val="16"/>
              </w:rPr>
              <w:t>%</w:t>
            </w:r>
          </w:p>
        </w:tc>
        <w:tc>
          <w:tcPr>
            <w:tcW w:w="1116" w:type="dxa"/>
          </w:tcPr>
          <w:p>
            <w:pPr>
              <w:pStyle w:val="18"/>
              <w:spacing w:before="57"/>
              <w:ind w:left="75" w:right="74"/>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197" w:type="dxa"/>
          </w:tcPr>
          <w:p>
            <w:pPr>
              <w:pStyle w:val="18"/>
              <w:spacing w:before="57"/>
              <w:ind w:left="76" w:right="152"/>
              <w:rPr>
                <w:sz w:val="16"/>
              </w:rPr>
            </w:pPr>
            <w:r>
              <w:rPr>
                <w:sz w:val="16"/>
              </w:rPr>
              <w:t>-0.66</w:t>
            </w:r>
          </w:p>
        </w:tc>
        <w:tc>
          <w:tcPr>
            <w:tcW w:w="956" w:type="dxa"/>
          </w:tcPr>
          <w:p>
            <w:pPr>
              <w:pStyle w:val="18"/>
              <w:spacing w:before="4" w:line="287" w:lineRule="exact"/>
              <w:ind w:left="154" w:right="154"/>
              <w:rPr>
                <w:rFonts w:ascii="Microsoft JhengHei"/>
                <w:b/>
                <w:sz w:val="16"/>
              </w:rPr>
            </w:pPr>
            <w:r>
              <w:rPr>
                <w:rFonts w:ascii="Microsoft JhengHei"/>
                <w:b/>
                <w:sz w:val="16"/>
              </w:rPr>
              <w:t>16.4%</w:t>
            </w:r>
          </w:p>
        </w:tc>
        <w:tc>
          <w:tcPr>
            <w:tcW w:w="1197" w:type="dxa"/>
          </w:tcPr>
          <w:p>
            <w:pPr>
              <w:pStyle w:val="18"/>
              <w:spacing w:before="57"/>
              <w:ind w:left="154" w:right="77"/>
              <w:rPr>
                <w:sz w:val="16"/>
              </w:rPr>
            </w:pPr>
            <w:r>
              <w:rPr>
                <w:w w:val="110"/>
                <w:sz w:val="16"/>
              </w:rPr>
              <w:t>6.7%</w:t>
            </w:r>
          </w:p>
        </w:tc>
        <w:tc>
          <w:tcPr>
            <w:tcW w:w="1113" w:type="dxa"/>
          </w:tcPr>
          <w:p>
            <w:pPr>
              <w:pStyle w:val="18"/>
              <w:spacing w:before="57"/>
              <w:ind w:left="71" w:right="69"/>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13" w:type="dxa"/>
          </w:tcPr>
          <w:p>
            <w:pPr>
              <w:pStyle w:val="18"/>
              <w:spacing w:before="57"/>
              <w:ind w:left="71" w:right="73"/>
              <w:rPr>
                <w:sz w:val="16"/>
              </w:rPr>
            </w:pPr>
            <w:r>
              <w:rPr>
                <w:sz w:val="16"/>
              </w:rPr>
              <w:t>2.07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2011</w:t>
            </w:r>
          </w:p>
        </w:tc>
        <w:tc>
          <w:tcPr>
            <w:tcW w:w="1037" w:type="dxa"/>
            <w:tcBorders>
              <w:left w:val="single" w:color="000000" w:sz="4" w:space="0"/>
            </w:tcBorders>
          </w:tcPr>
          <w:p>
            <w:pPr>
              <w:pStyle w:val="18"/>
              <w:spacing w:before="4" w:line="287" w:lineRule="exact"/>
              <w:ind w:left="232" w:right="151"/>
              <w:rPr>
                <w:rFonts w:ascii="Microsoft JhengHei"/>
                <w:b/>
                <w:sz w:val="16"/>
              </w:rPr>
            </w:pPr>
            <w:r>
              <w:rPr>
                <w:rFonts w:ascii="Microsoft JhengHei"/>
                <w:b/>
                <w:sz w:val="16"/>
              </w:rPr>
              <w:t>12.8%</w:t>
            </w:r>
          </w:p>
        </w:tc>
        <w:tc>
          <w:tcPr>
            <w:tcW w:w="1196" w:type="dxa"/>
          </w:tcPr>
          <w:p>
            <w:pPr>
              <w:pStyle w:val="18"/>
              <w:spacing w:before="57"/>
              <w:ind w:left="154" w:right="76"/>
              <w:rPr>
                <w:sz w:val="16"/>
              </w:rPr>
            </w:pPr>
            <w:r>
              <w:rPr>
                <w:w w:val="110"/>
                <w:sz w:val="16"/>
              </w:rPr>
              <w:t>4.6%</w:t>
            </w:r>
          </w:p>
        </w:tc>
        <w:tc>
          <w:tcPr>
            <w:tcW w:w="1116" w:type="dxa"/>
          </w:tcPr>
          <w:p>
            <w:pPr>
              <w:pStyle w:val="18"/>
              <w:spacing w:before="57"/>
              <w:ind w:left="75" w:right="74"/>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97" w:type="dxa"/>
          </w:tcPr>
          <w:p>
            <w:pPr>
              <w:pStyle w:val="18"/>
              <w:spacing w:before="57"/>
              <w:ind w:left="76" w:right="152"/>
              <w:rPr>
                <w:sz w:val="16"/>
              </w:rPr>
            </w:pPr>
            <w:r>
              <w:rPr>
                <w:sz w:val="16"/>
              </w:rPr>
              <w:t>1.98</w:t>
            </w:r>
          </w:p>
        </w:tc>
        <w:tc>
          <w:tcPr>
            <w:tcW w:w="956" w:type="dxa"/>
          </w:tcPr>
          <w:p>
            <w:pPr>
              <w:pStyle w:val="18"/>
              <w:spacing w:before="4" w:line="287" w:lineRule="exact"/>
              <w:ind w:left="154" w:right="155"/>
              <w:rPr>
                <w:rFonts w:ascii="Microsoft JhengHei"/>
                <w:b/>
                <w:sz w:val="16"/>
              </w:rPr>
            </w:pPr>
            <w:r>
              <w:rPr>
                <w:rFonts w:ascii="Microsoft JhengHei"/>
                <w:b/>
                <w:sz w:val="16"/>
              </w:rPr>
              <w:t>0.8%</w:t>
            </w:r>
          </w:p>
        </w:tc>
        <w:tc>
          <w:tcPr>
            <w:tcW w:w="1197" w:type="dxa"/>
          </w:tcPr>
          <w:p>
            <w:pPr>
              <w:pStyle w:val="18"/>
              <w:spacing w:before="57"/>
              <w:ind w:left="154" w:right="77"/>
              <w:rPr>
                <w:sz w:val="16"/>
              </w:rPr>
            </w:pPr>
            <w:r>
              <w:rPr>
                <w:w w:val="110"/>
                <w:sz w:val="16"/>
              </w:rPr>
              <w:t>8.0%</w:t>
            </w:r>
          </w:p>
        </w:tc>
        <w:tc>
          <w:tcPr>
            <w:tcW w:w="1113" w:type="dxa"/>
          </w:tcPr>
          <w:p>
            <w:pPr>
              <w:pStyle w:val="18"/>
              <w:spacing w:before="57"/>
              <w:ind w:left="71" w:right="69"/>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13" w:type="dxa"/>
          </w:tcPr>
          <w:p>
            <w:pPr>
              <w:pStyle w:val="18"/>
              <w:spacing w:before="57"/>
              <w:ind w:left="71" w:right="73"/>
              <w:rPr>
                <w:sz w:val="16"/>
              </w:rPr>
            </w:pPr>
            <w:r>
              <w:rPr>
                <w:sz w:val="16"/>
              </w:rPr>
              <w:t>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2012</w:t>
            </w:r>
          </w:p>
        </w:tc>
        <w:tc>
          <w:tcPr>
            <w:tcW w:w="1037" w:type="dxa"/>
            <w:tcBorders>
              <w:left w:val="single" w:color="000000" w:sz="4" w:space="0"/>
            </w:tcBorders>
          </w:tcPr>
          <w:p>
            <w:pPr>
              <w:pStyle w:val="18"/>
              <w:spacing w:before="4" w:line="287" w:lineRule="exact"/>
              <w:ind w:left="232" w:right="151"/>
              <w:rPr>
                <w:rFonts w:ascii="Microsoft JhengHei"/>
                <w:b/>
                <w:sz w:val="16"/>
              </w:rPr>
            </w:pPr>
            <w:r>
              <w:rPr>
                <w:rFonts w:ascii="Microsoft JhengHei"/>
                <w:b/>
                <w:sz w:val="16"/>
              </w:rPr>
              <w:t>14.3%</w:t>
            </w:r>
          </w:p>
        </w:tc>
        <w:tc>
          <w:tcPr>
            <w:tcW w:w="1196" w:type="dxa"/>
          </w:tcPr>
          <w:p>
            <w:pPr>
              <w:pStyle w:val="18"/>
              <w:spacing w:before="57"/>
              <w:ind w:left="154" w:right="76"/>
              <w:rPr>
                <w:sz w:val="16"/>
              </w:rPr>
            </w:pPr>
            <w:r>
              <w:rPr>
                <w:w w:val="110"/>
                <w:sz w:val="16"/>
              </w:rPr>
              <w:t>3.6%</w:t>
            </w:r>
          </w:p>
        </w:tc>
        <w:tc>
          <w:tcPr>
            <w:tcW w:w="1116" w:type="dxa"/>
          </w:tcPr>
          <w:p>
            <w:pPr>
              <w:pStyle w:val="18"/>
              <w:spacing w:before="57"/>
              <w:ind w:left="75" w:right="74"/>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97" w:type="dxa"/>
          </w:tcPr>
          <w:p>
            <w:pPr>
              <w:pStyle w:val="18"/>
              <w:spacing w:before="57"/>
              <w:ind w:left="76" w:right="152"/>
              <w:rPr>
                <w:sz w:val="16"/>
              </w:rPr>
            </w:pPr>
            <w:r>
              <w:rPr>
                <w:sz w:val="16"/>
              </w:rPr>
              <w:t>2.69</w:t>
            </w:r>
          </w:p>
        </w:tc>
        <w:tc>
          <w:tcPr>
            <w:tcW w:w="956" w:type="dxa"/>
          </w:tcPr>
          <w:p>
            <w:pPr>
              <w:pStyle w:val="18"/>
              <w:spacing w:before="4" w:line="287" w:lineRule="exact"/>
              <w:ind w:left="154" w:right="155"/>
              <w:rPr>
                <w:rFonts w:ascii="Microsoft JhengHei"/>
                <w:b/>
                <w:sz w:val="16"/>
              </w:rPr>
            </w:pPr>
            <w:r>
              <w:rPr>
                <w:rFonts w:ascii="Microsoft JhengHei"/>
                <w:b/>
                <w:sz w:val="16"/>
              </w:rPr>
              <w:t>7.5%</w:t>
            </w:r>
          </w:p>
        </w:tc>
        <w:tc>
          <w:tcPr>
            <w:tcW w:w="1197" w:type="dxa"/>
          </w:tcPr>
          <w:p>
            <w:pPr>
              <w:pStyle w:val="18"/>
              <w:spacing w:before="57"/>
              <w:ind w:left="154" w:right="77"/>
              <w:rPr>
                <w:sz w:val="16"/>
              </w:rPr>
            </w:pPr>
            <w:r>
              <w:rPr>
                <w:w w:val="110"/>
                <w:sz w:val="16"/>
              </w:rPr>
              <w:t>7.5%</w:t>
            </w:r>
          </w:p>
        </w:tc>
        <w:tc>
          <w:tcPr>
            <w:tcW w:w="1113" w:type="dxa"/>
          </w:tcPr>
          <w:p>
            <w:pPr>
              <w:pStyle w:val="18"/>
              <w:spacing w:before="57"/>
              <w:ind w:left="71" w:right="69"/>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13" w:type="dxa"/>
          </w:tcPr>
          <w:p>
            <w:pPr>
              <w:pStyle w:val="18"/>
              <w:spacing w:before="57"/>
              <w:ind w:left="71" w:right="73"/>
              <w:rPr>
                <w:sz w:val="16"/>
              </w:rPr>
            </w:pPr>
            <w:r>
              <w:rPr>
                <w:sz w:val="16"/>
              </w:rPr>
              <w:t>0.74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2013</w:t>
            </w:r>
          </w:p>
        </w:tc>
        <w:tc>
          <w:tcPr>
            <w:tcW w:w="1037" w:type="dxa"/>
            <w:tcBorders>
              <w:left w:val="single" w:color="000000" w:sz="4" w:space="0"/>
            </w:tcBorders>
          </w:tcPr>
          <w:p>
            <w:pPr>
              <w:pStyle w:val="18"/>
              <w:spacing w:before="4" w:line="287" w:lineRule="exact"/>
              <w:ind w:left="232" w:right="153"/>
              <w:rPr>
                <w:rFonts w:ascii="Microsoft JhengHei"/>
                <w:b/>
                <w:sz w:val="16"/>
              </w:rPr>
            </w:pPr>
            <w:r>
              <w:rPr>
                <w:rFonts w:ascii="Microsoft JhengHei"/>
                <w:b/>
                <w:sz w:val="16"/>
              </w:rPr>
              <w:t>-5.0%</w:t>
            </w:r>
          </w:p>
        </w:tc>
        <w:tc>
          <w:tcPr>
            <w:tcW w:w="1196" w:type="dxa"/>
          </w:tcPr>
          <w:p>
            <w:pPr>
              <w:pStyle w:val="18"/>
              <w:spacing w:before="57"/>
              <w:ind w:left="154" w:right="76"/>
              <w:rPr>
                <w:sz w:val="16"/>
              </w:rPr>
            </w:pPr>
            <w:r>
              <w:rPr>
                <w:w w:val="110"/>
                <w:sz w:val="16"/>
              </w:rPr>
              <w:t>9.3%</w:t>
            </w:r>
          </w:p>
        </w:tc>
        <w:tc>
          <w:tcPr>
            <w:tcW w:w="1116" w:type="dxa"/>
          </w:tcPr>
          <w:p>
            <w:pPr>
              <w:pStyle w:val="18"/>
              <w:spacing w:before="57"/>
              <w:ind w:left="75" w:right="74"/>
              <w:rPr>
                <w:sz w:val="16"/>
              </w:rPr>
            </w:pPr>
            <w:r>
              <w:rPr>
                <w:w w:val="110"/>
                <w:sz w:val="16"/>
              </w:rPr>
              <w:t>33.3%</w:t>
            </w:r>
          </w:p>
        </w:tc>
        <w:tc>
          <w:tcPr>
            <w:tcW w:w="1197" w:type="dxa"/>
          </w:tcPr>
          <w:p>
            <w:pPr>
              <w:pStyle w:val="18"/>
              <w:spacing w:before="57"/>
              <w:ind w:left="76" w:right="152"/>
              <w:rPr>
                <w:sz w:val="16"/>
              </w:rPr>
            </w:pPr>
            <w:r>
              <w:rPr>
                <w:sz w:val="16"/>
              </w:rPr>
              <w:t>-0.64</w:t>
            </w:r>
          </w:p>
        </w:tc>
        <w:tc>
          <w:tcPr>
            <w:tcW w:w="956" w:type="dxa"/>
          </w:tcPr>
          <w:p>
            <w:pPr>
              <w:pStyle w:val="18"/>
              <w:spacing w:before="4" w:line="287" w:lineRule="exact"/>
              <w:ind w:left="154" w:right="154"/>
              <w:rPr>
                <w:rFonts w:ascii="Microsoft JhengHei"/>
                <w:b/>
                <w:sz w:val="16"/>
              </w:rPr>
            </w:pPr>
            <w:r>
              <w:rPr>
                <w:rFonts w:ascii="Microsoft JhengHei"/>
                <w:b/>
                <w:sz w:val="16"/>
              </w:rPr>
              <w:t>21.1%</w:t>
            </w:r>
          </w:p>
        </w:tc>
        <w:tc>
          <w:tcPr>
            <w:tcW w:w="1197" w:type="dxa"/>
          </w:tcPr>
          <w:p>
            <w:pPr>
              <w:pStyle w:val="18"/>
              <w:spacing w:before="57"/>
              <w:ind w:left="154" w:right="77"/>
              <w:rPr>
                <w:sz w:val="16"/>
              </w:rPr>
            </w:pPr>
            <w:r>
              <w:rPr>
                <w:w w:val="110"/>
                <w:sz w:val="16"/>
              </w:rPr>
              <w:t>4.2%</w:t>
            </w:r>
          </w:p>
        </w:tc>
        <w:tc>
          <w:tcPr>
            <w:tcW w:w="1113" w:type="dxa"/>
          </w:tcPr>
          <w:p>
            <w:pPr>
              <w:pStyle w:val="18"/>
              <w:spacing w:before="57"/>
              <w:ind w:left="71" w:right="69"/>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113" w:type="dxa"/>
          </w:tcPr>
          <w:p>
            <w:pPr>
              <w:pStyle w:val="18"/>
              <w:spacing w:before="57"/>
              <w:ind w:left="71" w:right="73"/>
              <w:rPr>
                <w:sz w:val="16"/>
              </w:rPr>
            </w:pPr>
            <w:r>
              <w:rPr>
                <w:sz w:val="16"/>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2014</w:t>
            </w:r>
          </w:p>
        </w:tc>
        <w:tc>
          <w:tcPr>
            <w:tcW w:w="1037" w:type="dxa"/>
            <w:tcBorders>
              <w:left w:val="single" w:color="000000" w:sz="4" w:space="0"/>
            </w:tcBorders>
          </w:tcPr>
          <w:p>
            <w:pPr>
              <w:pStyle w:val="18"/>
              <w:spacing w:before="4" w:line="287" w:lineRule="exact"/>
              <w:ind w:left="232" w:right="151"/>
              <w:rPr>
                <w:rFonts w:ascii="Microsoft JhengHei"/>
                <w:b/>
                <w:sz w:val="16"/>
              </w:rPr>
            </w:pPr>
            <w:r>
              <w:rPr>
                <w:rFonts w:ascii="Microsoft JhengHei"/>
                <w:b/>
                <w:sz w:val="16"/>
              </w:rPr>
              <w:t>20.5%</w:t>
            </w:r>
          </w:p>
        </w:tc>
        <w:tc>
          <w:tcPr>
            <w:tcW w:w="1196" w:type="dxa"/>
          </w:tcPr>
          <w:p>
            <w:pPr>
              <w:pStyle w:val="18"/>
              <w:spacing w:before="57"/>
              <w:ind w:left="154" w:right="76"/>
              <w:rPr>
                <w:sz w:val="16"/>
              </w:rPr>
            </w:pPr>
            <w:r>
              <w:rPr>
                <w:w w:val="110"/>
                <w:sz w:val="16"/>
              </w:rPr>
              <w:t>4.8%</w:t>
            </w:r>
          </w:p>
        </w:tc>
        <w:tc>
          <w:tcPr>
            <w:tcW w:w="1116" w:type="dxa"/>
          </w:tcPr>
          <w:p>
            <w:pPr>
              <w:pStyle w:val="18"/>
              <w:spacing w:before="57"/>
              <w:ind w:left="75" w:right="74"/>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97" w:type="dxa"/>
          </w:tcPr>
          <w:p>
            <w:pPr>
              <w:pStyle w:val="18"/>
              <w:spacing w:before="57"/>
              <w:ind w:left="76" w:right="152"/>
              <w:rPr>
                <w:sz w:val="16"/>
              </w:rPr>
            </w:pPr>
            <w:r>
              <w:rPr>
                <w:sz w:val="16"/>
              </w:rPr>
              <w:t>2.64</w:t>
            </w:r>
          </w:p>
        </w:tc>
        <w:tc>
          <w:tcPr>
            <w:tcW w:w="956" w:type="dxa"/>
          </w:tcPr>
          <w:p>
            <w:pPr>
              <w:pStyle w:val="18"/>
              <w:spacing w:before="4" w:line="287" w:lineRule="exact"/>
              <w:ind w:left="154" w:right="155"/>
              <w:rPr>
                <w:rFonts w:ascii="Microsoft JhengHei"/>
                <w:b/>
                <w:sz w:val="16"/>
              </w:rPr>
            </w:pPr>
            <w:r>
              <w:rPr>
                <w:rFonts w:ascii="Microsoft JhengHei"/>
                <w:b/>
                <w:sz w:val="16"/>
              </w:rPr>
              <w:t>9.3%</w:t>
            </w:r>
          </w:p>
        </w:tc>
        <w:tc>
          <w:tcPr>
            <w:tcW w:w="1197" w:type="dxa"/>
          </w:tcPr>
          <w:p>
            <w:pPr>
              <w:pStyle w:val="18"/>
              <w:spacing w:before="57"/>
              <w:ind w:left="154" w:right="75"/>
              <w:rPr>
                <w:sz w:val="16"/>
              </w:rPr>
            </w:pPr>
            <w:r>
              <w:rPr>
                <w:w w:val="111"/>
                <w:sz w:val="16"/>
              </w:rPr>
              <w:t>1</w:t>
            </w:r>
            <w:r>
              <w:rPr>
                <w:spacing w:val="-1"/>
                <w:w w:val="111"/>
                <w:sz w:val="16"/>
              </w:rPr>
              <w:t>6</w:t>
            </w:r>
            <w:r>
              <w:rPr>
                <w:w w:val="55"/>
                <w:sz w:val="16"/>
              </w:rPr>
              <w:t>.</w:t>
            </w:r>
            <w:r>
              <w:rPr>
                <w:w w:val="111"/>
                <w:sz w:val="16"/>
              </w:rPr>
              <w:t>6</w:t>
            </w:r>
            <w:r>
              <w:rPr>
                <w:w w:val="155"/>
                <w:sz w:val="16"/>
              </w:rPr>
              <w:t>%</w:t>
            </w:r>
          </w:p>
        </w:tc>
        <w:tc>
          <w:tcPr>
            <w:tcW w:w="1113" w:type="dxa"/>
          </w:tcPr>
          <w:p>
            <w:pPr>
              <w:pStyle w:val="18"/>
              <w:spacing w:before="57"/>
              <w:ind w:left="71" w:right="69"/>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113" w:type="dxa"/>
          </w:tcPr>
          <w:p>
            <w:pPr>
              <w:pStyle w:val="18"/>
              <w:spacing w:before="57"/>
              <w:ind w:left="71" w:right="73"/>
              <w:rPr>
                <w:sz w:val="16"/>
              </w:rPr>
            </w:pPr>
            <w:r>
              <w:rPr>
                <w:sz w:val="16"/>
              </w:rPr>
              <w:t>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89" w:type="dxa"/>
            <w:tcBorders>
              <w:right w:val="single" w:color="000000" w:sz="4" w:space="0"/>
            </w:tcBorders>
            <w:shd w:val="clear" w:color="auto" w:fill="D9D9D9"/>
          </w:tcPr>
          <w:p>
            <w:pPr>
              <w:pStyle w:val="18"/>
              <w:spacing w:before="4" w:line="287" w:lineRule="exact"/>
              <w:ind w:left="38" w:right="39"/>
              <w:rPr>
                <w:rFonts w:ascii="Microsoft JhengHei"/>
                <w:b/>
                <w:sz w:val="16"/>
              </w:rPr>
            </w:pPr>
            <w:r>
              <w:rPr>
                <w:rFonts w:ascii="Microsoft JhengHei"/>
                <w:b/>
                <w:sz w:val="16"/>
              </w:rPr>
              <w:t>2015</w:t>
            </w:r>
          </w:p>
        </w:tc>
        <w:tc>
          <w:tcPr>
            <w:tcW w:w="1037" w:type="dxa"/>
            <w:tcBorders>
              <w:left w:val="single" w:color="000000" w:sz="4" w:space="0"/>
            </w:tcBorders>
          </w:tcPr>
          <w:p>
            <w:pPr>
              <w:pStyle w:val="18"/>
              <w:spacing w:before="4" w:line="287" w:lineRule="exact"/>
              <w:ind w:left="232" w:right="151"/>
              <w:rPr>
                <w:rFonts w:ascii="Microsoft JhengHei"/>
                <w:b/>
                <w:sz w:val="16"/>
              </w:rPr>
            </w:pPr>
            <w:r>
              <w:rPr>
                <w:rFonts w:ascii="Microsoft JhengHei"/>
                <w:b/>
                <w:sz w:val="16"/>
              </w:rPr>
              <w:t>31.0%</w:t>
            </w:r>
          </w:p>
        </w:tc>
        <w:tc>
          <w:tcPr>
            <w:tcW w:w="1196" w:type="dxa"/>
          </w:tcPr>
          <w:p>
            <w:pPr>
              <w:pStyle w:val="18"/>
              <w:spacing w:before="57"/>
              <w:ind w:left="154" w:right="76"/>
              <w:rPr>
                <w:sz w:val="16"/>
              </w:rPr>
            </w:pPr>
            <w:r>
              <w:rPr>
                <w:w w:val="110"/>
                <w:sz w:val="16"/>
              </w:rPr>
              <w:t>9.4%</w:t>
            </w:r>
          </w:p>
        </w:tc>
        <w:tc>
          <w:tcPr>
            <w:tcW w:w="1116" w:type="dxa"/>
          </w:tcPr>
          <w:p>
            <w:pPr>
              <w:pStyle w:val="18"/>
              <w:spacing w:before="57"/>
              <w:ind w:left="75" w:right="74"/>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97" w:type="dxa"/>
          </w:tcPr>
          <w:p>
            <w:pPr>
              <w:pStyle w:val="18"/>
              <w:spacing w:before="57"/>
              <w:ind w:left="76" w:right="152"/>
              <w:rPr>
                <w:sz w:val="16"/>
              </w:rPr>
            </w:pPr>
            <w:r>
              <w:rPr>
                <w:sz w:val="16"/>
              </w:rPr>
              <w:t>2.15</w:t>
            </w:r>
          </w:p>
        </w:tc>
        <w:tc>
          <w:tcPr>
            <w:tcW w:w="956" w:type="dxa"/>
          </w:tcPr>
          <w:p>
            <w:pPr>
              <w:pStyle w:val="18"/>
              <w:spacing w:before="4" w:line="287" w:lineRule="exact"/>
              <w:ind w:left="154" w:right="154"/>
              <w:rPr>
                <w:rFonts w:ascii="Microsoft JhengHei"/>
                <w:b/>
                <w:sz w:val="16"/>
              </w:rPr>
            </w:pPr>
            <w:r>
              <w:rPr>
                <w:rFonts w:ascii="Microsoft JhengHei"/>
                <w:b/>
                <w:sz w:val="16"/>
              </w:rPr>
              <w:t>81.2%</w:t>
            </w:r>
          </w:p>
        </w:tc>
        <w:tc>
          <w:tcPr>
            <w:tcW w:w="1197" w:type="dxa"/>
          </w:tcPr>
          <w:p>
            <w:pPr>
              <w:pStyle w:val="18"/>
              <w:spacing w:before="57"/>
              <w:ind w:left="154" w:right="75"/>
              <w:rPr>
                <w:sz w:val="16"/>
              </w:rPr>
            </w:pPr>
            <w:r>
              <w:rPr>
                <w:w w:val="111"/>
                <w:sz w:val="16"/>
              </w:rPr>
              <w:t>1</w:t>
            </w:r>
            <w:r>
              <w:rPr>
                <w:spacing w:val="-1"/>
                <w:w w:val="111"/>
                <w:sz w:val="16"/>
              </w:rPr>
              <w:t>7</w:t>
            </w:r>
            <w:r>
              <w:rPr>
                <w:w w:val="55"/>
                <w:sz w:val="16"/>
              </w:rPr>
              <w:t>.</w:t>
            </w:r>
            <w:r>
              <w:rPr>
                <w:w w:val="111"/>
                <w:sz w:val="16"/>
              </w:rPr>
              <w:t>0</w:t>
            </w:r>
            <w:r>
              <w:rPr>
                <w:w w:val="155"/>
                <w:sz w:val="16"/>
              </w:rPr>
              <w:t>%</w:t>
            </w:r>
          </w:p>
        </w:tc>
        <w:tc>
          <w:tcPr>
            <w:tcW w:w="1113" w:type="dxa"/>
          </w:tcPr>
          <w:p>
            <w:pPr>
              <w:pStyle w:val="18"/>
              <w:spacing w:before="57"/>
              <w:ind w:left="71" w:right="69"/>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113" w:type="dxa"/>
          </w:tcPr>
          <w:p>
            <w:pPr>
              <w:pStyle w:val="18"/>
              <w:spacing w:before="57"/>
              <w:ind w:left="71" w:right="73"/>
              <w:rPr>
                <w:sz w:val="16"/>
              </w:rPr>
            </w:pPr>
            <w:r>
              <w:rPr>
                <w:sz w:val="16"/>
              </w:rPr>
              <w:t>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289" w:type="dxa"/>
            <w:tcBorders>
              <w:bottom w:val="single" w:color="000000" w:sz="4" w:space="0"/>
              <w:right w:val="single" w:color="000000" w:sz="4" w:space="0"/>
            </w:tcBorders>
            <w:shd w:val="clear" w:color="auto" w:fill="D9D9D9"/>
          </w:tcPr>
          <w:p>
            <w:pPr>
              <w:pStyle w:val="18"/>
              <w:spacing w:before="4"/>
              <w:ind w:left="39" w:right="39"/>
              <w:rPr>
                <w:rFonts w:hint="eastAsia" w:ascii="Microsoft JhengHei" w:eastAsia="Microsoft JhengHei"/>
                <w:b/>
                <w:sz w:val="16"/>
              </w:rPr>
            </w:pPr>
            <w:r>
              <w:rPr>
                <w:rFonts w:hint="eastAsia" w:ascii="Microsoft JhengHei" w:eastAsia="Microsoft JhengHei"/>
                <w:b/>
                <w:sz w:val="16"/>
              </w:rPr>
              <w:t>2016(至10月底)</w:t>
            </w:r>
          </w:p>
        </w:tc>
        <w:tc>
          <w:tcPr>
            <w:tcW w:w="1037" w:type="dxa"/>
            <w:tcBorders>
              <w:left w:val="single" w:color="000000" w:sz="4" w:space="0"/>
              <w:bottom w:val="single" w:color="000000" w:sz="4" w:space="0"/>
            </w:tcBorders>
          </w:tcPr>
          <w:p>
            <w:pPr>
              <w:pStyle w:val="18"/>
              <w:spacing w:before="4"/>
              <w:ind w:left="232" w:right="151"/>
              <w:rPr>
                <w:rFonts w:ascii="Microsoft JhengHei"/>
                <w:b/>
                <w:sz w:val="16"/>
              </w:rPr>
            </w:pPr>
            <w:r>
              <w:rPr>
                <w:rFonts w:ascii="Microsoft JhengHei"/>
                <w:b/>
                <w:sz w:val="16"/>
              </w:rPr>
              <w:t>18.6%</w:t>
            </w:r>
          </w:p>
        </w:tc>
        <w:tc>
          <w:tcPr>
            <w:tcW w:w="1196" w:type="dxa"/>
            <w:tcBorders>
              <w:bottom w:val="single" w:color="000000" w:sz="4" w:space="0"/>
            </w:tcBorders>
          </w:tcPr>
          <w:p>
            <w:pPr>
              <w:pStyle w:val="18"/>
              <w:spacing w:before="57"/>
              <w:ind w:left="154" w:right="76"/>
              <w:rPr>
                <w:sz w:val="16"/>
              </w:rPr>
            </w:pPr>
            <w:r>
              <w:rPr>
                <w:w w:val="110"/>
                <w:sz w:val="16"/>
              </w:rPr>
              <w:t>3.9%</w:t>
            </w:r>
          </w:p>
        </w:tc>
        <w:tc>
          <w:tcPr>
            <w:tcW w:w="1116" w:type="dxa"/>
            <w:tcBorders>
              <w:bottom w:val="single" w:color="000000" w:sz="4" w:space="0"/>
            </w:tcBorders>
          </w:tcPr>
          <w:p>
            <w:pPr>
              <w:pStyle w:val="18"/>
              <w:spacing w:before="57"/>
              <w:ind w:left="75" w:right="74"/>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197" w:type="dxa"/>
            <w:tcBorders>
              <w:bottom w:val="single" w:color="000000" w:sz="4" w:space="0"/>
            </w:tcBorders>
          </w:tcPr>
          <w:p>
            <w:pPr>
              <w:pStyle w:val="18"/>
              <w:spacing w:before="57"/>
              <w:ind w:left="76" w:right="152"/>
              <w:rPr>
                <w:sz w:val="16"/>
              </w:rPr>
            </w:pPr>
            <w:r>
              <w:rPr>
                <w:sz w:val="16"/>
              </w:rPr>
              <w:t>2.61</w:t>
            </w:r>
          </w:p>
        </w:tc>
        <w:tc>
          <w:tcPr>
            <w:tcW w:w="956" w:type="dxa"/>
            <w:tcBorders>
              <w:bottom w:val="single" w:color="000000" w:sz="4" w:space="0"/>
            </w:tcBorders>
          </w:tcPr>
          <w:p>
            <w:pPr>
              <w:pStyle w:val="18"/>
              <w:spacing w:before="4"/>
              <w:ind w:left="154" w:right="154"/>
              <w:rPr>
                <w:rFonts w:ascii="Microsoft JhengHei"/>
                <w:b/>
                <w:sz w:val="16"/>
              </w:rPr>
            </w:pPr>
            <w:r>
              <w:rPr>
                <w:rFonts w:ascii="Microsoft JhengHei"/>
                <w:b/>
                <w:sz w:val="16"/>
              </w:rPr>
              <w:t>15.8%</w:t>
            </w:r>
          </w:p>
        </w:tc>
        <w:tc>
          <w:tcPr>
            <w:tcW w:w="1197" w:type="dxa"/>
            <w:tcBorders>
              <w:bottom w:val="single" w:color="000000" w:sz="4" w:space="0"/>
            </w:tcBorders>
          </w:tcPr>
          <w:p>
            <w:pPr>
              <w:pStyle w:val="18"/>
              <w:spacing w:before="57"/>
              <w:ind w:left="154" w:right="77"/>
              <w:rPr>
                <w:sz w:val="16"/>
              </w:rPr>
            </w:pPr>
            <w:r>
              <w:rPr>
                <w:w w:val="110"/>
                <w:sz w:val="16"/>
              </w:rPr>
              <w:t>7.1%</w:t>
            </w:r>
          </w:p>
        </w:tc>
        <w:tc>
          <w:tcPr>
            <w:tcW w:w="1113" w:type="dxa"/>
            <w:tcBorders>
              <w:bottom w:val="single" w:color="000000" w:sz="4" w:space="0"/>
            </w:tcBorders>
          </w:tcPr>
          <w:p>
            <w:pPr>
              <w:pStyle w:val="18"/>
              <w:spacing w:before="57"/>
              <w:ind w:left="71" w:right="69"/>
              <w:rPr>
                <w:sz w:val="16"/>
              </w:rPr>
            </w:pPr>
            <w:r>
              <w:rPr>
                <w:w w:val="111"/>
                <w:sz w:val="16"/>
              </w:rPr>
              <w:t>7</w:t>
            </w:r>
            <w:r>
              <w:rPr>
                <w:spacing w:val="-1"/>
                <w:w w:val="111"/>
                <w:sz w:val="16"/>
              </w:rPr>
              <w:t>2</w:t>
            </w:r>
            <w:r>
              <w:rPr>
                <w:w w:val="55"/>
                <w:sz w:val="16"/>
              </w:rPr>
              <w:t>.</w:t>
            </w:r>
            <w:r>
              <w:rPr>
                <w:w w:val="111"/>
                <w:sz w:val="16"/>
              </w:rPr>
              <w:t>7</w:t>
            </w:r>
            <w:r>
              <w:rPr>
                <w:w w:val="155"/>
                <w:sz w:val="16"/>
              </w:rPr>
              <w:t>%</w:t>
            </w:r>
          </w:p>
        </w:tc>
        <w:tc>
          <w:tcPr>
            <w:tcW w:w="1113" w:type="dxa"/>
            <w:tcBorders>
              <w:bottom w:val="single" w:color="000000" w:sz="4" w:space="0"/>
            </w:tcBorders>
          </w:tcPr>
          <w:p>
            <w:pPr>
              <w:pStyle w:val="18"/>
              <w:spacing w:before="57"/>
              <w:ind w:left="71" w:right="73"/>
              <w:rPr>
                <w:sz w:val="16"/>
              </w:rPr>
            </w:pPr>
            <w:r>
              <w:rPr>
                <w:sz w:val="16"/>
              </w:rPr>
              <w:t>1.18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89" w:type="dxa"/>
            <w:tcBorders>
              <w:top w:val="single" w:color="000000" w:sz="4" w:space="0"/>
              <w:bottom w:val="single" w:color="000000" w:sz="4" w:space="0"/>
              <w:right w:val="single" w:color="000000" w:sz="4" w:space="0"/>
            </w:tcBorders>
            <w:shd w:val="clear" w:color="auto" w:fill="D9D9D9"/>
          </w:tcPr>
          <w:p>
            <w:pPr>
              <w:pStyle w:val="18"/>
              <w:spacing w:line="290" w:lineRule="exact"/>
              <w:ind w:left="39" w:right="36"/>
              <w:rPr>
                <w:rFonts w:hint="eastAsia" w:ascii="Microsoft JhengHei" w:eastAsia="Microsoft JhengHei"/>
                <w:b/>
                <w:sz w:val="16"/>
              </w:rPr>
            </w:pPr>
            <w:r>
              <w:rPr>
                <w:rFonts w:hint="eastAsia" w:ascii="Microsoft JhengHei" w:eastAsia="Microsoft JhengHei"/>
                <w:b/>
                <w:sz w:val="16"/>
              </w:rPr>
              <w:t>平均</w:t>
            </w:r>
          </w:p>
        </w:tc>
        <w:tc>
          <w:tcPr>
            <w:tcW w:w="1037" w:type="dxa"/>
            <w:tcBorders>
              <w:top w:val="single" w:color="000000" w:sz="4" w:space="0"/>
              <w:left w:val="single" w:color="000000" w:sz="4" w:space="0"/>
              <w:bottom w:val="single" w:color="000000" w:sz="4" w:space="0"/>
            </w:tcBorders>
          </w:tcPr>
          <w:p>
            <w:pPr>
              <w:pStyle w:val="18"/>
              <w:spacing w:line="290" w:lineRule="exact"/>
              <w:ind w:left="232" w:right="151"/>
              <w:rPr>
                <w:rFonts w:ascii="Microsoft JhengHei"/>
                <w:b/>
                <w:sz w:val="16"/>
              </w:rPr>
            </w:pPr>
            <w:r>
              <w:rPr>
                <w:rFonts w:ascii="Microsoft JhengHei"/>
                <w:b/>
                <w:sz w:val="16"/>
              </w:rPr>
              <w:t>13.6%</w:t>
            </w:r>
          </w:p>
        </w:tc>
        <w:tc>
          <w:tcPr>
            <w:tcW w:w="1196" w:type="dxa"/>
            <w:tcBorders>
              <w:top w:val="single" w:color="000000" w:sz="4" w:space="0"/>
              <w:bottom w:val="single" w:color="000000" w:sz="4" w:space="0"/>
            </w:tcBorders>
          </w:tcPr>
          <w:p>
            <w:pPr>
              <w:pStyle w:val="18"/>
              <w:spacing w:before="48"/>
              <w:ind w:left="154" w:right="74"/>
              <w:rPr>
                <w:sz w:val="16"/>
              </w:rPr>
            </w:pPr>
            <w:r>
              <w:rPr>
                <w:w w:val="111"/>
                <w:sz w:val="16"/>
              </w:rPr>
              <w:t>1</w:t>
            </w:r>
            <w:r>
              <w:rPr>
                <w:spacing w:val="-1"/>
                <w:w w:val="111"/>
                <w:sz w:val="16"/>
              </w:rPr>
              <w:t>6</w:t>
            </w:r>
            <w:r>
              <w:rPr>
                <w:w w:val="55"/>
                <w:sz w:val="16"/>
              </w:rPr>
              <w:t>.</w:t>
            </w:r>
            <w:r>
              <w:rPr>
                <w:w w:val="111"/>
                <w:sz w:val="16"/>
              </w:rPr>
              <w:t>2</w:t>
            </w:r>
            <w:r>
              <w:rPr>
                <w:w w:val="155"/>
                <w:sz w:val="16"/>
              </w:rPr>
              <w:t>%</w:t>
            </w:r>
          </w:p>
        </w:tc>
        <w:tc>
          <w:tcPr>
            <w:tcW w:w="1116" w:type="dxa"/>
            <w:tcBorders>
              <w:top w:val="single" w:color="000000" w:sz="4" w:space="0"/>
              <w:bottom w:val="single" w:color="000000" w:sz="4" w:space="0"/>
            </w:tcBorders>
          </w:tcPr>
          <w:p>
            <w:pPr>
              <w:pStyle w:val="18"/>
              <w:spacing w:before="48"/>
              <w:ind w:left="75" w:right="74"/>
              <w:rPr>
                <w:sz w:val="16"/>
              </w:rPr>
            </w:pPr>
            <w:r>
              <w:rPr>
                <w:w w:val="111"/>
                <w:sz w:val="16"/>
              </w:rPr>
              <w:t>6</w:t>
            </w:r>
            <w:r>
              <w:rPr>
                <w:spacing w:val="-1"/>
                <w:w w:val="111"/>
                <w:sz w:val="16"/>
              </w:rPr>
              <w:t>4</w:t>
            </w:r>
            <w:r>
              <w:rPr>
                <w:w w:val="55"/>
                <w:sz w:val="16"/>
              </w:rPr>
              <w:t>.</w:t>
            </w:r>
            <w:r>
              <w:rPr>
                <w:w w:val="111"/>
                <w:sz w:val="16"/>
              </w:rPr>
              <w:t>4</w:t>
            </w:r>
            <w:r>
              <w:rPr>
                <w:w w:val="155"/>
                <w:sz w:val="16"/>
              </w:rPr>
              <w:t>%</w:t>
            </w:r>
          </w:p>
        </w:tc>
        <w:tc>
          <w:tcPr>
            <w:tcW w:w="1197" w:type="dxa"/>
            <w:tcBorders>
              <w:top w:val="single" w:color="000000" w:sz="4" w:space="0"/>
              <w:bottom w:val="single" w:color="000000" w:sz="4" w:space="0"/>
            </w:tcBorders>
          </w:tcPr>
          <w:p>
            <w:pPr>
              <w:pStyle w:val="18"/>
              <w:spacing w:before="48"/>
              <w:ind w:left="76" w:right="152"/>
              <w:rPr>
                <w:sz w:val="16"/>
              </w:rPr>
            </w:pPr>
            <w:r>
              <w:rPr>
                <w:sz w:val="16"/>
              </w:rPr>
              <w:t>1.43</w:t>
            </w:r>
          </w:p>
        </w:tc>
        <w:tc>
          <w:tcPr>
            <w:tcW w:w="956" w:type="dxa"/>
            <w:tcBorders>
              <w:top w:val="single" w:color="000000" w:sz="4" w:space="0"/>
              <w:bottom w:val="single" w:color="000000" w:sz="4" w:space="0"/>
            </w:tcBorders>
          </w:tcPr>
          <w:p>
            <w:pPr>
              <w:pStyle w:val="18"/>
              <w:spacing w:line="290" w:lineRule="exact"/>
              <w:ind w:left="154" w:right="154"/>
              <w:rPr>
                <w:rFonts w:ascii="Microsoft JhengHei"/>
                <w:b/>
                <w:sz w:val="16"/>
              </w:rPr>
            </w:pPr>
            <w:r>
              <w:rPr>
                <w:rFonts w:ascii="Microsoft JhengHei"/>
                <w:b/>
                <w:sz w:val="16"/>
              </w:rPr>
              <w:t>24.4%</w:t>
            </w:r>
          </w:p>
        </w:tc>
        <w:tc>
          <w:tcPr>
            <w:tcW w:w="1197" w:type="dxa"/>
            <w:tcBorders>
              <w:top w:val="single" w:color="000000" w:sz="4" w:space="0"/>
              <w:bottom w:val="single" w:color="000000" w:sz="4" w:space="0"/>
            </w:tcBorders>
          </w:tcPr>
          <w:p>
            <w:pPr>
              <w:pStyle w:val="18"/>
              <w:spacing w:before="48"/>
              <w:ind w:left="154" w:right="75"/>
              <w:rPr>
                <w:sz w:val="16"/>
              </w:rPr>
            </w:pPr>
            <w:r>
              <w:rPr>
                <w:w w:val="111"/>
                <w:sz w:val="16"/>
              </w:rPr>
              <w:t>1</w:t>
            </w:r>
            <w:r>
              <w:rPr>
                <w:spacing w:val="-1"/>
                <w:w w:val="111"/>
                <w:sz w:val="16"/>
              </w:rPr>
              <w:t>7</w:t>
            </w:r>
            <w:r>
              <w:rPr>
                <w:w w:val="55"/>
                <w:sz w:val="16"/>
              </w:rPr>
              <w:t>.</w:t>
            </w:r>
            <w:r>
              <w:rPr>
                <w:w w:val="111"/>
                <w:sz w:val="16"/>
              </w:rPr>
              <w:t>3</w:t>
            </w:r>
            <w:r>
              <w:rPr>
                <w:w w:val="155"/>
                <w:sz w:val="16"/>
              </w:rPr>
              <w:t>%</w:t>
            </w:r>
          </w:p>
        </w:tc>
        <w:tc>
          <w:tcPr>
            <w:tcW w:w="1113" w:type="dxa"/>
            <w:tcBorders>
              <w:top w:val="single" w:color="000000" w:sz="4" w:space="0"/>
              <w:bottom w:val="single" w:color="000000" w:sz="4" w:space="0"/>
            </w:tcBorders>
          </w:tcPr>
          <w:p>
            <w:pPr>
              <w:pStyle w:val="18"/>
              <w:spacing w:before="48"/>
              <w:ind w:left="71" w:right="69"/>
              <w:rPr>
                <w:sz w:val="16"/>
              </w:rPr>
            </w:pPr>
            <w:r>
              <w:rPr>
                <w:w w:val="111"/>
                <w:sz w:val="16"/>
              </w:rPr>
              <w:t>7</w:t>
            </w:r>
            <w:r>
              <w:rPr>
                <w:spacing w:val="-1"/>
                <w:w w:val="111"/>
                <w:sz w:val="16"/>
              </w:rPr>
              <w:t>1</w:t>
            </w:r>
            <w:r>
              <w:rPr>
                <w:w w:val="55"/>
                <w:sz w:val="16"/>
              </w:rPr>
              <w:t>.</w:t>
            </w:r>
            <w:r>
              <w:rPr>
                <w:w w:val="111"/>
                <w:sz w:val="16"/>
              </w:rPr>
              <w:t>2</w:t>
            </w:r>
            <w:r>
              <w:rPr>
                <w:w w:val="155"/>
                <w:sz w:val="16"/>
              </w:rPr>
              <w:t>%</w:t>
            </w:r>
          </w:p>
        </w:tc>
        <w:tc>
          <w:tcPr>
            <w:tcW w:w="1113" w:type="dxa"/>
            <w:tcBorders>
              <w:top w:val="single" w:color="000000" w:sz="4" w:space="0"/>
              <w:bottom w:val="single" w:color="000000" w:sz="4" w:space="0"/>
            </w:tcBorders>
          </w:tcPr>
          <w:p>
            <w:pPr>
              <w:pStyle w:val="18"/>
              <w:spacing w:before="48"/>
              <w:ind w:left="71" w:right="73"/>
              <w:rPr>
                <w:sz w:val="16"/>
              </w:rPr>
            </w:pPr>
            <w:r>
              <w:rPr>
                <w:sz w:val="16"/>
              </w:rPr>
              <w:t>1.71</w:t>
            </w:r>
          </w:p>
        </w:tc>
      </w:tr>
    </w:tbl>
    <w:p>
      <w:pPr>
        <w:spacing w:before="61"/>
        <w:ind w:left="852" w:right="0" w:firstLine="0"/>
        <w:jc w:val="left"/>
        <w:rPr>
          <w:sz w:val="14"/>
        </w:rPr>
      </w:pPr>
      <w:r>
        <w:rPr>
          <w:w w:val="95"/>
          <w:sz w:val="14"/>
        </w:rPr>
        <w:t>资料来源：天软科技，长江证券研究所</w:t>
      </w:r>
    </w:p>
    <w:p>
      <w:pPr>
        <w:pStyle w:val="11"/>
      </w:pPr>
    </w:p>
    <w:p>
      <w:pPr>
        <w:pStyle w:val="11"/>
      </w:pPr>
    </w:p>
    <w:p>
      <w:pPr>
        <w:pStyle w:val="11"/>
      </w:pPr>
    </w:p>
    <w:p>
      <w:pPr>
        <w:pStyle w:val="11"/>
        <w:rPr>
          <w:sz w:val="19"/>
        </w:rPr>
      </w:pPr>
    </w:p>
    <w:p>
      <w:pPr>
        <w:pStyle w:val="2"/>
      </w:pPr>
      <w:bookmarkStart w:id="16" w:name="_TOC_250012"/>
      <w:r>
        <w:rPr>
          <w:color w:val="CC0000"/>
        </w:rPr>
        <w:t xml:space="preserve">五、中心度因子 </w:t>
      </w:r>
      <w:r>
        <w:rPr>
          <w:rFonts w:ascii="Arial" w:eastAsia="Arial"/>
          <w:color w:val="CC0000"/>
        </w:rPr>
        <w:t xml:space="preserve">P </w:t>
      </w:r>
      <w:bookmarkEnd w:id="16"/>
      <w:r>
        <w:rPr>
          <w:color w:val="CC0000"/>
        </w:rPr>
        <w:t>的特征分析</w:t>
      </w:r>
    </w:p>
    <w:p>
      <w:pPr>
        <w:pStyle w:val="11"/>
        <w:spacing w:before="10"/>
        <w:rPr>
          <w:rFonts w:ascii="黑体"/>
          <w:sz w:val="46"/>
        </w:rPr>
      </w:pPr>
    </w:p>
    <w:p>
      <w:pPr>
        <w:pStyle w:val="3"/>
      </w:pPr>
      <w:bookmarkStart w:id="17" w:name="_TOC_250011"/>
      <w:r>
        <w:rPr>
          <w:rFonts w:ascii="Arial" w:eastAsia="Arial"/>
          <w:color w:val="CC0000"/>
        </w:rPr>
        <w:t>1</w:t>
      </w:r>
      <w:bookmarkEnd w:id="17"/>
      <w:r>
        <w:rPr>
          <w:color w:val="CC0000"/>
        </w:rPr>
        <w:t>、市值分布</w:t>
      </w:r>
    </w:p>
    <w:p>
      <w:pPr>
        <w:pStyle w:val="11"/>
        <w:spacing w:before="147"/>
        <w:ind w:left="1272"/>
        <w:rPr>
          <w:rFonts w:ascii="Arial" w:eastAsia="Arial"/>
        </w:rPr>
      </w:pPr>
      <w:r>
        <w:t xml:space="preserve">我们将中心度因子 </w:t>
      </w:r>
      <w:r>
        <w:rPr>
          <w:rFonts w:ascii="Arial" w:eastAsia="Arial"/>
        </w:rPr>
        <w:t xml:space="preserve">P </w:t>
      </w:r>
      <w:r>
        <w:t xml:space="preserve">每一期都分为 </w:t>
      </w:r>
      <w:r>
        <w:rPr>
          <w:rFonts w:ascii="Arial" w:eastAsia="Arial"/>
        </w:rPr>
        <w:t xml:space="preserve">10 </w:t>
      </w:r>
      <w:r>
        <w:t xml:space="preserve">组，然后统计从 </w:t>
      </w:r>
      <w:r>
        <w:rPr>
          <w:rFonts w:ascii="Arial" w:eastAsia="Arial"/>
        </w:rPr>
        <w:t xml:space="preserve">2007 </w:t>
      </w:r>
      <w:r>
        <w:t xml:space="preserve">年 </w:t>
      </w:r>
      <w:r>
        <w:rPr>
          <w:rFonts w:ascii="Arial" w:eastAsia="Arial"/>
        </w:rPr>
        <w:t xml:space="preserve">1 </w:t>
      </w:r>
      <w:r>
        <w:t xml:space="preserve">月至 </w:t>
      </w:r>
      <w:r>
        <w:rPr>
          <w:rFonts w:ascii="Arial" w:eastAsia="Arial"/>
        </w:rPr>
        <w:t xml:space="preserve">2016 </w:t>
      </w:r>
      <w:r>
        <w:t xml:space="preserve">年 </w:t>
      </w:r>
      <w:r>
        <w:rPr>
          <w:rFonts w:ascii="Arial" w:eastAsia="Arial"/>
        </w:rPr>
        <w:t>10</w:t>
      </w:r>
    </w:p>
    <w:p>
      <w:pPr>
        <w:pStyle w:val="11"/>
        <w:spacing w:before="22"/>
        <w:ind w:left="852"/>
        <w:rPr>
          <w:rFonts w:hint="eastAsia" w:ascii="Microsoft JhengHei" w:eastAsia="Microsoft JhengHei"/>
          <w:b/>
        </w:rPr>
      </w:pPr>
      <w:r>
        <w:t>月的平均持仓市值大小</w:t>
      </w:r>
      <w:r>
        <w:rPr>
          <w:rFonts w:hint="eastAsia" w:ascii="Microsoft JhengHei" w:eastAsia="Microsoft JhengHei"/>
          <w:b/>
        </w:rPr>
        <w:t>。</w:t>
      </w:r>
    </w:p>
    <w:p>
      <w:pPr>
        <w:pStyle w:val="10"/>
        <w:spacing w:before="115" w:line="225" w:lineRule="auto"/>
        <w:ind w:right="4248"/>
      </w:pPr>
      <w:r>
        <w:rPr>
          <w:rFonts w:hint="eastAsia" w:ascii="宋体" w:eastAsia="宋体"/>
          <w:b w:val="0"/>
        </w:rPr>
        <w:t xml:space="preserve">从图 </w:t>
      </w:r>
      <w:r>
        <w:rPr>
          <w:rFonts w:ascii="Arial" w:eastAsia="Arial"/>
          <w:b w:val="0"/>
        </w:rPr>
        <w:t xml:space="preserve">7 </w:t>
      </w:r>
      <w:r>
        <w:rPr>
          <w:rFonts w:hint="eastAsia" w:ascii="宋体" w:eastAsia="宋体"/>
          <w:b w:val="0"/>
        </w:rPr>
        <w:t>的结果来看，</w:t>
      </w:r>
      <w:r>
        <w:t>中心度因子越大的股票，其市值也越大，呈现出明显的正相关性，同时第一组的平均市值远远高于第二组的平均市值。</w:t>
      </w:r>
    </w:p>
    <w:p>
      <w:pPr>
        <w:spacing w:after="0" w:line="225" w:lineRule="auto"/>
        <w:sectPr>
          <w:pgSz w:w="11910" w:h="16840"/>
          <w:pgMar w:top="1480" w:right="0" w:bottom="1260" w:left="0" w:header="629" w:footer="1064" w:gutter="0"/>
        </w:sectPr>
      </w:pPr>
    </w:p>
    <w:p>
      <w:pPr>
        <w:pStyle w:val="11"/>
        <w:spacing w:before="16"/>
        <w:rPr>
          <w:rFonts w:ascii="Microsoft JhengHei"/>
          <w:b/>
          <w:sz w:val="22"/>
        </w:rPr>
      </w:pPr>
    </w:p>
    <w:p>
      <w:pPr>
        <w:pStyle w:val="11"/>
        <w:spacing w:before="113" w:line="324" w:lineRule="auto"/>
        <w:ind w:left="852" w:right="4155" w:firstLine="420"/>
      </w:pPr>
      <w:r>
        <w:rPr>
          <w:spacing w:val="-7"/>
        </w:rPr>
        <w:t xml:space="preserve">从持仓市值的时间序列来看，第一组的平均市值远高于全市场的市值 </w:t>
      </w:r>
      <w:r>
        <w:rPr>
          <w:rFonts w:ascii="Arial" w:eastAsia="Arial"/>
        </w:rPr>
        <w:t>75%</w:t>
      </w:r>
      <w:r>
        <w:rPr>
          <w:spacing w:val="-4"/>
        </w:rPr>
        <w:t xml:space="preserve">分位数， </w:t>
      </w:r>
      <w:r>
        <w:t xml:space="preserve">但是在行情暴跌或者长时间下跌的市场里面，第一组的平均市值与全市场的市值 </w:t>
      </w:r>
      <w:r>
        <w:rPr>
          <w:rFonts w:ascii="Arial" w:eastAsia="Arial"/>
        </w:rPr>
        <w:t xml:space="preserve">75% </w:t>
      </w:r>
      <w:r>
        <w:t>分位数的差异会比较小。</w:t>
      </w:r>
    </w:p>
    <w:p>
      <w:pPr>
        <w:pStyle w:val="10"/>
        <w:spacing w:line="225" w:lineRule="auto"/>
        <w:ind w:right="4247"/>
      </w:pPr>
      <w:bookmarkStart w:id="47" w:name="_GoBack"/>
      <w:r>
        <mc:AlternateContent>
          <mc:Choice Requires="wpg">
            <w:drawing>
              <wp:anchor distT="0" distB="0" distL="114300" distR="114300" simplePos="0" relativeHeight="245825536" behindDoc="1" locked="0" layoutInCell="1" allowOverlap="1">
                <wp:simplePos x="0" y="0"/>
                <wp:positionH relativeFrom="page">
                  <wp:posOffset>838200</wp:posOffset>
                </wp:positionH>
                <wp:positionV relativeFrom="paragraph">
                  <wp:posOffset>1150620</wp:posOffset>
                </wp:positionV>
                <wp:extent cx="3913505" cy="1555115"/>
                <wp:effectExtent l="0" t="0" r="10795" b="6985"/>
                <wp:wrapNone/>
                <wp:docPr id="48" name="组合 80"/>
                <wp:cNvGraphicFramePr/>
                <a:graphic xmlns:a="http://schemas.openxmlformats.org/drawingml/2006/main">
                  <a:graphicData uri="http://schemas.microsoft.com/office/word/2010/wordprocessingGroup">
                    <wpg:wgp>
                      <wpg:cNvGrpSpPr/>
                      <wpg:grpSpPr>
                        <a:xfrm>
                          <a:off x="0" y="0"/>
                          <a:ext cx="3913505" cy="1555115"/>
                          <a:chOff x="1321" y="1812"/>
                          <a:chExt cx="6163" cy="2449"/>
                        </a:xfrm>
                      </wpg:grpSpPr>
                      <wps:wsp>
                        <wps:cNvPr id="46" name="任意多边形 81"/>
                        <wps:cNvSpPr/>
                        <wps:spPr>
                          <a:xfrm>
                            <a:off x="1457" y="1812"/>
                            <a:ext cx="5890" cy="2442"/>
                          </a:xfrm>
                          <a:custGeom>
                            <a:avLst/>
                            <a:gdLst/>
                            <a:ahLst/>
                            <a:cxnLst/>
                            <a:pathLst>
                              <a:path w="5890" h="2442">
                                <a:moveTo>
                                  <a:pt x="342" y="0"/>
                                </a:moveTo>
                                <a:lnTo>
                                  <a:pt x="0" y="0"/>
                                </a:lnTo>
                                <a:lnTo>
                                  <a:pt x="0" y="2442"/>
                                </a:lnTo>
                                <a:lnTo>
                                  <a:pt x="342" y="2442"/>
                                </a:lnTo>
                                <a:lnTo>
                                  <a:pt x="342" y="0"/>
                                </a:lnTo>
                                <a:moveTo>
                                  <a:pt x="959" y="1081"/>
                                </a:moveTo>
                                <a:lnTo>
                                  <a:pt x="616" y="1081"/>
                                </a:lnTo>
                                <a:lnTo>
                                  <a:pt x="616" y="2442"/>
                                </a:lnTo>
                                <a:lnTo>
                                  <a:pt x="959" y="2442"/>
                                </a:lnTo>
                                <a:lnTo>
                                  <a:pt x="959" y="1081"/>
                                </a:lnTo>
                                <a:moveTo>
                                  <a:pt x="1575" y="1225"/>
                                </a:moveTo>
                                <a:lnTo>
                                  <a:pt x="1233" y="1225"/>
                                </a:lnTo>
                                <a:lnTo>
                                  <a:pt x="1233" y="2442"/>
                                </a:lnTo>
                                <a:lnTo>
                                  <a:pt x="1575" y="2442"/>
                                </a:lnTo>
                                <a:lnTo>
                                  <a:pt x="1575" y="1225"/>
                                </a:lnTo>
                                <a:moveTo>
                                  <a:pt x="2191" y="1325"/>
                                </a:moveTo>
                                <a:lnTo>
                                  <a:pt x="1849" y="1325"/>
                                </a:lnTo>
                                <a:lnTo>
                                  <a:pt x="1849" y="2442"/>
                                </a:lnTo>
                                <a:lnTo>
                                  <a:pt x="2191" y="2442"/>
                                </a:lnTo>
                                <a:lnTo>
                                  <a:pt x="2191" y="1325"/>
                                </a:lnTo>
                                <a:moveTo>
                                  <a:pt x="2807" y="1460"/>
                                </a:moveTo>
                                <a:lnTo>
                                  <a:pt x="2466" y="1460"/>
                                </a:lnTo>
                                <a:lnTo>
                                  <a:pt x="2466" y="2442"/>
                                </a:lnTo>
                                <a:lnTo>
                                  <a:pt x="2807" y="2442"/>
                                </a:lnTo>
                                <a:lnTo>
                                  <a:pt x="2807" y="1460"/>
                                </a:lnTo>
                                <a:moveTo>
                                  <a:pt x="3425" y="1551"/>
                                </a:moveTo>
                                <a:lnTo>
                                  <a:pt x="3082" y="1551"/>
                                </a:lnTo>
                                <a:lnTo>
                                  <a:pt x="3082" y="2442"/>
                                </a:lnTo>
                                <a:lnTo>
                                  <a:pt x="3425" y="2442"/>
                                </a:lnTo>
                                <a:lnTo>
                                  <a:pt x="3425" y="1551"/>
                                </a:lnTo>
                                <a:moveTo>
                                  <a:pt x="4041" y="1568"/>
                                </a:moveTo>
                                <a:lnTo>
                                  <a:pt x="3698" y="1568"/>
                                </a:lnTo>
                                <a:lnTo>
                                  <a:pt x="3698" y="2442"/>
                                </a:lnTo>
                                <a:lnTo>
                                  <a:pt x="4041" y="2442"/>
                                </a:lnTo>
                                <a:lnTo>
                                  <a:pt x="4041" y="1568"/>
                                </a:lnTo>
                                <a:moveTo>
                                  <a:pt x="4657" y="1605"/>
                                </a:moveTo>
                                <a:lnTo>
                                  <a:pt x="4314" y="1605"/>
                                </a:lnTo>
                                <a:lnTo>
                                  <a:pt x="4314" y="2442"/>
                                </a:lnTo>
                                <a:lnTo>
                                  <a:pt x="4657" y="2442"/>
                                </a:lnTo>
                                <a:lnTo>
                                  <a:pt x="4657" y="1605"/>
                                </a:lnTo>
                                <a:moveTo>
                                  <a:pt x="5273" y="1631"/>
                                </a:moveTo>
                                <a:lnTo>
                                  <a:pt x="4930" y="1631"/>
                                </a:lnTo>
                                <a:lnTo>
                                  <a:pt x="4930" y="2442"/>
                                </a:lnTo>
                                <a:lnTo>
                                  <a:pt x="5273" y="2442"/>
                                </a:lnTo>
                                <a:lnTo>
                                  <a:pt x="5273" y="1631"/>
                                </a:lnTo>
                                <a:moveTo>
                                  <a:pt x="5889" y="1670"/>
                                </a:moveTo>
                                <a:lnTo>
                                  <a:pt x="5548" y="1670"/>
                                </a:lnTo>
                                <a:lnTo>
                                  <a:pt x="5548" y="2442"/>
                                </a:lnTo>
                                <a:lnTo>
                                  <a:pt x="5889" y="2442"/>
                                </a:lnTo>
                                <a:lnTo>
                                  <a:pt x="5889" y="1670"/>
                                </a:lnTo>
                              </a:path>
                            </a:pathLst>
                          </a:custGeom>
                          <a:solidFill>
                            <a:srgbClr val="5B9BD4">
                              <a:alpha val="70195"/>
                            </a:srgbClr>
                          </a:solidFill>
                          <a:ln>
                            <a:noFill/>
                          </a:ln>
                        </wps:spPr>
                        <wps:bodyPr upright="1"/>
                      </wps:wsp>
                      <wps:wsp>
                        <wps:cNvPr id="47" name="直线 82"/>
                        <wps:cNvSpPr/>
                        <wps:spPr>
                          <a:xfrm>
                            <a:off x="1321" y="4254"/>
                            <a:ext cx="6163" cy="0"/>
                          </a:xfrm>
                          <a:prstGeom prst="line">
                            <a:avLst/>
                          </a:prstGeom>
                          <a:ln w="9034" cap="flat" cmpd="sng">
                            <a:solidFill>
                              <a:srgbClr val="BEBEBE"/>
                            </a:solidFill>
                            <a:prstDash val="solid"/>
                            <a:headEnd type="none" w="med" len="med"/>
                            <a:tailEnd type="none" w="med" len="med"/>
                          </a:ln>
                        </wps:spPr>
                        <wps:bodyPr upright="1"/>
                      </wps:wsp>
                    </wpg:wgp>
                  </a:graphicData>
                </a:graphic>
              </wp:anchor>
            </w:drawing>
          </mc:Choice>
          <mc:Fallback>
            <w:pict>
              <v:group id="组合 80" o:spid="_x0000_s1026" o:spt="203" style="position:absolute;left:0pt;margin-left:66pt;margin-top:90.6pt;height:122.45pt;width:308.15pt;mso-position-horizontal-relative:page;z-index:-257490944;mso-width-relative:page;mso-height-relative:page;" coordorigin="1321,1812" coordsize="6163,2449" o:gfxdata="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MD2r0dsAAAALAQAADwAAAAAAAAAB&#10;ACAAAAAiAAAAZHJzL2Rvd25yZXYueG1sUEsBAhQAFAAAAAgAh07iQHJOqqmABAAAUw8AAA4AAAAA&#10;AAAAAQAgAAAAKgEAAGRycy9lMm9Eb2MueG1sUEsFBgAAAAAGAAYAWQEAABwIAAAAAA==&#10;">
                <o:lock v:ext="edit" aspectratio="f"/>
                <v:shape id="任意多边形 81" o:spid="_x0000_s1026" o:spt="100" style="position:absolute;left:1457;top:1812;height:2442;width:5890;" fillcolor="#5B9BD4" filled="t" stroked="f" coordsize="5890,2442" o:gfxdata="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x8r7sAAADb&#10;AAAADwAAAAAAAAABACAAAAAiAAAAZHJzL2Rvd25yZXYueG1sUEsBAhQAFAAAAAgAh07iQDMvBZ47&#10;AAAAOQAAABAAAAAAAAAAAQAgAAAACgEAAGRycy9zaGFwZXhtbC54bWxQSwUGAAAAAAYABgBbAQAA&#10;tAMAAAAA&#10;" path="m342,0l0,0,0,2442,342,2442,342,0m959,1081l616,1081,616,2442,959,2442,959,1081m1575,1225l1233,1225,1233,2442,1575,2442,1575,1225m2191,1325l1849,1325,1849,2442,2191,2442,2191,1325m2807,1460l2466,1460,2466,2442,2807,2442,2807,1460m3425,1551l3082,1551,3082,2442,3425,2442,3425,1551m4041,1568l3698,1568,3698,2442,4041,2442,4041,1568m4657,1605l4314,1605,4314,2442,4657,2442,4657,1605m5273,1631l4930,1631,4930,2442,5273,2442,5273,1631m5889,1670l5548,1670,5548,2442,5889,2442,5889,1670e">
                  <v:fill on="t" opacity="46003f" focussize="0,0"/>
                  <v:stroke on="f"/>
                  <v:imagedata o:title=""/>
                  <o:lock v:ext="edit" aspectratio="f"/>
                </v:shape>
                <v:line id="直线 82" o:spid="_x0000_s1026" o:spt="20" style="position:absolute;left:1321;top:4254;height:0;width:6163;" filled="f" stroked="t" coordsize="21600,21600" o:gfxdata="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d6QMvQAA&#10;ANsAAAAPAAAAAAAAAAEAIAAAACIAAABkcnMvZG93bnJldi54bWxQSwECFAAUAAAACACHTuJAMy8F&#10;njsAAAA5AAAAEAAAAAAAAAABACAAAAAMAQAAZHJzL3NoYXBleG1sLnhtbFBLBQYAAAAABgAGAFsB&#10;AAC2AwAAAAA=&#10;">
                  <v:fill on="f" focussize="0,0"/>
                  <v:stroke weight="0.711338582677165pt" color="#BEBEBE" joinstyle="round"/>
                  <v:imagedata o:title=""/>
                  <o:lock v:ext="edit" aspectratio="f"/>
                </v:line>
              </v:group>
            </w:pict>
          </mc:Fallback>
        </mc:AlternateContent>
      </w:r>
      <w:bookmarkEnd w:id="47"/>
      <w:r>
        <mc:AlternateContent>
          <mc:Choice Requires="wps">
            <w:drawing>
              <wp:anchor distT="0" distB="0" distL="114300" distR="114300" simplePos="0" relativeHeight="245826560" behindDoc="1" locked="0" layoutInCell="1" allowOverlap="1">
                <wp:simplePos x="0" y="0"/>
                <wp:positionH relativeFrom="page">
                  <wp:posOffset>2460625</wp:posOffset>
                </wp:positionH>
                <wp:positionV relativeFrom="paragraph">
                  <wp:posOffset>862965</wp:posOffset>
                </wp:positionV>
                <wp:extent cx="37465" cy="38735"/>
                <wp:effectExtent l="0" t="0" r="635" b="12065"/>
                <wp:wrapNone/>
                <wp:docPr id="49" name="矩形 83"/>
                <wp:cNvGraphicFramePr/>
                <a:graphic xmlns:a="http://schemas.openxmlformats.org/drawingml/2006/main">
                  <a:graphicData uri="http://schemas.microsoft.com/office/word/2010/wordprocessingShape">
                    <wps:wsp>
                      <wps:cNvSpPr/>
                      <wps:spPr>
                        <a:xfrm>
                          <a:off x="0" y="0"/>
                          <a:ext cx="37465" cy="38735"/>
                        </a:xfrm>
                        <a:prstGeom prst="rect">
                          <a:avLst/>
                        </a:prstGeom>
                        <a:solidFill>
                          <a:srgbClr val="5B9BD4">
                            <a:alpha val="70195"/>
                          </a:srgbClr>
                        </a:solidFill>
                        <a:ln>
                          <a:noFill/>
                        </a:ln>
                      </wps:spPr>
                      <wps:bodyPr upright="1"/>
                    </wps:wsp>
                  </a:graphicData>
                </a:graphic>
              </wp:anchor>
            </w:drawing>
          </mc:Choice>
          <mc:Fallback>
            <w:pict>
              <v:rect id="矩形 83" o:spid="_x0000_s1026" o:spt="1" style="position:absolute;left:0pt;margin-left:193.75pt;margin-top:67.95pt;height:3.05pt;width:2.95pt;mso-position-horizontal-relative:page;z-index:-257489920;mso-width-relative:page;mso-height-relative:page;" fillcolor="#5B9BD4" filled="t" stroked="f" coordsize="21600,21600" o:gfxdata="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i2tJE2AAAAAsBAAAPAAAAAAAAAAEAIAAAACIAAABkcnMvZG93bnJldi54&#10;bWxQSwECFAAUAAAACACHTuJAALRuLMEBAAB/AwAADgAAAAAAAAABACAAAAAnAQAAZHJzL2Uyb0Rv&#10;Yy54bWxQSwUGAAAAAAYABgBZAQAAWgUAAAAA&#10;">
                <v:fill on="t" opacity="46003f" focussize="0,0"/>
                <v:stroke on="f"/>
                <v:imagedata o:title=""/>
                <o:lock v:ext="edit" aspectratio="f"/>
              </v:rect>
            </w:pict>
          </mc:Fallback>
        </mc:AlternateContent>
      </w:r>
      <w:r>
        <w:t xml:space="preserve">从中心度因子 </w:t>
      </w:r>
      <w:r>
        <w:rPr>
          <w:rFonts w:ascii="Arial" w:eastAsia="Arial"/>
        </w:rPr>
        <w:t xml:space="preserve">P </w:t>
      </w:r>
      <w:r>
        <w:t>的分组市值分布来看，中心度越大，其市值越大，而由于规模因子的效应，中心度因子的收益预测能力很可能被低估。</w:t>
      </w:r>
    </w:p>
    <w:p>
      <w:pPr>
        <w:pStyle w:val="11"/>
        <w:spacing w:before="17"/>
        <w:rPr>
          <w:rFonts w:ascii="Microsoft JhengHei"/>
          <w:b/>
          <w:sz w:val="10"/>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18" w:name="_bookmark9"/>
            <w:bookmarkEnd w:id="18"/>
            <w:r>
              <w:rPr>
                <w:rFonts w:hint="eastAsia" w:ascii="黑体" w:eastAsia="黑体"/>
                <w:color w:val="005486"/>
                <w:sz w:val="16"/>
              </w:rPr>
              <w:t xml:space="preserve">图 </w:t>
            </w:r>
            <w:r>
              <w:rPr>
                <w:rFonts w:ascii="Arial" w:eastAsia="Arial"/>
                <w:color w:val="005486"/>
                <w:sz w:val="16"/>
              </w:rPr>
              <w:t>7</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分组市值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2" w:hRule="atLeast"/>
        </w:trPr>
        <w:tc>
          <w:tcPr>
            <w:tcW w:w="6805" w:type="dxa"/>
            <w:tcBorders>
              <w:top w:val="single" w:color="000000" w:sz="4" w:space="0"/>
              <w:bottom w:val="single" w:color="000000" w:sz="4" w:space="0"/>
            </w:tcBorders>
          </w:tcPr>
          <w:p>
            <w:pPr>
              <w:pStyle w:val="18"/>
              <w:tabs>
                <w:tab w:val="left" w:pos="3109"/>
              </w:tabs>
              <w:spacing w:before="56"/>
              <w:ind w:left="117"/>
              <w:jc w:val="left"/>
              <w:rPr>
                <w:rFonts w:hint="eastAsia" w:ascii="Microsoft JhengHei" w:eastAsia="Microsoft JhengHei"/>
                <w:b/>
                <w:sz w:val="12"/>
              </w:rPr>
            </w:pPr>
            <w:r>
              <w:rPr>
                <w:rFonts w:hint="eastAsia" w:ascii="Microsoft JhengHei" w:eastAsia="Microsoft JhengHei"/>
                <w:b/>
                <w:color w:val="585858"/>
                <w:spacing w:val="2"/>
                <w:w w:val="105"/>
                <w:position w:val="3"/>
                <w:sz w:val="12"/>
              </w:rPr>
              <w:t>300</w:t>
            </w:r>
            <w:r>
              <w:rPr>
                <w:rFonts w:hint="eastAsia" w:ascii="Microsoft JhengHei" w:eastAsia="Microsoft JhengHei"/>
                <w:b/>
                <w:color w:val="585858"/>
                <w:spacing w:val="2"/>
                <w:w w:val="105"/>
                <w:position w:val="3"/>
                <w:sz w:val="12"/>
              </w:rPr>
              <w:tab/>
            </w:r>
            <w:r>
              <w:rPr>
                <w:rFonts w:hint="eastAsia" w:ascii="Microsoft JhengHei" w:eastAsia="Microsoft JhengHei"/>
                <w:b/>
                <w:color w:val="585858"/>
                <w:w w:val="105"/>
                <w:sz w:val="12"/>
              </w:rPr>
              <w:t>平均市值(亿)</w:t>
            </w:r>
          </w:p>
          <w:p>
            <w:pPr>
              <w:pStyle w:val="18"/>
              <w:spacing w:before="30" w:line="231" w:lineRule="exact"/>
              <w:ind w:left="597"/>
              <w:jc w:val="left"/>
              <w:rPr>
                <w:rFonts w:ascii="Microsoft JhengHei"/>
                <w:b/>
                <w:sz w:val="14"/>
              </w:rPr>
            </w:pPr>
            <w:r>
              <w:rPr>
                <w:rFonts w:ascii="Microsoft JhengHei"/>
                <w:b/>
                <w:color w:val="404040"/>
                <w:sz w:val="14"/>
              </w:rPr>
              <w:t>253.4</w:t>
            </w:r>
          </w:p>
          <w:p>
            <w:pPr>
              <w:pStyle w:val="18"/>
              <w:spacing w:line="194" w:lineRule="exact"/>
              <w:ind w:left="117"/>
              <w:jc w:val="left"/>
              <w:rPr>
                <w:rFonts w:ascii="Microsoft JhengHei"/>
                <w:b/>
                <w:sz w:val="12"/>
              </w:rPr>
            </w:pPr>
            <w:r>
              <w:rPr>
                <w:rFonts w:ascii="Microsoft JhengHei"/>
                <w:b/>
                <w:color w:val="585858"/>
                <w:spacing w:val="2"/>
                <w:sz w:val="12"/>
              </w:rPr>
              <w:t>250</w:t>
            </w:r>
          </w:p>
          <w:p>
            <w:pPr>
              <w:pStyle w:val="18"/>
              <w:spacing w:before="4"/>
              <w:jc w:val="left"/>
              <w:rPr>
                <w:rFonts w:ascii="Microsoft JhengHei"/>
                <w:b/>
                <w:sz w:val="14"/>
              </w:rPr>
            </w:pPr>
          </w:p>
          <w:p>
            <w:pPr>
              <w:pStyle w:val="18"/>
              <w:ind w:left="117"/>
              <w:jc w:val="left"/>
              <w:rPr>
                <w:rFonts w:ascii="Microsoft JhengHei"/>
                <w:b/>
                <w:sz w:val="12"/>
              </w:rPr>
            </w:pPr>
            <w:r>
              <w:rPr>
                <w:rFonts w:ascii="Microsoft JhengHei"/>
                <w:b/>
                <w:color w:val="585858"/>
                <w:spacing w:val="2"/>
                <w:sz w:val="12"/>
              </w:rPr>
              <w:t>200</w:t>
            </w:r>
          </w:p>
          <w:p>
            <w:pPr>
              <w:pStyle w:val="18"/>
              <w:spacing w:before="7"/>
              <w:jc w:val="left"/>
              <w:rPr>
                <w:rFonts w:ascii="Microsoft JhengHei"/>
                <w:b/>
                <w:sz w:val="10"/>
              </w:rPr>
            </w:pPr>
          </w:p>
          <w:p>
            <w:pPr>
              <w:pStyle w:val="18"/>
              <w:tabs>
                <w:tab w:val="left" w:pos="1213"/>
                <w:tab w:val="left" w:pos="1830"/>
              </w:tabs>
              <w:spacing w:line="151" w:lineRule="auto"/>
              <w:ind w:left="117"/>
              <w:jc w:val="left"/>
              <w:rPr>
                <w:rFonts w:ascii="Microsoft JhengHei"/>
                <w:b/>
                <w:sz w:val="14"/>
              </w:rPr>
            </w:pPr>
            <w:r>
              <w:rPr>
                <w:rFonts w:ascii="Microsoft JhengHei"/>
                <w:b/>
                <w:color w:val="585858"/>
                <w:spacing w:val="2"/>
                <w:position w:val="-5"/>
                <w:sz w:val="12"/>
              </w:rPr>
              <w:t>150</w:t>
            </w:r>
            <w:r>
              <w:rPr>
                <w:rFonts w:ascii="Microsoft JhengHei"/>
                <w:b/>
                <w:color w:val="585858"/>
                <w:spacing w:val="2"/>
                <w:position w:val="-5"/>
                <w:sz w:val="12"/>
              </w:rPr>
              <w:tab/>
            </w:r>
            <w:r>
              <w:rPr>
                <w:rFonts w:ascii="Microsoft JhengHei"/>
                <w:b/>
                <w:color w:val="404040"/>
                <w:sz w:val="14"/>
              </w:rPr>
              <w:t>141.3</w:t>
            </w:r>
            <w:r>
              <w:rPr>
                <w:rFonts w:ascii="Microsoft JhengHei"/>
                <w:b/>
                <w:color w:val="404040"/>
                <w:sz w:val="14"/>
              </w:rPr>
              <w:tab/>
            </w:r>
            <w:r>
              <w:rPr>
                <w:rFonts w:ascii="Microsoft JhengHei"/>
                <w:b/>
                <w:color w:val="404040"/>
                <w:position w:val="-13"/>
                <w:sz w:val="14"/>
              </w:rPr>
              <w:t>126.4</w:t>
            </w:r>
          </w:p>
          <w:p>
            <w:pPr>
              <w:pStyle w:val="18"/>
              <w:spacing w:line="118" w:lineRule="exact"/>
              <w:ind w:left="2" w:right="1553"/>
              <w:rPr>
                <w:rFonts w:ascii="Microsoft JhengHei"/>
                <w:b/>
                <w:sz w:val="14"/>
              </w:rPr>
            </w:pPr>
            <w:r>
              <w:rPr>
                <w:rFonts w:ascii="Microsoft JhengHei"/>
                <w:b/>
                <w:color w:val="404040"/>
                <w:sz w:val="14"/>
              </w:rPr>
              <w:t>116.0</w:t>
            </w:r>
          </w:p>
          <w:p>
            <w:pPr>
              <w:pStyle w:val="18"/>
              <w:tabs>
                <w:tab w:val="left" w:pos="3719"/>
                <w:tab w:val="left" w:pos="4335"/>
              </w:tabs>
              <w:spacing w:line="193" w:lineRule="exact"/>
              <w:ind w:left="3063"/>
              <w:jc w:val="left"/>
              <w:rPr>
                <w:rFonts w:ascii="Microsoft JhengHei"/>
                <w:b/>
                <w:sz w:val="14"/>
              </w:rPr>
            </w:pPr>
            <w:r>
              <w:rPr>
                <w:rFonts w:ascii="Microsoft JhengHei"/>
                <w:b/>
                <w:color w:val="404040"/>
                <w:position w:val="11"/>
                <w:sz w:val="14"/>
              </w:rPr>
              <w:t>102.0</w:t>
            </w:r>
            <w:r>
              <w:rPr>
                <w:rFonts w:ascii="Microsoft JhengHei"/>
                <w:b/>
                <w:color w:val="404040"/>
                <w:position w:val="11"/>
                <w:sz w:val="14"/>
              </w:rPr>
              <w:tab/>
            </w:r>
            <w:r>
              <w:rPr>
                <w:rFonts w:ascii="Microsoft JhengHei"/>
                <w:b/>
                <w:color w:val="404040"/>
                <w:position w:val="2"/>
                <w:sz w:val="14"/>
              </w:rPr>
              <w:t>92.6</w:t>
            </w:r>
            <w:r>
              <w:rPr>
                <w:rFonts w:ascii="Microsoft JhengHei"/>
                <w:b/>
                <w:color w:val="404040"/>
                <w:position w:val="2"/>
                <w:sz w:val="14"/>
              </w:rPr>
              <w:tab/>
            </w:r>
            <w:r>
              <w:rPr>
                <w:rFonts w:ascii="Microsoft JhengHei"/>
                <w:b/>
                <w:color w:val="404040"/>
                <w:sz w:val="14"/>
              </w:rPr>
              <w:t>90.7</w:t>
            </w:r>
          </w:p>
          <w:p>
            <w:pPr>
              <w:pStyle w:val="18"/>
              <w:tabs>
                <w:tab w:val="left" w:pos="4952"/>
                <w:tab w:val="left" w:pos="5569"/>
                <w:tab w:val="left" w:pos="6185"/>
              </w:tabs>
              <w:spacing w:line="132" w:lineRule="auto"/>
              <w:ind w:left="117"/>
              <w:jc w:val="left"/>
              <w:rPr>
                <w:rFonts w:ascii="Microsoft JhengHei"/>
                <w:b/>
                <w:sz w:val="14"/>
              </w:rPr>
            </w:pPr>
            <w:r>
              <w:rPr>
                <w:rFonts w:ascii="Microsoft JhengHei"/>
                <w:b/>
                <w:color w:val="585858"/>
                <w:spacing w:val="2"/>
                <w:position w:val="1"/>
                <w:sz w:val="12"/>
              </w:rPr>
              <w:t>100</w:t>
            </w:r>
            <w:r>
              <w:rPr>
                <w:rFonts w:ascii="Microsoft JhengHei"/>
                <w:b/>
                <w:color w:val="585858"/>
                <w:spacing w:val="2"/>
                <w:position w:val="1"/>
                <w:sz w:val="12"/>
              </w:rPr>
              <w:tab/>
            </w:r>
            <w:r>
              <w:rPr>
                <w:rFonts w:ascii="Microsoft JhengHei"/>
                <w:b/>
                <w:color w:val="404040"/>
                <w:position w:val="3"/>
                <w:sz w:val="14"/>
              </w:rPr>
              <w:t>87.0</w:t>
            </w:r>
            <w:r>
              <w:rPr>
                <w:rFonts w:ascii="Microsoft JhengHei"/>
                <w:b/>
                <w:color w:val="404040"/>
                <w:position w:val="3"/>
                <w:sz w:val="14"/>
              </w:rPr>
              <w:tab/>
            </w:r>
            <w:r>
              <w:rPr>
                <w:rFonts w:ascii="Microsoft JhengHei"/>
                <w:b/>
                <w:color w:val="404040"/>
                <w:sz w:val="14"/>
              </w:rPr>
              <w:t>84.2</w:t>
            </w:r>
            <w:r>
              <w:rPr>
                <w:rFonts w:ascii="Microsoft JhengHei"/>
                <w:b/>
                <w:color w:val="404040"/>
                <w:sz w:val="14"/>
              </w:rPr>
              <w:tab/>
            </w:r>
            <w:r>
              <w:rPr>
                <w:rFonts w:ascii="Microsoft JhengHei"/>
                <w:b/>
                <w:color w:val="404040"/>
                <w:position w:val="-3"/>
                <w:sz w:val="14"/>
              </w:rPr>
              <w:t>80.0</w:t>
            </w:r>
          </w:p>
          <w:p>
            <w:pPr>
              <w:pStyle w:val="18"/>
              <w:spacing w:before="204"/>
              <w:ind w:left="188"/>
              <w:jc w:val="left"/>
              <w:rPr>
                <w:rFonts w:ascii="Microsoft JhengHei"/>
                <w:b/>
                <w:sz w:val="12"/>
              </w:rPr>
            </w:pPr>
            <w:r>
              <w:rPr>
                <w:rFonts w:ascii="Microsoft JhengHei"/>
                <w:b/>
                <w:color w:val="585858"/>
                <w:sz w:val="12"/>
              </w:rPr>
              <w:t>50</w:t>
            </w:r>
          </w:p>
          <w:p>
            <w:pPr>
              <w:pStyle w:val="18"/>
              <w:spacing w:before="4"/>
              <w:jc w:val="left"/>
              <w:rPr>
                <w:rFonts w:ascii="Microsoft JhengHei"/>
                <w:b/>
                <w:sz w:val="14"/>
              </w:rPr>
            </w:pPr>
          </w:p>
          <w:p>
            <w:pPr>
              <w:pStyle w:val="18"/>
              <w:spacing w:line="191" w:lineRule="exact"/>
              <w:ind w:left="260"/>
              <w:jc w:val="left"/>
              <w:rPr>
                <w:rFonts w:ascii="Microsoft JhengHei"/>
                <w:b/>
                <w:sz w:val="12"/>
              </w:rPr>
            </w:pPr>
            <w:r>
              <w:rPr>
                <w:rFonts w:ascii="Microsoft JhengHei"/>
                <w:b/>
                <w:color w:val="585858"/>
                <w:w w:val="97"/>
                <w:sz w:val="12"/>
              </w:rPr>
              <w:t>0</w:t>
            </w:r>
          </w:p>
          <w:p>
            <w:pPr>
              <w:pStyle w:val="18"/>
              <w:tabs>
                <w:tab w:val="left" w:pos="1227"/>
                <w:tab w:val="left" w:pos="1844"/>
                <w:tab w:val="left" w:pos="2460"/>
                <w:tab w:val="left" w:pos="3077"/>
                <w:tab w:val="left" w:pos="3693"/>
                <w:tab w:val="left" w:pos="4310"/>
                <w:tab w:val="left" w:pos="4926"/>
                <w:tab w:val="left" w:pos="5543"/>
                <w:tab w:val="left" w:pos="6124"/>
              </w:tabs>
              <w:spacing w:line="191" w:lineRule="exact"/>
              <w:ind w:left="611"/>
              <w:jc w:val="left"/>
              <w:rPr>
                <w:rFonts w:hint="eastAsia" w:ascii="Microsoft JhengHei" w:eastAsia="Microsoft JhengHei"/>
                <w:b/>
                <w:sz w:val="12"/>
              </w:rPr>
            </w:pP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1</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2</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3</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4</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5</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6</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7</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8</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9</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10</w:t>
            </w:r>
            <w:r>
              <w:rPr>
                <w:rFonts w:hint="eastAsia" w:ascii="Microsoft JhengHei" w:eastAsia="Microsoft JhengHei"/>
                <w:b/>
                <w:color w:val="585858"/>
                <w:sz w:val="12"/>
              </w:rPr>
              <w:t>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6" w:hRule="atLeast"/>
        </w:trPr>
        <w:tc>
          <w:tcPr>
            <w:tcW w:w="6805" w:type="dxa"/>
            <w:tcBorders>
              <w:top w:val="single" w:color="000000" w:sz="4" w:space="0"/>
            </w:tcBorders>
          </w:tcPr>
          <w:p>
            <w:pPr>
              <w:pStyle w:val="18"/>
              <w:spacing w:before="63" w:line="163" w:lineRule="exact"/>
              <w:jc w:val="left"/>
              <w:rPr>
                <w:sz w:val="14"/>
              </w:rPr>
            </w:pPr>
            <w:r>
              <w:rPr>
                <w:sz w:val="14"/>
              </w:rPr>
              <w:t>资料来源：天软科技，长江证券研究所</w:t>
            </w:r>
          </w:p>
        </w:tc>
      </w:tr>
    </w:tbl>
    <w:p>
      <w:pPr>
        <w:pStyle w:val="11"/>
        <w:rPr>
          <w:rFonts w:ascii="Microsoft JhengHei"/>
          <w:b/>
          <w:sz w:val="31"/>
        </w:rPr>
      </w:pPr>
    </w:p>
    <w:p>
      <w:pPr>
        <w:spacing w:before="0"/>
        <w:ind w:left="852" w:right="0" w:firstLine="0"/>
        <w:jc w:val="left"/>
        <w:rPr>
          <w:rFonts w:hint="eastAsia" w:ascii="黑体" w:eastAsia="黑体"/>
          <w:sz w:val="16"/>
        </w:rPr>
      </w:pPr>
      <w:r>
        <mc:AlternateContent>
          <mc:Choice Requires="wps">
            <w:drawing>
              <wp:anchor distT="0" distB="0" distL="0" distR="0" simplePos="0" relativeHeight="251704320" behindDoc="1" locked="0" layoutInCell="1" allowOverlap="1">
                <wp:simplePos x="0" y="0"/>
                <wp:positionH relativeFrom="page">
                  <wp:posOffset>540385</wp:posOffset>
                </wp:positionH>
                <wp:positionV relativeFrom="paragraph">
                  <wp:posOffset>184785</wp:posOffset>
                </wp:positionV>
                <wp:extent cx="4321175" cy="0"/>
                <wp:effectExtent l="0" t="0" r="0" b="0"/>
                <wp:wrapTopAndBottom/>
                <wp:docPr id="899" name="直线 84"/>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84" o:spid="_x0000_s1026" o:spt="20" style="position:absolute;left:0pt;margin-left:42.55pt;margin-top:14.55pt;height:0pt;width:340.25pt;mso-position-horizontal-relative:page;mso-wrap-distance-bottom:0pt;mso-wrap-distance-top:0pt;z-index:-251612160;mso-width-relative:page;mso-height-relative:page;" filled="f" stroked="t" coordsize="21600,21600" o:gfxdata="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x&#10;gOcq2AAAAAgBAAAPAAAAAAAAAAEAIAAAACIAAABkcnMvZG93bnJldi54bWxQSwECFAAUAAAACACH&#10;TuJAUMgS7+sBAADeAwAADgAAAAAAAAABACAAAAAnAQAAZHJzL2Uyb0RvYy54bWxQSwUGAAAAAAYA&#10;BgBZAQAAhAUAAAAA&#10;">
                <v:fill on="f" focussize="0,0"/>
                <v:stroke weight="0.48pt" color="#000000" joinstyle="round"/>
                <v:imagedata o:title=""/>
                <o:lock v:ext="edit" aspectratio="f"/>
                <w10:wrap type="topAndBottom"/>
              </v:line>
            </w:pict>
          </mc:Fallback>
        </mc:AlternateContent>
      </w:r>
      <w:r>
        <mc:AlternateContent>
          <mc:Choice Requires="wpg">
            <w:drawing>
              <wp:anchor distT="0" distB="0" distL="114300" distR="114300" simplePos="0" relativeHeight="251710464" behindDoc="0" locked="0" layoutInCell="1" allowOverlap="1">
                <wp:simplePos x="0" y="0"/>
                <wp:positionH relativeFrom="page">
                  <wp:posOffset>807085</wp:posOffset>
                </wp:positionH>
                <wp:positionV relativeFrom="paragraph">
                  <wp:posOffset>290195</wp:posOffset>
                </wp:positionV>
                <wp:extent cx="3952240" cy="1897380"/>
                <wp:effectExtent l="0" t="1270" r="10160" b="6350"/>
                <wp:wrapNone/>
                <wp:docPr id="907" name="组合 85"/>
                <wp:cNvGraphicFramePr/>
                <a:graphic xmlns:a="http://schemas.openxmlformats.org/drawingml/2006/main">
                  <a:graphicData uri="http://schemas.microsoft.com/office/word/2010/wordprocessingGroup">
                    <wpg:wgp>
                      <wpg:cNvGrpSpPr/>
                      <wpg:grpSpPr>
                        <a:xfrm>
                          <a:off x="0" y="0"/>
                          <a:ext cx="3952240" cy="1897380"/>
                          <a:chOff x="1271" y="457"/>
                          <a:chExt cx="6224" cy="2988"/>
                        </a:xfrm>
                      </wpg:grpSpPr>
                      <pic:pic xmlns:pic="http://schemas.openxmlformats.org/drawingml/2006/picture">
                        <pic:nvPicPr>
                          <pic:cNvPr id="900" name="图片 86"/>
                          <pic:cNvPicPr>
                            <a:picLocks noChangeAspect="1"/>
                          </pic:cNvPicPr>
                        </pic:nvPicPr>
                        <pic:blipFill>
                          <a:blip r:embed="rId21"/>
                          <a:stretch>
                            <a:fillRect/>
                          </a:stretch>
                        </pic:blipFill>
                        <pic:spPr>
                          <a:xfrm>
                            <a:off x="1282" y="461"/>
                            <a:ext cx="6203" cy="2948"/>
                          </a:xfrm>
                          <a:prstGeom prst="rect">
                            <a:avLst/>
                          </a:prstGeom>
                          <a:noFill/>
                          <a:ln>
                            <a:noFill/>
                          </a:ln>
                        </pic:spPr>
                      </pic:pic>
                      <wps:wsp>
                        <wps:cNvPr id="901" name="任意多边形 87"/>
                        <wps:cNvSpPr/>
                        <wps:spPr>
                          <a:xfrm>
                            <a:off x="655" y="3072"/>
                            <a:ext cx="10464" cy="4352"/>
                          </a:xfrm>
                          <a:custGeom>
                            <a:avLst/>
                            <a:gdLst/>
                            <a:ahLst/>
                            <a:cxnLst/>
                            <a:pathLst>
                              <a:path w="10464" h="4352">
                                <a:moveTo>
                                  <a:pt x="628" y="-31"/>
                                </a:moveTo>
                                <a:lnTo>
                                  <a:pt x="6830" y="-31"/>
                                </a:lnTo>
                                <a:moveTo>
                                  <a:pt x="628" y="-399"/>
                                </a:moveTo>
                                <a:lnTo>
                                  <a:pt x="6830" y="-399"/>
                                </a:lnTo>
                                <a:moveTo>
                                  <a:pt x="628" y="-768"/>
                                </a:moveTo>
                                <a:lnTo>
                                  <a:pt x="6830" y="-768"/>
                                </a:lnTo>
                                <a:moveTo>
                                  <a:pt x="628" y="-1136"/>
                                </a:moveTo>
                                <a:lnTo>
                                  <a:pt x="6830" y="-1136"/>
                                </a:lnTo>
                                <a:moveTo>
                                  <a:pt x="628" y="-1505"/>
                                </a:moveTo>
                                <a:lnTo>
                                  <a:pt x="6830" y="-1505"/>
                                </a:lnTo>
                                <a:moveTo>
                                  <a:pt x="628" y="-1873"/>
                                </a:moveTo>
                                <a:lnTo>
                                  <a:pt x="6830" y="-1873"/>
                                </a:lnTo>
                                <a:moveTo>
                                  <a:pt x="628" y="-2242"/>
                                </a:moveTo>
                                <a:lnTo>
                                  <a:pt x="6830" y="-2242"/>
                                </a:lnTo>
                                <a:moveTo>
                                  <a:pt x="628" y="-2610"/>
                                </a:moveTo>
                                <a:lnTo>
                                  <a:pt x="6830" y="-2610"/>
                                </a:lnTo>
                              </a:path>
                            </a:pathLst>
                          </a:custGeom>
                          <a:noFill/>
                          <a:ln w="5420" cap="flat" cmpd="sng">
                            <a:solidFill>
                              <a:srgbClr val="D9D9D9"/>
                            </a:solidFill>
                            <a:prstDash val="solid"/>
                            <a:headEnd type="none" w="med" len="med"/>
                            <a:tailEnd type="none" w="med" len="med"/>
                          </a:ln>
                        </wps:spPr>
                        <wps:bodyPr upright="1"/>
                      </wps:wsp>
                      <wps:wsp>
                        <wps:cNvPr id="902" name="任意多边形 88"/>
                        <wps:cNvSpPr/>
                        <wps:spPr>
                          <a:xfrm>
                            <a:off x="655" y="8045"/>
                            <a:ext cx="10464" cy="60"/>
                          </a:xfrm>
                          <a:custGeom>
                            <a:avLst/>
                            <a:gdLst/>
                            <a:ahLst/>
                            <a:cxnLst/>
                            <a:pathLst>
                              <a:path w="10464" h="60">
                                <a:moveTo>
                                  <a:pt x="628" y="-4635"/>
                                </a:moveTo>
                                <a:lnTo>
                                  <a:pt x="6830" y="-4635"/>
                                </a:lnTo>
                                <a:moveTo>
                                  <a:pt x="628" y="-4635"/>
                                </a:moveTo>
                                <a:lnTo>
                                  <a:pt x="628" y="-4600"/>
                                </a:lnTo>
                                <a:moveTo>
                                  <a:pt x="1266" y="-4635"/>
                                </a:moveTo>
                                <a:lnTo>
                                  <a:pt x="1266" y="-4600"/>
                                </a:lnTo>
                                <a:moveTo>
                                  <a:pt x="1908" y="-4635"/>
                                </a:moveTo>
                                <a:lnTo>
                                  <a:pt x="1908" y="-4600"/>
                                </a:lnTo>
                                <a:moveTo>
                                  <a:pt x="2547" y="-4635"/>
                                </a:moveTo>
                                <a:lnTo>
                                  <a:pt x="2547" y="-4600"/>
                                </a:lnTo>
                                <a:moveTo>
                                  <a:pt x="3187" y="-4635"/>
                                </a:moveTo>
                                <a:lnTo>
                                  <a:pt x="3187" y="-4600"/>
                                </a:lnTo>
                                <a:moveTo>
                                  <a:pt x="3827" y="-4635"/>
                                </a:moveTo>
                                <a:lnTo>
                                  <a:pt x="3827" y="-4600"/>
                                </a:lnTo>
                                <a:moveTo>
                                  <a:pt x="4467" y="-4635"/>
                                </a:moveTo>
                                <a:lnTo>
                                  <a:pt x="4467" y="-4600"/>
                                </a:lnTo>
                                <a:moveTo>
                                  <a:pt x="5107" y="-4635"/>
                                </a:moveTo>
                                <a:lnTo>
                                  <a:pt x="5107" y="-4600"/>
                                </a:lnTo>
                                <a:moveTo>
                                  <a:pt x="5748" y="-4635"/>
                                </a:moveTo>
                                <a:lnTo>
                                  <a:pt x="5748" y="-4600"/>
                                </a:lnTo>
                                <a:moveTo>
                                  <a:pt x="6386" y="-4635"/>
                                </a:moveTo>
                                <a:lnTo>
                                  <a:pt x="6386" y="-4600"/>
                                </a:lnTo>
                              </a:path>
                            </a:pathLst>
                          </a:custGeom>
                          <a:noFill/>
                          <a:ln w="5420" cap="flat" cmpd="sng">
                            <a:solidFill>
                              <a:srgbClr val="D9D9D9"/>
                            </a:solidFill>
                            <a:prstDash val="solid"/>
                            <a:headEnd type="none" w="med" len="med"/>
                            <a:tailEnd type="none" w="med" len="med"/>
                          </a:ln>
                        </wps:spPr>
                        <wps:bodyPr upright="1"/>
                      </wps:wsp>
                      <wps:wsp>
                        <wps:cNvPr id="903" name="任意多边形 89"/>
                        <wps:cNvSpPr/>
                        <wps:spPr>
                          <a:xfrm>
                            <a:off x="656" y="6347"/>
                            <a:ext cx="10462" cy="1647"/>
                          </a:xfrm>
                          <a:custGeom>
                            <a:avLst/>
                            <a:gdLst/>
                            <a:ahLst/>
                            <a:cxnLst/>
                            <a:pathLst>
                              <a:path w="10462" h="1647">
                                <a:moveTo>
                                  <a:pt x="627" y="-2980"/>
                                </a:moveTo>
                                <a:lnTo>
                                  <a:pt x="639" y="-2982"/>
                                </a:lnTo>
                                <a:lnTo>
                                  <a:pt x="651" y="-2985"/>
                                </a:lnTo>
                                <a:lnTo>
                                  <a:pt x="664" y="-2988"/>
                                </a:lnTo>
                                <a:lnTo>
                                  <a:pt x="676" y="-2991"/>
                                </a:lnTo>
                                <a:lnTo>
                                  <a:pt x="690" y="-2993"/>
                                </a:lnTo>
                                <a:lnTo>
                                  <a:pt x="704" y="-2996"/>
                                </a:lnTo>
                                <a:lnTo>
                                  <a:pt x="718" y="-2999"/>
                                </a:lnTo>
                                <a:lnTo>
                                  <a:pt x="732" y="-3003"/>
                                </a:lnTo>
                                <a:lnTo>
                                  <a:pt x="748" y="-3008"/>
                                </a:lnTo>
                                <a:lnTo>
                                  <a:pt x="765" y="-3013"/>
                                </a:lnTo>
                                <a:lnTo>
                                  <a:pt x="781" y="-3020"/>
                                </a:lnTo>
                                <a:lnTo>
                                  <a:pt x="795" y="-3028"/>
                                </a:lnTo>
                                <a:lnTo>
                                  <a:pt x="807" y="-3040"/>
                                </a:lnTo>
                                <a:lnTo>
                                  <a:pt x="817" y="-3055"/>
                                </a:lnTo>
                                <a:lnTo>
                                  <a:pt x="827" y="-3068"/>
                                </a:lnTo>
                                <a:lnTo>
                                  <a:pt x="838" y="-3072"/>
                                </a:lnTo>
                                <a:lnTo>
                                  <a:pt x="850" y="-3063"/>
                                </a:lnTo>
                                <a:lnTo>
                                  <a:pt x="864" y="-3044"/>
                                </a:lnTo>
                                <a:lnTo>
                                  <a:pt x="878" y="-3024"/>
                                </a:lnTo>
                                <a:lnTo>
                                  <a:pt x="892" y="-3012"/>
                                </a:lnTo>
                                <a:lnTo>
                                  <a:pt x="905" y="-3010"/>
                                </a:lnTo>
                                <a:lnTo>
                                  <a:pt x="918" y="-3014"/>
                                </a:lnTo>
                                <a:lnTo>
                                  <a:pt x="931" y="-3020"/>
                                </a:lnTo>
                                <a:lnTo>
                                  <a:pt x="944" y="-3025"/>
                                </a:lnTo>
                                <a:lnTo>
                                  <a:pt x="958" y="-3028"/>
                                </a:lnTo>
                                <a:lnTo>
                                  <a:pt x="973" y="-3031"/>
                                </a:lnTo>
                                <a:lnTo>
                                  <a:pt x="987" y="-3034"/>
                                </a:lnTo>
                                <a:lnTo>
                                  <a:pt x="1002" y="-3036"/>
                                </a:lnTo>
                                <a:lnTo>
                                  <a:pt x="1018" y="-3038"/>
                                </a:lnTo>
                                <a:lnTo>
                                  <a:pt x="1034" y="-3039"/>
                                </a:lnTo>
                                <a:lnTo>
                                  <a:pt x="1050" y="-3039"/>
                                </a:lnTo>
                                <a:lnTo>
                                  <a:pt x="1064" y="-3038"/>
                                </a:lnTo>
                                <a:lnTo>
                                  <a:pt x="1075" y="-3035"/>
                                </a:lnTo>
                                <a:lnTo>
                                  <a:pt x="1085" y="-3029"/>
                                </a:lnTo>
                                <a:lnTo>
                                  <a:pt x="1095" y="-3024"/>
                                </a:lnTo>
                                <a:lnTo>
                                  <a:pt x="1106" y="-3020"/>
                                </a:lnTo>
                                <a:lnTo>
                                  <a:pt x="1119" y="-3018"/>
                                </a:lnTo>
                                <a:lnTo>
                                  <a:pt x="1133" y="-3018"/>
                                </a:lnTo>
                                <a:lnTo>
                                  <a:pt x="1148" y="-3019"/>
                                </a:lnTo>
                                <a:lnTo>
                                  <a:pt x="1162" y="-3020"/>
                                </a:lnTo>
                                <a:lnTo>
                                  <a:pt x="1175" y="-3024"/>
                                </a:lnTo>
                                <a:lnTo>
                                  <a:pt x="1188" y="-3029"/>
                                </a:lnTo>
                                <a:lnTo>
                                  <a:pt x="1201" y="-3033"/>
                                </a:lnTo>
                                <a:lnTo>
                                  <a:pt x="1214" y="-3036"/>
                                </a:lnTo>
                                <a:lnTo>
                                  <a:pt x="1227" y="-3034"/>
                                </a:lnTo>
                                <a:lnTo>
                                  <a:pt x="1240" y="-3030"/>
                                </a:lnTo>
                                <a:lnTo>
                                  <a:pt x="1254" y="-3026"/>
                                </a:lnTo>
                                <a:lnTo>
                                  <a:pt x="1267" y="-3025"/>
                                </a:lnTo>
                                <a:lnTo>
                                  <a:pt x="1280" y="-3028"/>
                                </a:lnTo>
                                <a:lnTo>
                                  <a:pt x="1294" y="-3035"/>
                                </a:lnTo>
                                <a:lnTo>
                                  <a:pt x="1308" y="-3042"/>
                                </a:lnTo>
                                <a:lnTo>
                                  <a:pt x="1321" y="-3044"/>
                                </a:lnTo>
                                <a:lnTo>
                                  <a:pt x="1334" y="-3042"/>
                                </a:lnTo>
                                <a:lnTo>
                                  <a:pt x="1346" y="-3037"/>
                                </a:lnTo>
                                <a:lnTo>
                                  <a:pt x="1359" y="-3030"/>
                                </a:lnTo>
                                <a:lnTo>
                                  <a:pt x="1372" y="-3025"/>
                                </a:lnTo>
                                <a:lnTo>
                                  <a:pt x="1387" y="-3022"/>
                                </a:lnTo>
                                <a:lnTo>
                                  <a:pt x="1402" y="-3020"/>
                                </a:lnTo>
                                <a:lnTo>
                                  <a:pt x="1417" y="-3019"/>
                                </a:lnTo>
                                <a:lnTo>
                                  <a:pt x="1432" y="-3017"/>
                                </a:lnTo>
                                <a:lnTo>
                                  <a:pt x="1445" y="-3016"/>
                                </a:lnTo>
                                <a:lnTo>
                                  <a:pt x="1457" y="-3016"/>
                                </a:lnTo>
                                <a:lnTo>
                                  <a:pt x="1468" y="-3015"/>
                                </a:lnTo>
                                <a:lnTo>
                                  <a:pt x="1481" y="-3013"/>
                                </a:lnTo>
                                <a:lnTo>
                                  <a:pt x="1493" y="-3008"/>
                                </a:lnTo>
                                <a:lnTo>
                                  <a:pt x="1506" y="-3001"/>
                                </a:lnTo>
                                <a:lnTo>
                                  <a:pt x="1518" y="-2994"/>
                                </a:lnTo>
                                <a:lnTo>
                                  <a:pt x="1531" y="-2990"/>
                                </a:lnTo>
                                <a:lnTo>
                                  <a:pt x="1545" y="-2991"/>
                                </a:lnTo>
                                <a:lnTo>
                                  <a:pt x="1558" y="-2994"/>
                                </a:lnTo>
                                <a:lnTo>
                                  <a:pt x="1572" y="-2998"/>
                                </a:lnTo>
                                <a:lnTo>
                                  <a:pt x="1586" y="-2999"/>
                                </a:lnTo>
                                <a:lnTo>
                                  <a:pt x="1599" y="-2996"/>
                                </a:lnTo>
                                <a:lnTo>
                                  <a:pt x="1613" y="-2991"/>
                                </a:lnTo>
                                <a:lnTo>
                                  <a:pt x="1626" y="-2986"/>
                                </a:lnTo>
                                <a:lnTo>
                                  <a:pt x="1640" y="-2982"/>
                                </a:lnTo>
                                <a:lnTo>
                                  <a:pt x="1655" y="-2980"/>
                                </a:lnTo>
                                <a:lnTo>
                                  <a:pt x="1671" y="-2979"/>
                                </a:lnTo>
                                <a:lnTo>
                                  <a:pt x="1687" y="-2978"/>
                                </a:lnTo>
                                <a:lnTo>
                                  <a:pt x="1701" y="-2977"/>
                                </a:lnTo>
                                <a:lnTo>
                                  <a:pt x="1715" y="-2975"/>
                                </a:lnTo>
                                <a:lnTo>
                                  <a:pt x="1727" y="-2972"/>
                                </a:lnTo>
                                <a:lnTo>
                                  <a:pt x="1738" y="-2969"/>
                                </a:lnTo>
                                <a:lnTo>
                                  <a:pt x="1750" y="-2968"/>
                                </a:lnTo>
                                <a:lnTo>
                                  <a:pt x="1762" y="-2969"/>
                                </a:lnTo>
                                <a:lnTo>
                                  <a:pt x="1774" y="-2972"/>
                                </a:lnTo>
                                <a:lnTo>
                                  <a:pt x="1786" y="-2975"/>
                                </a:lnTo>
                                <a:lnTo>
                                  <a:pt x="1800" y="-2977"/>
                                </a:lnTo>
                                <a:lnTo>
                                  <a:pt x="1814" y="-2978"/>
                                </a:lnTo>
                                <a:lnTo>
                                  <a:pt x="1830" y="-2978"/>
                                </a:lnTo>
                                <a:lnTo>
                                  <a:pt x="1846" y="-2978"/>
                                </a:lnTo>
                                <a:lnTo>
                                  <a:pt x="1861" y="-2979"/>
                                </a:lnTo>
                                <a:lnTo>
                                  <a:pt x="1874" y="-2980"/>
                                </a:lnTo>
                                <a:lnTo>
                                  <a:pt x="1886" y="-2981"/>
                                </a:lnTo>
                                <a:lnTo>
                                  <a:pt x="1898" y="-2983"/>
                                </a:lnTo>
                                <a:lnTo>
                                  <a:pt x="1910" y="-2984"/>
                                </a:lnTo>
                                <a:lnTo>
                                  <a:pt x="1922" y="-2985"/>
                                </a:lnTo>
                                <a:lnTo>
                                  <a:pt x="1934" y="-2986"/>
                                </a:lnTo>
                                <a:lnTo>
                                  <a:pt x="1946" y="-2986"/>
                                </a:lnTo>
                                <a:lnTo>
                                  <a:pt x="1959" y="-2988"/>
                                </a:lnTo>
                                <a:lnTo>
                                  <a:pt x="1972" y="-2990"/>
                                </a:lnTo>
                                <a:lnTo>
                                  <a:pt x="1985" y="-2993"/>
                                </a:lnTo>
                                <a:lnTo>
                                  <a:pt x="1998" y="-2997"/>
                                </a:lnTo>
                                <a:lnTo>
                                  <a:pt x="2012" y="-2999"/>
                                </a:lnTo>
                                <a:lnTo>
                                  <a:pt x="2026" y="-3001"/>
                                </a:lnTo>
                                <a:lnTo>
                                  <a:pt x="2041" y="-3003"/>
                                </a:lnTo>
                                <a:lnTo>
                                  <a:pt x="2055" y="-3004"/>
                                </a:lnTo>
                                <a:lnTo>
                                  <a:pt x="2069" y="-3005"/>
                                </a:lnTo>
                                <a:lnTo>
                                  <a:pt x="2082" y="-3007"/>
                                </a:lnTo>
                                <a:lnTo>
                                  <a:pt x="2094" y="-3008"/>
                                </a:lnTo>
                                <a:lnTo>
                                  <a:pt x="2106" y="-3009"/>
                                </a:lnTo>
                                <a:lnTo>
                                  <a:pt x="2118" y="-3010"/>
                                </a:lnTo>
                                <a:lnTo>
                                  <a:pt x="2131" y="-3010"/>
                                </a:lnTo>
                                <a:lnTo>
                                  <a:pt x="2144" y="-3010"/>
                                </a:lnTo>
                                <a:lnTo>
                                  <a:pt x="2157" y="-3011"/>
                                </a:lnTo>
                                <a:lnTo>
                                  <a:pt x="2171" y="-3012"/>
                                </a:lnTo>
                                <a:lnTo>
                                  <a:pt x="2185" y="-3014"/>
                                </a:lnTo>
                                <a:lnTo>
                                  <a:pt x="2200" y="-3017"/>
                                </a:lnTo>
                                <a:lnTo>
                                  <a:pt x="2215" y="-3020"/>
                                </a:lnTo>
                                <a:lnTo>
                                  <a:pt x="2229" y="-3021"/>
                                </a:lnTo>
                                <a:lnTo>
                                  <a:pt x="2242" y="-3018"/>
                                </a:lnTo>
                                <a:lnTo>
                                  <a:pt x="2254" y="-3014"/>
                                </a:lnTo>
                                <a:lnTo>
                                  <a:pt x="2266" y="-3009"/>
                                </a:lnTo>
                                <a:lnTo>
                                  <a:pt x="2280" y="-3007"/>
                                </a:lnTo>
                                <a:lnTo>
                                  <a:pt x="2296" y="-3007"/>
                                </a:lnTo>
                                <a:lnTo>
                                  <a:pt x="2313" y="-3008"/>
                                </a:lnTo>
                                <a:lnTo>
                                  <a:pt x="2331" y="-3010"/>
                                </a:lnTo>
                                <a:lnTo>
                                  <a:pt x="2346" y="-3012"/>
                                </a:lnTo>
                                <a:lnTo>
                                  <a:pt x="2358" y="-3014"/>
                                </a:lnTo>
                                <a:lnTo>
                                  <a:pt x="2368" y="-3016"/>
                                </a:lnTo>
                                <a:lnTo>
                                  <a:pt x="2378" y="-3017"/>
                                </a:lnTo>
                                <a:lnTo>
                                  <a:pt x="2388" y="-3020"/>
                                </a:lnTo>
                                <a:lnTo>
                                  <a:pt x="2400" y="-3024"/>
                                </a:lnTo>
                                <a:lnTo>
                                  <a:pt x="2413" y="-3028"/>
                                </a:lnTo>
                                <a:lnTo>
                                  <a:pt x="2426" y="-3033"/>
                                </a:lnTo>
                                <a:lnTo>
                                  <a:pt x="2439" y="-3036"/>
                                </a:lnTo>
                                <a:lnTo>
                                  <a:pt x="2454" y="-3037"/>
                                </a:lnTo>
                                <a:lnTo>
                                  <a:pt x="2469" y="-3037"/>
                                </a:lnTo>
                                <a:lnTo>
                                  <a:pt x="2484" y="-3036"/>
                                </a:lnTo>
                                <a:lnTo>
                                  <a:pt x="2499" y="-3036"/>
                                </a:lnTo>
                                <a:lnTo>
                                  <a:pt x="2512" y="-3034"/>
                                </a:lnTo>
                                <a:lnTo>
                                  <a:pt x="2524" y="-3032"/>
                                </a:lnTo>
                                <a:lnTo>
                                  <a:pt x="2536" y="-3031"/>
                                </a:lnTo>
                                <a:lnTo>
                                  <a:pt x="2548" y="-3030"/>
                                </a:lnTo>
                                <a:lnTo>
                                  <a:pt x="2560" y="-3032"/>
                                </a:lnTo>
                                <a:lnTo>
                                  <a:pt x="2572" y="-3036"/>
                                </a:lnTo>
                                <a:lnTo>
                                  <a:pt x="2584" y="-3040"/>
                                </a:lnTo>
                                <a:lnTo>
                                  <a:pt x="2597" y="-3043"/>
                                </a:lnTo>
                                <a:lnTo>
                                  <a:pt x="2610" y="-3045"/>
                                </a:lnTo>
                                <a:lnTo>
                                  <a:pt x="2623" y="-3046"/>
                                </a:lnTo>
                                <a:lnTo>
                                  <a:pt x="2637" y="-3048"/>
                                </a:lnTo>
                                <a:lnTo>
                                  <a:pt x="2651" y="-3048"/>
                                </a:lnTo>
                                <a:lnTo>
                                  <a:pt x="2666" y="-3047"/>
                                </a:lnTo>
                                <a:lnTo>
                                  <a:pt x="2680" y="-3044"/>
                                </a:lnTo>
                                <a:lnTo>
                                  <a:pt x="2695" y="-3042"/>
                                </a:lnTo>
                                <a:lnTo>
                                  <a:pt x="2709" y="-3039"/>
                                </a:lnTo>
                                <a:lnTo>
                                  <a:pt x="2722" y="-3036"/>
                                </a:lnTo>
                                <a:lnTo>
                                  <a:pt x="2734" y="-3033"/>
                                </a:lnTo>
                                <a:lnTo>
                                  <a:pt x="2746" y="-3030"/>
                                </a:lnTo>
                                <a:lnTo>
                                  <a:pt x="2758" y="-3028"/>
                                </a:lnTo>
                                <a:lnTo>
                                  <a:pt x="2771" y="-3025"/>
                                </a:lnTo>
                                <a:lnTo>
                                  <a:pt x="2784" y="-3023"/>
                                </a:lnTo>
                                <a:lnTo>
                                  <a:pt x="2797" y="-3022"/>
                                </a:lnTo>
                                <a:lnTo>
                                  <a:pt x="2811" y="-3023"/>
                                </a:lnTo>
                                <a:lnTo>
                                  <a:pt x="2824" y="-3025"/>
                                </a:lnTo>
                                <a:lnTo>
                                  <a:pt x="2839" y="-3029"/>
                                </a:lnTo>
                                <a:lnTo>
                                  <a:pt x="2853" y="-3033"/>
                                </a:lnTo>
                                <a:lnTo>
                                  <a:pt x="2867" y="-3036"/>
                                </a:lnTo>
                                <a:lnTo>
                                  <a:pt x="2880" y="-3038"/>
                                </a:lnTo>
                                <a:lnTo>
                                  <a:pt x="2892" y="-3040"/>
                                </a:lnTo>
                                <a:lnTo>
                                  <a:pt x="2905" y="-3042"/>
                                </a:lnTo>
                                <a:lnTo>
                                  <a:pt x="2919" y="-3043"/>
                                </a:lnTo>
                                <a:lnTo>
                                  <a:pt x="2935" y="-3044"/>
                                </a:lnTo>
                                <a:lnTo>
                                  <a:pt x="2952" y="-3045"/>
                                </a:lnTo>
                                <a:lnTo>
                                  <a:pt x="2969" y="-3046"/>
                                </a:lnTo>
                                <a:lnTo>
                                  <a:pt x="2984" y="-3047"/>
                                </a:lnTo>
                                <a:lnTo>
                                  <a:pt x="2996" y="-3049"/>
                                </a:lnTo>
                                <a:lnTo>
                                  <a:pt x="3006" y="-3052"/>
                                </a:lnTo>
                                <a:lnTo>
                                  <a:pt x="3015" y="-3055"/>
                                </a:lnTo>
                                <a:lnTo>
                                  <a:pt x="3026" y="-3057"/>
                                </a:lnTo>
                                <a:lnTo>
                                  <a:pt x="3038" y="-3058"/>
                                </a:lnTo>
                                <a:lnTo>
                                  <a:pt x="3051" y="-3059"/>
                                </a:lnTo>
                                <a:lnTo>
                                  <a:pt x="3065" y="-3059"/>
                                </a:lnTo>
                                <a:lnTo>
                                  <a:pt x="3079" y="-3060"/>
                                </a:lnTo>
                                <a:lnTo>
                                  <a:pt x="3093" y="-3060"/>
                                </a:lnTo>
                                <a:lnTo>
                                  <a:pt x="3109" y="-3060"/>
                                </a:lnTo>
                                <a:lnTo>
                                  <a:pt x="3124" y="-3059"/>
                                </a:lnTo>
                                <a:lnTo>
                                  <a:pt x="3138" y="-3058"/>
                                </a:lnTo>
                                <a:lnTo>
                                  <a:pt x="3151" y="-3056"/>
                                </a:lnTo>
                                <a:lnTo>
                                  <a:pt x="3163" y="-3053"/>
                                </a:lnTo>
                                <a:lnTo>
                                  <a:pt x="3175" y="-3051"/>
                                </a:lnTo>
                                <a:lnTo>
                                  <a:pt x="3187" y="-3050"/>
                                </a:lnTo>
                                <a:lnTo>
                                  <a:pt x="3199" y="-3051"/>
                                </a:lnTo>
                                <a:lnTo>
                                  <a:pt x="3212" y="-3055"/>
                                </a:lnTo>
                                <a:lnTo>
                                  <a:pt x="3224" y="-3058"/>
                                </a:lnTo>
                                <a:lnTo>
                                  <a:pt x="3236" y="-3060"/>
                                </a:lnTo>
                                <a:lnTo>
                                  <a:pt x="3250" y="-3060"/>
                                </a:lnTo>
                                <a:lnTo>
                                  <a:pt x="3263" y="-3059"/>
                                </a:lnTo>
                                <a:lnTo>
                                  <a:pt x="3277" y="-3058"/>
                                </a:lnTo>
                                <a:lnTo>
                                  <a:pt x="3291" y="-3057"/>
                                </a:lnTo>
                                <a:lnTo>
                                  <a:pt x="3305" y="-3056"/>
                                </a:lnTo>
                                <a:lnTo>
                                  <a:pt x="3319" y="-3056"/>
                                </a:lnTo>
                                <a:lnTo>
                                  <a:pt x="3333" y="-3055"/>
                                </a:lnTo>
                                <a:lnTo>
                                  <a:pt x="3347" y="-3053"/>
                                </a:lnTo>
                                <a:lnTo>
                                  <a:pt x="3360" y="-3051"/>
                                </a:lnTo>
                                <a:lnTo>
                                  <a:pt x="3372" y="-3049"/>
                                </a:lnTo>
                                <a:lnTo>
                                  <a:pt x="3385" y="-3046"/>
                                </a:lnTo>
                                <a:lnTo>
                                  <a:pt x="3398" y="-3045"/>
                                </a:lnTo>
                                <a:lnTo>
                                  <a:pt x="3411" y="-3044"/>
                                </a:lnTo>
                                <a:lnTo>
                                  <a:pt x="3424" y="-3045"/>
                                </a:lnTo>
                                <a:lnTo>
                                  <a:pt x="3437" y="-3046"/>
                                </a:lnTo>
                                <a:lnTo>
                                  <a:pt x="3450" y="-3047"/>
                                </a:lnTo>
                                <a:lnTo>
                                  <a:pt x="3464" y="-3047"/>
                                </a:lnTo>
                                <a:lnTo>
                                  <a:pt x="3477" y="-3049"/>
                                </a:lnTo>
                                <a:lnTo>
                                  <a:pt x="3491" y="-3049"/>
                                </a:lnTo>
                                <a:lnTo>
                                  <a:pt x="3504" y="-3049"/>
                                </a:lnTo>
                                <a:lnTo>
                                  <a:pt x="3518" y="-3048"/>
                                </a:lnTo>
                                <a:lnTo>
                                  <a:pt x="3531" y="-3046"/>
                                </a:lnTo>
                                <a:lnTo>
                                  <a:pt x="3544" y="-3044"/>
                                </a:lnTo>
                                <a:lnTo>
                                  <a:pt x="3559" y="-3042"/>
                                </a:lnTo>
                                <a:lnTo>
                                  <a:pt x="3576" y="-3039"/>
                                </a:lnTo>
                                <a:lnTo>
                                  <a:pt x="3594" y="-3036"/>
                                </a:lnTo>
                                <a:lnTo>
                                  <a:pt x="3612" y="-3033"/>
                                </a:lnTo>
                                <a:lnTo>
                                  <a:pt x="3627" y="-3031"/>
                                </a:lnTo>
                                <a:lnTo>
                                  <a:pt x="3645" y="-3030"/>
                                </a:lnTo>
                                <a:lnTo>
                                  <a:pt x="3650" y="-3035"/>
                                </a:lnTo>
                                <a:lnTo>
                                  <a:pt x="3666" y="-3035"/>
                                </a:lnTo>
                                <a:lnTo>
                                  <a:pt x="3678" y="-3035"/>
                                </a:lnTo>
                                <a:lnTo>
                                  <a:pt x="3691" y="-3035"/>
                                </a:lnTo>
                                <a:lnTo>
                                  <a:pt x="3704" y="-3034"/>
                                </a:lnTo>
                                <a:lnTo>
                                  <a:pt x="3718" y="-3031"/>
                                </a:lnTo>
                                <a:lnTo>
                                  <a:pt x="3733" y="-3027"/>
                                </a:lnTo>
                                <a:lnTo>
                                  <a:pt x="3748" y="-3021"/>
                                </a:lnTo>
                                <a:lnTo>
                                  <a:pt x="3763" y="-3016"/>
                                </a:lnTo>
                                <a:lnTo>
                                  <a:pt x="3778" y="-3012"/>
                                </a:lnTo>
                                <a:lnTo>
                                  <a:pt x="3791" y="-3010"/>
                                </a:lnTo>
                                <a:lnTo>
                                  <a:pt x="3803" y="-3010"/>
                                </a:lnTo>
                                <a:lnTo>
                                  <a:pt x="3815" y="-3011"/>
                                </a:lnTo>
                                <a:lnTo>
                                  <a:pt x="3827" y="-3012"/>
                                </a:lnTo>
                                <a:lnTo>
                                  <a:pt x="3839" y="-3014"/>
                                </a:lnTo>
                                <a:lnTo>
                                  <a:pt x="3852" y="-3017"/>
                                </a:lnTo>
                                <a:lnTo>
                                  <a:pt x="3864" y="-3020"/>
                                </a:lnTo>
                                <a:lnTo>
                                  <a:pt x="3878" y="-3022"/>
                                </a:lnTo>
                                <a:lnTo>
                                  <a:pt x="3893" y="-3022"/>
                                </a:lnTo>
                                <a:lnTo>
                                  <a:pt x="3909" y="-3021"/>
                                </a:lnTo>
                                <a:lnTo>
                                  <a:pt x="3924" y="-3019"/>
                                </a:lnTo>
                                <a:lnTo>
                                  <a:pt x="3939" y="-3018"/>
                                </a:lnTo>
                                <a:lnTo>
                                  <a:pt x="3952" y="-3019"/>
                                </a:lnTo>
                                <a:lnTo>
                                  <a:pt x="3963" y="-3019"/>
                                </a:lnTo>
                                <a:lnTo>
                                  <a:pt x="3974" y="-3020"/>
                                </a:lnTo>
                                <a:lnTo>
                                  <a:pt x="3986" y="-3021"/>
                                </a:lnTo>
                                <a:lnTo>
                                  <a:pt x="3999" y="-3021"/>
                                </a:lnTo>
                                <a:lnTo>
                                  <a:pt x="4012" y="-3020"/>
                                </a:lnTo>
                                <a:lnTo>
                                  <a:pt x="4026" y="-3020"/>
                                </a:lnTo>
                                <a:lnTo>
                                  <a:pt x="4039" y="-3019"/>
                                </a:lnTo>
                                <a:lnTo>
                                  <a:pt x="4052" y="-3019"/>
                                </a:lnTo>
                                <a:lnTo>
                                  <a:pt x="4066" y="-3018"/>
                                </a:lnTo>
                                <a:lnTo>
                                  <a:pt x="4080" y="-3017"/>
                                </a:lnTo>
                                <a:lnTo>
                                  <a:pt x="4093" y="-3015"/>
                                </a:lnTo>
                                <a:lnTo>
                                  <a:pt x="4106" y="-3013"/>
                                </a:lnTo>
                                <a:lnTo>
                                  <a:pt x="4119" y="-3011"/>
                                </a:lnTo>
                                <a:lnTo>
                                  <a:pt x="4132" y="-3008"/>
                                </a:lnTo>
                                <a:lnTo>
                                  <a:pt x="4146" y="-3007"/>
                                </a:lnTo>
                                <a:lnTo>
                                  <a:pt x="4160" y="-3007"/>
                                </a:lnTo>
                                <a:lnTo>
                                  <a:pt x="4174" y="-3007"/>
                                </a:lnTo>
                                <a:lnTo>
                                  <a:pt x="4189" y="-3008"/>
                                </a:lnTo>
                                <a:lnTo>
                                  <a:pt x="4204" y="-3009"/>
                                </a:lnTo>
                                <a:lnTo>
                                  <a:pt x="4219" y="-3008"/>
                                </a:lnTo>
                                <a:lnTo>
                                  <a:pt x="4235" y="-3008"/>
                                </a:lnTo>
                                <a:lnTo>
                                  <a:pt x="4251" y="-3008"/>
                                </a:lnTo>
                                <a:lnTo>
                                  <a:pt x="4265" y="-3007"/>
                                </a:lnTo>
                                <a:lnTo>
                                  <a:pt x="4276" y="-3008"/>
                                </a:lnTo>
                                <a:lnTo>
                                  <a:pt x="4286" y="-3008"/>
                                </a:lnTo>
                                <a:lnTo>
                                  <a:pt x="4296" y="-3009"/>
                                </a:lnTo>
                                <a:lnTo>
                                  <a:pt x="4307" y="-3008"/>
                                </a:lnTo>
                                <a:lnTo>
                                  <a:pt x="4320" y="-3005"/>
                                </a:lnTo>
                                <a:lnTo>
                                  <a:pt x="4334" y="-3001"/>
                                </a:lnTo>
                                <a:lnTo>
                                  <a:pt x="4349" y="-2998"/>
                                </a:lnTo>
                                <a:lnTo>
                                  <a:pt x="4363" y="-2996"/>
                                </a:lnTo>
                                <a:lnTo>
                                  <a:pt x="4377" y="-2997"/>
                                </a:lnTo>
                                <a:lnTo>
                                  <a:pt x="4392" y="-3000"/>
                                </a:lnTo>
                                <a:lnTo>
                                  <a:pt x="4406" y="-3003"/>
                                </a:lnTo>
                                <a:lnTo>
                                  <a:pt x="4419" y="-3006"/>
                                </a:lnTo>
                                <a:lnTo>
                                  <a:pt x="4432" y="-3008"/>
                                </a:lnTo>
                                <a:lnTo>
                                  <a:pt x="4444" y="-3009"/>
                                </a:lnTo>
                                <a:lnTo>
                                  <a:pt x="4456" y="-3011"/>
                                </a:lnTo>
                                <a:lnTo>
                                  <a:pt x="4468" y="-3012"/>
                                </a:lnTo>
                                <a:lnTo>
                                  <a:pt x="4480" y="-3013"/>
                                </a:lnTo>
                                <a:lnTo>
                                  <a:pt x="4492" y="-3015"/>
                                </a:lnTo>
                                <a:lnTo>
                                  <a:pt x="4505" y="-3016"/>
                                </a:lnTo>
                                <a:lnTo>
                                  <a:pt x="4517" y="-3016"/>
                                </a:lnTo>
                                <a:lnTo>
                                  <a:pt x="4530" y="-3016"/>
                                </a:lnTo>
                                <a:lnTo>
                                  <a:pt x="4544" y="-3016"/>
                                </a:lnTo>
                                <a:lnTo>
                                  <a:pt x="4558" y="-3015"/>
                                </a:lnTo>
                                <a:lnTo>
                                  <a:pt x="4572" y="-3014"/>
                                </a:lnTo>
                                <a:lnTo>
                                  <a:pt x="4585" y="-3013"/>
                                </a:lnTo>
                                <a:lnTo>
                                  <a:pt x="4599" y="-3011"/>
                                </a:lnTo>
                                <a:lnTo>
                                  <a:pt x="4612" y="-3010"/>
                                </a:lnTo>
                                <a:lnTo>
                                  <a:pt x="4626" y="-3010"/>
                                </a:lnTo>
                                <a:lnTo>
                                  <a:pt x="4640" y="-3012"/>
                                </a:lnTo>
                                <a:lnTo>
                                  <a:pt x="4654" y="-3016"/>
                                </a:lnTo>
                                <a:lnTo>
                                  <a:pt x="4668" y="-3019"/>
                                </a:lnTo>
                                <a:lnTo>
                                  <a:pt x="4682" y="-3020"/>
                                </a:lnTo>
                                <a:lnTo>
                                  <a:pt x="4695" y="-3018"/>
                                </a:lnTo>
                                <a:lnTo>
                                  <a:pt x="4707" y="-3014"/>
                                </a:lnTo>
                                <a:lnTo>
                                  <a:pt x="4719" y="-3010"/>
                                </a:lnTo>
                                <a:lnTo>
                                  <a:pt x="4731" y="-3007"/>
                                </a:lnTo>
                                <a:lnTo>
                                  <a:pt x="4744" y="-3007"/>
                                </a:lnTo>
                                <a:lnTo>
                                  <a:pt x="4758" y="-3009"/>
                                </a:lnTo>
                                <a:lnTo>
                                  <a:pt x="4772" y="-3011"/>
                                </a:lnTo>
                                <a:lnTo>
                                  <a:pt x="4785" y="-3013"/>
                                </a:lnTo>
                                <a:lnTo>
                                  <a:pt x="4799" y="-3014"/>
                                </a:lnTo>
                                <a:lnTo>
                                  <a:pt x="4813" y="-3015"/>
                                </a:lnTo>
                                <a:lnTo>
                                  <a:pt x="4827" y="-3017"/>
                                </a:lnTo>
                                <a:lnTo>
                                  <a:pt x="4841" y="-3018"/>
                                </a:lnTo>
                                <a:lnTo>
                                  <a:pt x="4857" y="-3019"/>
                                </a:lnTo>
                                <a:lnTo>
                                  <a:pt x="4874" y="-3021"/>
                                </a:lnTo>
                                <a:lnTo>
                                  <a:pt x="4890" y="-3022"/>
                                </a:lnTo>
                                <a:lnTo>
                                  <a:pt x="4904" y="-3023"/>
                                </a:lnTo>
                                <a:lnTo>
                                  <a:pt x="4916" y="-3022"/>
                                </a:lnTo>
                                <a:lnTo>
                                  <a:pt x="4926" y="-3021"/>
                                </a:lnTo>
                                <a:lnTo>
                                  <a:pt x="4936" y="-3020"/>
                                </a:lnTo>
                                <a:lnTo>
                                  <a:pt x="4947" y="-3020"/>
                                </a:lnTo>
                                <a:lnTo>
                                  <a:pt x="4959" y="-3021"/>
                                </a:lnTo>
                                <a:lnTo>
                                  <a:pt x="4973" y="-3024"/>
                                </a:lnTo>
                                <a:lnTo>
                                  <a:pt x="4987" y="-3027"/>
                                </a:lnTo>
                                <a:lnTo>
                                  <a:pt x="5001" y="-3029"/>
                                </a:lnTo>
                                <a:lnTo>
                                  <a:pt x="5014" y="-3029"/>
                                </a:lnTo>
                                <a:lnTo>
                                  <a:pt x="5027" y="-3029"/>
                                </a:lnTo>
                                <a:lnTo>
                                  <a:pt x="5041" y="-3028"/>
                                </a:lnTo>
                                <a:lnTo>
                                  <a:pt x="5055" y="-3028"/>
                                </a:lnTo>
                                <a:lnTo>
                                  <a:pt x="5071" y="-3028"/>
                                </a:lnTo>
                                <a:lnTo>
                                  <a:pt x="5087" y="-3028"/>
                                </a:lnTo>
                                <a:lnTo>
                                  <a:pt x="5104" y="-3028"/>
                                </a:lnTo>
                                <a:lnTo>
                                  <a:pt x="5118" y="-3028"/>
                                </a:lnTo>
                                <a:lnTo>
                                  <a:pt x="5130" y="-3029"/>
                                </a:lnTo>
                                <a:lnTo>
                                  <a:pt x="5140" y="-3030"/>
                                </a:lnTo>
                                <a:lnTo>
                                  <a:pt x="5150" y="-3031"/>
                                </a:lnTo>
                                <a:lnTo>
                                  <a:pt x="5160" y="-3031"/>
                                </a:lnTo>
                                <a:lnTo>
                                  <a:pt x="5172" y="-3031"/>
                                </a:lnTo>
                                <a:lnTo>
                                  <a:pt x="5185" y="-3030"/>
                                </a:lnTo>
                                <a:lnTo>
                                  <a:pt x="5198" y="-3029"/>
                                </a:lnTo>
                                <a:lnTo>
                                  <a:pt x="5211" y="-3029"/>
                                </a:lnTo>
                                <a:lnTo>
                                  <a:pt x="5226" y="-3029"/>
                                </a:lnTo>
                                <a:lnTo>
                                  <a:pt x="5241" y="-3029"/>
                                </a:lnTo>
                                <a:lnTo>
                                  <a:pt x="5256" y="-3029"/>
                                </a:lnTo>
                                <a:lnTo>
                                  <a:pt x="5271" y="-3029"/>
                                </a:lnTo>
                                <a:lnTo>
                                  <a:pt x="5284" y="-3029"/>
                                </a:lnTo>
                                <a:lnTo>
                                  <a:pt x="5297" y="-3030"/>
                                </a:lnTo>
                                <a:lnTo>
                                  <a:pt x="5309" y="-3030"/>
                                </a:lnTo>
                                <a:lnTo>
                                  <a:pt x="5322" y="-3031"/>
                                </a:lnTo>
                                <a:lnTo>
                                  <a:pt x="5334" y="-3032"/>
                                </a:lnTo>
                                <a:lnTo>
                                  <a:pt x="5346" y="-3033"/>
                                </a:lnTo>
                                <a:lnTo>
                                  <a:pt x="5358" y="-3035"/>
                                </a:lnTo>
                                <a:lnTo>
                                  <a:pt x="5371" y="-3037"/>
                                </a:lnTo>
                                <a:lnTo>
                                  <a:pt x="5384" y="-3039"/>
                                </a:lnTo>
                                <a:lnTo>
                                  <a:pt x="5397" y="-3040"/>
                                </a:lnTo>
                                <a:lnTo>
                                  <a:pt x="5411" y="-3042"/>
                                </a:lnTo>
                                <a:lnTo>
                                  <a:pt x="5425" y="-3044"/>
                                </a:lnTo>
                                <a:lnTo>
                                  <a:pt x="5438" y="-3046"/>
                                </a:lnTo>
                                <a:lnTo>
                                  <a:pt x="5451" y="-3047"/>
                                </a:lnTo>
                                <a:lnTo>
                                  <a:pt x="5465" y="-3050"/>
                                </a:lnTo>
                                <a:lnTo>
                                  <a:pt x="5479" y="-3052"/>
                                </a:lnTo>
                                <a:lnTo>
                                  <a:pt x="5495" y="-3057"/>
                                </a:lnTo>
                                <a:lnTo>
                                  <a:pt x="5512" y="-3063"/>
                                </a:lnTo>
                                <a:lnTo>
                                  <a:pt x="5529" y="-3068"/>
                                </a:lnTo>
                                <a:lnTo>
                                  <a:pt x="5544" y="-3072"/>
                                </a:lnTo>
                                <a:lnTo>
                                  <a:pt x="5557" y="-3074"/>
                                </a:lnTo>
                                <a:lnTo>
                                  <a:pt x="5568" y="-3074"/>
                                </a:lnTo>
                                <a:lnTo>
                                  <a:pt x="5578" y="-3074"/>
                                </a:lnTo>
                                <a:lnTo>
                                  <a:pt x="5590" y="-3074"/>
                                </a:lnTo>
                                <a:lnTo>
                                  <a:pt x="5601" y="-3075"/>
                                </a:lnTo>
                                <a:lnTo>
                                  <a:pt x="5613" y="-3075"/>
                                </a:lnTo>
                                <a:lnTo>
                                  <a:pt x="5625" y="-3075"/>
                                </a:lnTo>
                                <a:lnTo>
                                  <a:pt x="5639" y="-3075"/>
                                </a:lnTo>
                                <a:lnTo>
                                  <a:pt x="5653" y="-3072"/>
                                </a:lnTo>
                                <a:lnTo>
                                  <a:pt x="5669" y="-3069"/>
                                </a:lnTo>
                                <a:lnTo>
                                  <a:pt x="5685" y="-3066"/>
                                </a:lnTo>
                                <a:lnTo>
                                  <a:pt x="5700" y="-3064"/>
                                </a:lnTo>
                                <a:lnTo>
                                  <a:pt x="5713" y="-3065"/>
                                </a:lnTo>
                                <a:lnTo>
                                  <a:pt x="5725" y="-3068"/>
                                </a:lnTo>
                                <a:lnTo>
                                  <a:pt x="5737" y="-3071"/>
                                </a:lnTo>
                                <a:lnTo>
                                  <a:pt x="5749" y="-3074"/>
                                </a:lnTo>
                                <a:lnTo>
                                  <a:pt x="5761" y="-3077"/>
                                </a:lnTo>
                                <a:lnTo>
                                  <a:pt x="5773" y="-3079"/>
                                </a:lnTo>
                                <a:lnTo>
                                  <a:pt x="5786" y="-3082"/>
                                </a:lnTo>
                                <a:lnTo>
                                  <a:pt x="5798" y="-3088"/>
                                </a:lnTo>
                                <a:lnTo>
                                  <a:pt x="5811" y="-3097"/>
                                </a:lnTo>
                                <a:lnTo>
                                  <a:pt x="5824" y="-3108"/>
                                </a:lnTo>
                                <a:lnTo>
                                  <a:pt x="5837" y="-3119"/>
                                </a:lnTo>
                                <a:lnTo>
                                  <a:pt x="5851" y="-3129"/>
                                </a:lnTo>
                                <a:lnTo>
                                  <a:pt x="5865" y="-3135"/>
                                </a:lnTo>
                                <a:lnTo>
                                  <a:pt x="5880" y="-3140"/>
                                </a:lnTo>
                                <a:lnTo>
                                  <a:pt x="5895" y="-3145"/>
                                </a:lnTo>
                                <a:lnTo>
                                  <a:pt x="5908" y="-3155"/>
                                </a:lnTo>
                                <a:lnTo>
                                  <a:pt x="5921" y="-3174"/>
                                </a:lnTo>
                                <a:lnTo>
                                  <a:pt x="5933" y="-3198"/>
                                </a:lnTo>
                                <a:lnTo>
                                  <a:pt x="5945" y="-3221"/>
                                </a:lnTo>
                                <a:lnTo>
                                  <a:pt x="5958" y="-3235"/>
                                </a:lnTo>
                                <a:lnTo>
                                  <a:pt x="5970" y="-3236"/>
                                </a:lnTo>
                                <a:lnTo>
                                  <a:pt x="5983" y="-3229"/>
                                </a:lnTo>
                                <a:lnTo>
                                  <a:pt x="5997" y="-3217"/>
                                </a:lnTo>
                                <a:lnTo>
                                  <a:pt x="6010" y="-3202"/>
                                </a:lnTo>
                                <a:lnTo>
                                  <a:pt x="6024" y="-3180"/>
                                </a:lnTo>
                                <a:lnTo>
                                  <a:pt x="6039" y="-3152"/>
                                </a:lnTo>
                                <a:lnTo>
                                  <a:pt x="6054" y="-3124"/>
                                </a:lnTo>
                                <a:lnTo>
                                  <a:pt x="6068" y="-3104"/>
                                </a:lnTo>
                                <a:lnTo>
                                  <a:pt x="6081" y="-3095"/>
                                </a:lnTo>
                                <a:lnTo>
                                  <a:pt x="6093" y="-3093"/>
                                </a:lnTo>
                                <a:lnTo>
                                  <a:pt x="6105" y="-3093"/>
                                </a:lnTo>
                                <a:lnTo>
                                  <a:pt x="6119" y="-3093"/>
                                </a:lnTo>
                                <a:lnTo>
                                  <a:pt x="6135" y="-3092"/>
                                </a:lnTo>
                                <a:lnTo>
                                  <a:pt x="6152" y="-3091"/>
                                </a:lnTo>
                                <a:lnTo>
                                  <a:pt x="6169" y="-3091"/>
                                </a:lnTo>
                                <a:lnTo>
                                  <a:pt x="6184" y="-3093"/>
                                </a:lnTo>
                                <a:lnTo>
                                  <a:pt x="6196" y="-3099"/>
                                </a:lnTo>
                                <a:lnTo>
                                  <a:pt x="6206" y="-3107"/>
                                </a:lnTo>
                                <a:lnTo>
                                  <a:pt x="6216" y="-3115"/>
                                </a:lnTo>
                                <a:lnTo>
                                  <a:pt x="6227" y="-3124"/>
                                </a:lnTo>
                                <a:lnTo>
                                  <a:pt x="6239" y="-3130"/>
                                </a:lnTo>
                                <a:lnTo>
                                  <a:pt x="6252" y="-3136"/>
                                </a:lnTo>
                                <a:lnTo>
                                  <a:pt x="6265" y="-3143"/>
                                </a:lnTo>
                                <a:lnTo>
                                  <a:pt x="6278" y="-3155"/>
                                </a:lnTo>
                                <a:lnTo>
                                  <a:pt x="6293" y="-3177"/>
                                </a:lnTo>
                                <a:lnTo>
                                  <a:pt x="6308" y="-3208"/>
                                </a:lnTo>
                                <a:lnTo>
                                  <a:pt x="6323" y="-3233"/>
                                </a:lnTo>
                                <a:lnTo>
                                  <a:pt x="6338" y="-3239"/>
                                </a:lnTo>
                                <a:lnTo>
                                  <a:pt x="6351" y="-3217"/>
                                </a:lnTo>
                                <a:lnTo>
                                  <a:pt x="6363" y="-3175"/>
                                </a:lnTo>
                                <a:lnTo>
                                  <a:pt x="6375" y="-3131"/>
                                </a:lnTo>
                                <a:lnTo>
                                  <a:pt x="6387" y="-3101"/>
                                </a:lnTo>
                                <a:lnTo>
                                  <a:pt x="6399" y="-3091"/>
                                </a:lnTo>
                                <a:lnTo>
                                  <a:pt x="6412" y="-3091"/>
                                </a:lnTo>
                                <a:lnTo>
                                  <a:pt x="6425" y="-3096"/>
                                </a:lnTo>
                                <a:lnTo>
                                  <a:pt x="6438" y="-3101"/>
                                </a:lnTo>
                                <a:lnTo>
                                  <a:pt x="6451" y="-3108"/>
                                </a:lnTo>
                                <a:lnTo>
                                  <a:pt x="6465" y="-3117"/>
                                </a:lnTo>
                                <a:lnTo>
                                  <a:pt x="6478" y="-3127"/>
                                </a:lnTo>
                                <a:lnTo>
                                  <a:pt x="6492" y="-3134"/>
                                </a:lnTo>
                                <a:lnTo>
                                  <a:pt x="6506" y="-3138"/>
                                </a:lnTo>
                                <a:lnTo>
                                  <a:pt x="6520" y="-3140"/>
                                </a:lnTo>
                                <a:lnTo>
                                  <a:pt x="6534" y="-3141"/>
                                </a:lnTo>
                                <a:lnTo>
                                  <a:pt x="6548" y="-3140"/>
                                </a:lnTo>
                                <a:lnTo>
                                  <a:pt x="6561" y="-3138"/>
                                </a:lnTo>
                                <a:lnTo>
                                  <a:pt x="6574" y="-3135"/>
                                </a:lnTo>
                                <a:lnTo>
                                  <a:pt x="6586" y="-3131"/>
                                </a:lnTo>
                                <a:lnTo>
                                  <a:pt x="6599" y="-3130"/>
                                </a:lnTo>
                                <a:lnTo>
                                  <a:pt x="6612" y="-3132"/>
                                </a:lnTo>
                                <a:lnTo>
                                  <a:pt x="6625" y="-3136"/>
                                </a:lnTo>
                                <a:lnTo>
                                  <a:pt x="6638" y="-3140"/>
                                </a:lnTo>
                                <a:lnTo>
                                  <a:pt x="6651" y="-3142"/>
                                </a:lnTo>
                                <a:lnTo>
                                  <a:pt x="6665" y="-3141"/>
                                </a:lnTo>
                                <a:lnTo>
                                  <a:pt x="6679" y="-3138"/>
                                </a:lnTo>
                                <a:lnTo>
                                  <a:pt x="6692" y="-3134"/>
                                </a:lnTo>
                                <a:lnTo>
                                  <a:pt x="6706" y="-3133"/>
                                </a:lnTo>
                                <a:lnTo>
                                  <a:pt x="6719" y="-3135"/>
                                </a:lnTo>
                                <a:lnTo>
                                  <a:pt x="6732" y="-3139"/>
                                </a:lnTo>
                                <a:lnTo>
                                  <a:pt x="6746" y="-3143"/>
                                </a:lnTo>
                                <a:lnTo>
                                  <a:pt x="6760" y="-3146"/>
                                </a:lnTo>
                                <a:lnTo>
                                  <a:pt x="6776" y="-3147"/>
                                </a:lnTo>
                                <a:lnTo>
                                  <a:pt x="6793" y="-3148"/>
                                </a:lnTo>
                                <a:lnTo>
                                  <a:pt x="6811" y="-3149"/>
                                </a:lnTo>
                                <a:lnTo>
                                  <a:pt x="6828" y="-3150"/>
                                </a:lnTo>
                                <a:moveTo>
                                  <a:pt x="627" y="-3013"/>
                                </a:moveTo>
                                <a:lnTo>
                                  <a:pt x="639" y="-3016"/>
                                </a:lnTo>
                                <a:lnTo>
                                  <a:pt x="651" y="-3018"/>
                                </a:lnTo>
                                <a:lnTo>
                                  <a:pt x="664" y="-3021"/>
                                </a:lnTo>
                                <a:lnTo>
                                  <a:pt x="676" y="-3024"/>
                                </a:lnTo>
                                <a:lnTo>
                                  <a:pt x="690" y="-3028"/>
                                </a:lnTo>
                                <a:lnTo>
                                  <a:pt x="704" y="-3032"/>
                                </a:lnTo>
                                <a:lnTo>
                                  <a:pt x="718" y="-3037"/>
                                </a:lnTo>
                                <a:lnTo>
                                  <a:pt x="732" y="-3044"/>
                                </a:lnTo>
                                <a:lnTo>
                                  <a:pt x="748" y="-3050"/>
                                </a:lnTo>
                                <a:lnTo>
                                  <a:pt x="765" y="-3057"/>
                                </a:lnTo>
                                <a:lnTo>
                                  <a:pt x="781" y="-3066"/>
                                </a:lnTo>
                                <a:lnTo>
                                  <a:pt x="795" y="-3083"/>
                                </a:lnTo>
                                <a:lnTo>
                                  <a:pt x="807" y="-3114"/>
                                </a:lnTo>
                                <a:lnTo>
                                  <a:pt x="817" y="-3157"/>
                                </a:lnTo>
                                <a:lnTo>
                                  <a:pt x="827" y="-3194"/>
                                </a:lnTo>
                                <a:lnTo>
                                  <a:pt x="838" y="-3209"/>
                                </a:lnTo>
                                <a:lnTo>
                                  <a:pt x="850" y="-3188"/>
                                </a:lnTo>
                                <a:lnTo>
                                  <a:pt x="864" y="-3144"/>
                                </a:lnTo>
                                <a:lnTo>
                                  <a:pt x="878" y="-3096"/>
                                </a:lnTo>
                                <a:lnTo>
                                  <a:pt x="892" y="-3066"/>
                                </a:lnTo>
                                <a:lnTo>
                                  <a:pt x="905" y="-3062"/>
                                </a:lnTo>
                                <a:lnTo>
                                  <a:pt x="918" y="-3072"/>
                                </a:lnTo>
                                <a:lnTo>
                                  <a:pt x="931" y="-3086"/>
                                </a:lnTo>
                                <a:lnTo>
                                  <a:pt x="944" y="-3096"/>
                                </a:lnTo>
                                <a:lnTo>
                                  <a:pt x="958" y="-3102"/>
                                </a:lnTo>
                                <a:lnTo>
                                  <a:pt x="973" y="-3106"/>
                                </a:lnTo>
                                <a:lnTo>
                                  <a:pt x="987" y="-3110"/>
                                </a:lnTo>
                                <a:lnTo>
                                  <a:pt x="1002" y="-3112"/>
                                </a:lnTo>
                                <a:lnTo>
                                  <a:pt x="1018" y="-3114"/>
                                </a:lnTo>
                                <a:lnTo>
                                  <a:pt x="1034" y="-3116"/>
                                </a:lnTo>
                                <a:lnTo>
                                  <a:pt x="1050" y="-3116"/>
                                </a:lnTo>
                                <a:lnTo>
                                  <a:pt x="1064" y="-3114"/>
                                </a:lnTo>
                                <a:lnTo>
                                  <a:pt x="1075" y="-3109"/>
                                </a:lnTo>
                                <a:lnTo>
                                  <a:pt x="1085" y="-3102"/>
                                </a:lnTo>
                                <a:lnTo>
                                  <a:pt x="1095" y="-3095"/>
                                </a:lnTo>
                                <a:lnTo>
                                  <a:pt x="1106" y="-3089"/>
                                </a:lnTo>
                                <a:lnTo>
                                  <a:pt x="1119" y="-3086"/>
                                </a:lnTo>
                                <a:lnTo>
                                  <a:pt x="1133" y="-3082"/>
                                </a:lnTo>
                                <a:lnTo>
                                  <a:pt x="1148" y="-3081"/>
                                </a:lnTo>
                                <a:lnTo>
                                  <a:pt x="1162" y="-3083"/>
                                </a:lnTo>
                                <a:lnTo>
                                  <a:pt x="1175" y="-3090"/>
                                </a:lnTo>
                                <a:lnTo>
                                  <a:pt x="1188" y="-3101"/>
                                </a:lnTo>
                                <a:lnTo>
                                  <a:pt x="1201" y="-3112"/>
                                </a:lnTo>
                                <a:lnTo>
                                  <a:pt x="1214" y="-3118"/>
                                </a:lnTo>
                                <a:lnTo>
                                  <a:pt x="1227" y="-3115"/>
                                </a:lnTo>
                                <a:lnTo>
                                  <a:pt x="1240" y="-3107"/>
                                </a:lnTo>
                                <a:lnTo>
                                  <a:pt x="1254" y="-3099"/>
                                </a:lnTo>
                                <a:lnTo>
                                  <a:pt x="1267" y="-3096"/>
                                </a:lnTo>
                                <a:lnTo>
                                  <a:pt x="1280" y="-3100"/>
                                </a:lnTo>
                                <a:lnTo>
                                  <a:pt x="1294" y="-3110"/>
                                </a:lnTo>
                                <a:lnTo>
                                  <a:pt x="1308" y="-3119"/>
                                </a:lnTo>
                                <a:lnTo>
                                  <a:pt x="1321" y="-3123"/>
                                </a:lnTo>
                                <a:lnTo>
                                  <a:pt x="1334" y="-3122"/>
                                </a:lnTo>
                                <a:lnTo>
                                  <a:pt x="1346" y="-3117"/>
                                </a:lnTo>
                                <a:lnTo>
                                  <a:pt x="1359" y="-3110"/>
                                </a:lnTo>
                                <a:lnTo>
                                  <a:pt x="1372" y="-3104"/>
                                </a:lnTo>
                                <a:lnTo>
                                  <a:pt x="1387" y="-3098"/>
                                </a:lnTo>
                                <a:lnTo>
                                  <a:pt x="1402" y="-3092"/>
                                </a:lnTo>
                                <a:lnTo>
                                  <a:pt x="1417" y="-3086"/>
                                </a:lnTo>
                                <a:lnTo>
                                  <a:pt x="1432" y="-3082"/>
                                </a:lnTo>
                                <a:lnTo>
                                  <a:pt x="1445" y="-3079"/>
                                </a:lnTo>
                                <a:lnTo>
                                  <a:pt x="1457" y="-3077"/>
                                </a:lnTo>
                                <a:lnTo>
                                  <a:pt x="1468" y="-3075"/>
                                </a:lnTo>
                                <a:lnTo>
                                  <a:pt x="1481" y="-3071"/>
                                </a:lnTo>
                                <a:lnTo>
                                  <a:pt x="1493" y="-3062"/>
                                </a:lnTo>
                                <a:lnTo>
                                  <a:pt x="1506" y="-3050"/>
                                </a:lnTo>
                                <a:lnTo>
                                  <a:pt x="1518" y="-3039"/>
                                </a:lnTo>
                                <a:lnTo>
                                  <a:pt x="1531" y="-3032"/>
                                </a:lnTo>
                                <a:lnTo>
                                  <a:pt x="1545" y="-3033"/>
                                </a:lnTo>
                                <a:lnTo>
                                  <a:pt x="1558" y="-3038"/>
                                </a:lnTo>
                                <a:lnTo>
                                  <a:pt x="1572" y="-3043"/>
                                </a:lnTo>
                                <a:lnTo>
                                  <a:pt x="1586" y="-3045"/>
                                </a:lnTo>
                                <a:lnTo>
                                  <a:pt x="1599" y="-3040"/>
                                </a:lnTo>
                                <a:lnTo>
                                  <a:pt x="1613" y="-3032"/>
                                </a:lnTo>
                                <a:lnTo>
                                  <a:pt x="1626" y="-3023"/>
                                </a:lnTo>
                                <a:lnTo>
                                  <a:pt x="1640" y="-3016"/>
                                </a:lnTo>
                                <a:lnTo>
                                  <a:pt x="1655" y="-3012"/>
                                </a:lnTo>
                                <a:lnTo>
                                  <a:pt x="1671" y="-3010"/>
                                </a:lnTo>
                                <a:lnTo>
                                  <a:pt x="1687" y="-3008"/>
                                </a:lnTo>
                                <a:lnTo>
                                  <a:pt x="1701" y="-3005"/>
                                </a:lnTo>
                                <a:lnTo>
                                  <a:pt x="1715" y="-3001"/>
                                </a:lnTo>
                                <a:lnTo>
                                  <a:pt x="1727" y="-2997"/>
                                </a:lnTo>
                                <a:lnTo>
                                  <a:pt x="1738" y="-2993"/>
                                </a:lnTo>
                                <a:lnTo>
                                  <a:pt x="1750" y="-2991"/>
                                </a:lnTo>
                                <a:lnTo>
                                  <a:pt x="1762" y="-2993"/>
                                </a:lnTo>
                                <a:lnTo>
                                  <a:pt x="1774" y="-2998"/>
                                </a:lnTo>
                                <a:lnTo>
                                  <a:pt x="1786" y="-3003"/>
                                </a:lnTo>
                                <a:lnTo>
                                  <a:pt x="1800" y="-3007"/>
                                </a:lnTo>
                                <a:lnTo>
                                  <a:pt x="1814" y="-3008"/>
                                </a:lnTo>
                                <a:lnTo>
                                  <a:pt x="1830" y="-3008"/>
                                </a:lnTo>
                                <a:lnTo>
                                  <a:pt x="1846" y="-3008"/>
                                </a:lnTo>
                                <a:lnTo>
                                  <a:pt x="1861" y="-3009"/>
                                </a:lnTo>
                                <a:lnTo>
                                  <a:pt x="1874" y="-3012"/>
                                </a:lnTo>
                                <a:lnTo>
                                  <a:pt x="1886" y="-3015"/>
                                </a:lnTo>
                                <a:lnTo>
                                  <a:pt x="1898" y="-3019"/>
                                </a:lnTo>
                                <a:lnTo>
                                  <a:pt x="1910" y="-3022"/>
                                </a:lnTo>
                                <a:lnTo>
                                  <a:pt x="1922" y="-3024"/>
                                </a:lnTo>
                                <a:lnTo>
                                  <a:pt x="1934" y="-3025"/>
                                </a:lnTo>
                                <a:lnTo>
                                  <a:pt x="1946" y="-3026"/>
                                </a:lnTo>
                                <a:lnTo>
                                  <a:pt x="1959" y="-3028"/>
                                </a:lnTo>
                                <a:lnTo>
                                  <a:pt x="1972" y="-3032"/>
                                </a:lnTo>
                                <a:lnTo>
                                  <a:pt x="1985" y="-3037"/>
                                </a:lnTo>
                                <a:lnTo>
                                  <a:pt x="1998" y="-3042"/>
                                </a:lnTo>
                                <a:lnTo>
                                  <a:pt x="2012" y="-3046"/>
                                </a:lnTo>
                                <a:lnTo>
                                  <a:pt x="2026" y="-3049"/>
                                </a:lnTo>
                                <a:lnTo>
                                  <a:pt x="2041" y="-3052"/>
                                </a:lnTo>
                                <a:lnTo>
                                  <a:pt x="2055" y="-3054"/>
                                </a:lnTo>
                                <a:lnTo>
                                  <a:pt x="2069" y="-3056"/>
                                </a:lnTo>
                                <a:lnTo>
                                  <a:pt x="2082" y="-3058"/>
                                </a:lnTo>
                                <a:lnTo>
                                  <a:pt x="2094" y="-3060"/>
                                </a:lnTo>
                                <a:lnTo>
                                  <a:pt x="2106" y="-3061"/>
                                </a:lnTo>
                                <a:lnTo>
                                  <a:pt x="2118" y="-3063"/>
                                </a:lnTo>
                                <a:lnTo>
                                  <a:pt x="2131" y="-3063"/>
                                </a:lnTo>
                                <a:lnTo>
                                  <a:pt x="2144" y="-3064"/>
                                </a:lnTo>
                                <a:lnTo>
                                  <a:pt x="2157" y="-3065"/>
                                </a:lnTo>
                                <a:lnTo>
                                  <a:pt x="2171" y="-3066"/>
                                </a:lnTo>
                                <a:lnTo>
                                  <a:pt x="2185" y="-3071"/>
                                </a:lnTo>
                                <a:lnTo>
                                  <a:pt x="2200" y="-3078"/>
                                </a:lnTo>
                                <a:lnTo>
                                  <a:pt x="2215" y="-3083"/>
                                </a:lnTo>
                                <a:lnTo>
                                  <a:pt x="2229" y="-3085"/>
                                </a:lnTo>
                                <a:lnTo>
                                  <a:pt x="2242" y="-3082"/>
                                </a:lnTo>
                                <a:lnTo>
                                  <a:pt x="2254" y="-3074"/>
                                </a:lnTo>
                                <a:lnTo>
                                  <a:pt x="2266" y="-3066"/>
                                </a:lnTo>
                                <a:lnTo>
                                  <a:pt x="2280" y="-3061"/>
                                </a:lnTo>
                                <a:lnTo>
                                  <a:pt x="2296" y="-3060"/>
                                </a:lnTo>
                                <a:lnTo>
                                  <a:pt x="2313" y="-3062"/>
                                </a:lnTo>
                                <a:lnTo>
                                  <a:pt x="2331" y="-3065"/>
                                </a:lnTo>
                                <a:lnTo>
                                  <a:pt x="2346" y="-3069"/>
                                </a:lnTo>
                                <a:lnTo>
                                  <a:pt x="2358" y="-3071"/>
                                </a:lnTo>
                                <a:lnTo>
                                  <a:pt x="2368" y="-3074"/>
                                </a:lnTo>
                                <a:lnTo>
                                  <a:pt x="2378" y="-3078"/>
                                </a:lnTo>
                                <a:lnTo>
                                  <a:pt x="2388" y="-3082"/>
                                </a:lnTo>
                                <a:lnTo>
                                  <a:pt x="2400" y="-3089"/>
                                </a:lnTo>
                                <a:lnTo>
                                  <a:pt x="2413" y="-3096"/>
                                </a:lnTo>
                                <a:lnTo>
                                  <a:pt x="2426" y="-3103"/>
                                </a:lnTo>
                                <a:lnTo>
                                  <a:pt x="2439" y="-3109"/>
                                </a:lnTo>
                                <a:lnTo>
                                  <a:pt x="2454" y="-3111"/>
                                </a:lnTo>
                                <a:lnTo>
                                  <a:pt x="2469" y="-3111"/>
                                </a:lnTo>
                                <a:lnTo>
                                  <a:pt x="2484" y="-3111"/>
                                </a:lnTo>
                                <a:lnTo>
                                  <a:pt x="2499" y="-3110"/>
                                </a:lnTo>
                                <a:lnTo>
                                  <a:pt x="2512" y="-3107"/>
                                </a:lnTo>
                                <a:lnTo>
                                  <a:pt x="2524" y="-3104"/>
                                </a:lnTo>
                                <a:lnTo>
                                  <a:pt x="2536" y="-3101"/>
                                </a:lnTo>
                                <a:lnTo>
                                  <a:pt x="2548" y="-3100"/>
                                </a:lnTo>
                                <a:lnTo>
                                  <a:pt x="2560" y="-3103"/>
                                </a:lnTo>
                                <a:lnTo>
                                  <a:pt x="2572" y="-3108"/>
                                </a:lnTo>
                                <a:lnTo>
                                  <a:pt x="2584" y="-3114"/>
                                </a:lnTo>
                                <a:lnTo>
                                  <a:pt x="2597" y="-3118"/>
                                </a:lnTo>
                                <a:lnTo>
                                  <a:pt x="2610" y="-3121"/>
                                </a:lnTo>
                                <a:lnTo>
                                  <a:pt x="2623" y="-3123"/>
                                </a:lnTo>
                                <a:lnTo>
                                  <a:pt x="2637" y="-3124"/>
                                </a:lnTo>
                                <a:lnTo>
                                  <a:pt x="2651" y="-3124"/>
                                </a:lnTo>
                                <a:lnTo>
                                  <a:pt x="2666" y="-3122"/>
                                </a:lnTo>
                                <a:lnTo>
                                  <a:pt x="2680" y="-3119"/>
                                </a:lnTo>
                                <a:lnTo>
                                  <a:pt x="2695" y="-3115"/>
                                </a:lnTo>
                                <a:lnTo>
                                  <a:pt x="2709" y="-3110"/>
                                </a:lnTo>
                                <a:lnTo>
                                  <a:pt x="2722" y="-3105"/>
                                </a:lnTo>
                                <a:lnTo>
                                  <a:pt x="2734" y="-3099"/>
                                </a:lnTo>
                                <a:lnTo>
                                  <a:pt x="2746" y="-3094"/>
                                </a:lnTo>
                                <a:lnTo>
                                  <a:pt x="2758" y="-3089"/>
                                </a:lnTo>
                                <a:lnTo>
                                  <a:pt x="2771" y="-3085"/>
                                </a:lnTo>
                                <a:lnTo>
                                  <a:pt x="2784" y="-3082"/>
                                </a:lnTo>
                                <a:lnTo>
                                  <a:pt x="2797" y="-3079"/>
                                </a:lnTo>
                                <a:lnTo>
                                  <a:pt x="2811" y="-3080"/>
                                </a:lnTo>
                                <a:lnTo>
                                  <a:pt x="2824" y="-3083"/>
                                </a:lnTo>
                                <a:lnTo>
                                  <a:pt x="2839" y="-3090"/>
                                </a:lnTo>
                                <a:lnTo>
                                  <a:pt x="2853" y="-3097"/>
                                </a:lnTo>
                                <a:lnTo>
                                  <a:pt x="2867" y="-3103"/>
                                </a:lnTo>
                                <a:lnTo>
                                  <a:pt x="2880" y="-3106"/>
                                </a:lnTo>
                                <a:lnTo>
                                  <a:pt x="2892" y="-3109"/>
                                </a:lnTo>
                                <a:lnTo>
                                  <a:pt x="2905" y="-3111"/>
                                </a:lnTo>
                                <a:lnTo>
                                  <a:pt x="2919" y="-3113"/>
                                </a:lnTo>
                                <a:lnTo>
                                  <a:pt x="2935" y="-3115"/>
                                </a:lnTo>
                                <a:lnTo>
                                  <a:pt x="2952" y="-3115"/>
                                </a:lnTo>
                                <a:lnTo>
                                  <a:pt x="2969" y="-3116"/>
                                </a:lnTo>
                                <a:lnTo>
                                  <a:pt x="2984" y="-3118"/>
                                </a:lnTo>
                                <a:lnTo>
                                  <a:pt x="2996" y="-3122"/>
                                </a:lnTo>
                                <a:lnTo>
                                  <a:pt x="3006" y="-3128"/>
                                </a:lnTo>
                                <a:lnTo>
                                  <a:pt x="3015" y="-3133"/>
                                </a:lnTo>
                                <a:lnTo>
                                  <a:pt x="3026" y="-3136"/>
                                </a:lnTo>
                                <a:lnTo>
                                  <a:pt x="3038" y="-3137"/>
                                </a:lnTo>
                                <a:lnTo>
                                  <a:pt x="3051" y="-3137"/>
                                </a:lnTo>
                                <a:lnTo>
                                  <a:pt x="3065" y="-3135"/>
                                </a:lnTo>
                                <a:lnTo>
                                  <a:pt x="3079" y="-3135"/>
                                </a:lnTo>
                                <a:lnTo>
                                  <a:pt x="3093" y="-3134"/>
                                </a:lnTo>
                                <a:lnTo>
                                  <a:pt x="3109" y="-3134"/>
                                </a:lnTo>
                                <a:lnTo>
                                  <a:pt x="3124" y="-3133"/>
                                </a:lnTo>
                                <a:lnTo>
                                  <a:pt x="3138" y="-3132"/>
                                </a:lnTo>
                                <a:lnTo>
                                  <a:pt x="3151" y="-3128"/>
                                </a:lnTo>
                                <a:lnTo>
                                  <a:pt x="3163" y="-3123"/>
                                </a:lnTo>
                                <a:lnTo>
                                  <a:pt x="3175" y="-3119"/>
                                </a:lnTo>
                                <a:lnTo>
                                  <a:pt x="3187" y="-3117"/>
                                </a:lnTo>
                                <a:lnTo>
                                  <a:pt x="3199" y="-3120"/>
                                </a:lnTo>
                                <a:lnTo>
                                  <a:pt x="3212" y="-3126"/>
                                </a:lnTo>
                                <a:lnTo>
                                  <a:pt x="3224" y="-3132"/>
                                </a:lnTo>
                                <a:lnTo>
                                  <a:pt x="3236" y="-3136"/>
                                </a:lnTo>
                                <a:lnTo>
                                  <a:pt x="3250" y="-3136"/>
                                </a:lnTo>
                                <a:lnTo>
                                  <a:pt x="3263" y="-3134"/>
                                </a:lnTo>
                                <a:lnTo>
                                  <a:pt x="3277" y="-3132"/>
                                </a:lnTo>
                                <a:lnTo>
                                  <a:pt x="3291" y="-3130"/>
                                </a:lnTo>
                                <a:lnTo>
                                  <a:pt x="3305" y="-3128"/>
                                </a:lnTo>
                                <a:lnTo>
                                  <a:pt x="3319" y="-3126"/>
                                </a:lnTo>
                                <a:lnTo>
                                  <a:pt x="3333" y="-3124"/>
                                </a:lnTo>
                                <a:lnTo>
                                  <a:pt x="3347" y="-3121"/>
                                </a:lnTo>
                                <a:lnTo>
                                  <a:pt x="3360" y="-3119"/>
                                </a:lnTo>
                                <a:lnTo>
                                  <a:pt x="3372" y="-3117"/>
                                </a:lnTo>
                                <a:lnTo>
                                  <a:pt x="3385" y="-3114"/>
                                </a:lnTo>
                                <a:lnTo>
                                  <a:pt x="3398" y="-3113"/>
                                </a:lnTo>
                                <a:lnTo>
                                  <a:pt x="3411" y="-3112"/>
                                </a:lnTo>
                                <a:lnTo>
                                  <a:pt x="3424" y="-3112"/>
                                </a:lnTo>
                                <a:lnTo>
                                  <a:pt x="3437" y="-3113"/>
                                </a:lnTo>
                                <a:lnTo>
                                  <a:pt x="3450" y="-3114"/>
                                </a:lnTo>
                                <a:lnTo>
                                  <a:pt x="3464" y="-3115"/>
                                </a:lnTo>
                                <a:lnTo>
                                  <a:pt x="3477" y="-3116"/>
                                </a:lnTo>
                                <a:lnTo>
                                  <a:pt x="3491" y="-3117"/>
                                </a:lnTo>
                                <a:lnTo>
                                  <a:pt x="3504" y="-3117"/>
                                </a:lnTo>
                                <a:lnTo>
                                  <a:pt x="3518" y="-3115"/>
                                </a:lnTo>
                                <a:lnTo>
                                  <a:pt x="3531" y="-3113"/>
                                </a:lnTo>
                                <a:lnTo>
                                  <a:pt x="3544" y="-3109"/>
                                </a:lnTo>
                                <a:lnTo>
                                  <a:pt x="3559" y="-3105"/>
                                </a:lnTo>
                                <a:lnTo>
                                  <a:pt x="3576" y="-3100"/>
                                </a:lnTo>
                                <a:lnTo>
                                  <a:pt x="3594" y="-3093"/>
                                </a:lnTo>
                                <a:lnTo>
                                  <a:pt x="3612" y="-3088"/>
                                </a:lnTo>
                                <a:lnTo>
                                  <a:pt x="3627" y="-3084"/>
                                </a:lnTo>
                                <a:lnTo>
                                  <a:pt x="3638" y="-3085"/>
                                </a:lnTo>
                                <a:lnTo>
                                  <a:pt x="3647" y="-3087"/>
                                </a:lnTo>
                                <a:lnTo>
                                  <a:pt x="3656" y="-3091"/>
                                </a:lnTo>
                                <a:lnTo>
                                  <a:pt x="3666" y="-3093"/>
                                </a:lnTo>
                                <a:lnTo>
                                  <a:pt x="3678" y="-3094"/>
                                </a:lnTo>
                                <a:lnTo>
                                  <a:pt x="3691" y="-3094"/>
                                </a:lnTo>
                                <a:lnTo>
                                  <a:pt x="3704" y="-3093"/>
                                </a:lnTo>
                                <a:lnTo>
                                  <a:pt x="3718" y="-3090"/>
                                </a:lnTo>
                                <a:lnTo>
                                  <a:pt x="3733" y="-3083"/>
                                </a:lnTo>
                                <a:lnTo>
                                  <a:pt x="3748" y="-3074"/>
                                </a:lnTo>
                                <a:lnTo>
                                  <a:pt x="3763" y="-3065"/>
                                </a:lnTo>
                                <a:lnTo>
                                  <a:pt x="3778" y="-3059"/>
                                </a:lnTo>
                                <a:lnTo>
                                  <a:pt x="3791" y="-3056"/>
                                </a:lnTo>
                                <a:lnTo>
                                  <a:pt x="3803" y="-3056"/>
                                </a:lnTo>
                                <a:lnTo>
                                  <a:pt x="3815" y="-3058"/>
                                </a:lnTo>
                                <a:lnTo>
                                  <a:pt x="3827" y="-3060"/>
                                </a:lnTo>
                                <a:lnTo>
                                  <a:pt x="3839" y="-3064"/>
                                </a:lnTo>
                                <a:lnTo>
                                  <a:pt x="3852" y="-3069"/>
                                </a:lnTo>
                                <a:lnTo>
                                  <a:pt x="3864" y="-3075"/>
                                </a:lnTo>
                                <a:lnTo>
                                  <a:pt x="3878" y="-3078"/>
                                </a:lnTo>
                                <a:lnTo>
                                  <a:pt x="3893" y="-3077"/>
                                </a:lnTo>
                                <a:lnTo>
                                  <a:pt x="3909" y="-3075"/>
                                </a:lnTo>
                                <a:lnTo>
                                  <a:pt x="3924" y="-3071"/>
                                </a:lnTo>
                                <a:lnTo>
                                  <a:pt x="3939" y="-3070"/>
                                </a:lnTo>
                                <a:lnTo>
                                  <a:pt x="3952" y="-3070"/>
                                </a:lnTo>
                                <a:lnTo>
                                  <a:pt x="3963" y="-3071"/>
                                </a:lnTo>
                                <a:lnTo>
                                  <a:pt x="3974" y="-3072"/>
                                </a:lnTo>
                                <a:lnTo>
                                  <a:pt x="3986" y="-3073"/>
                                </a:lnTo>
                                <a:lnTo>
                                  <a:pt x="3999" y="-3074"/>
                                </a:lnTo>
                                <a:lnTo>
                                  <a:pt x="4012" y="-3074"/>
                                </a:lnTo>
                                <a:lnTo>
                                  <a:pt x="4026" y="-3074"/>
                                </a:lnTo>
                                <a:lnTo>
                                  <a:pt x="4039" y="-3073"/>
                                </a:lnTo>
                                <a:lnTo>
                                  <a:pt x="4052" y="-3071"/>
                                </a:lnTo>
                                <a:lnTo>
                                  <a:pt x="4066" y="-3069"/>
                                </a:lnTo>
                                <a:lnTo>
                                  <a:pt x="4080" y="-3067"/>
                                </a:lnTo>
                                <a:lnTo>
                                  <a:pt x="4093" y="-3065"/>
                                </a:lnTo>
                                <a:lnTo>
                                  <a:pt x="4106" y="-3062"/>
                                </a:lnTo>
                                <a:lnTo>
                                  <a:pt x="4119" y="-3058"/>
                                </a:lnTo>
                                <a:lnTo>
                                  <a:pt x="4132" y="-3055"/>
                                </a:lnTo>
                                <a:lnTo>
                                  <a:pt x="4146" y="-3053"/>
                                </a:lnTo>
                                <a:lnTo>
                                  <a:pt x="4160" y="-3052"/>
                                </a:lnTo>
                                <a:lnTo>
                                  <a:pt x="4174" y="-3053"/>
                                </a:lnTo>
                                <a:lnTo>
                                  <a:pt x="4189" y="-3055"/>
                                </a:lnTo>
                                <a:lnTo>
                                  <a:pt x="4204" y="-3055"/>
                                </a:lnTo>
                                <a:lnTo>
                                  <a:pt x="4219" y="-3055"/>
                                </a:lnTo>
                                <a:lnTo>
                                  <a:pt x="4235" y="-3054"/>
                                </a:lnTo>
                                <a:lnTo>
                                  <a:pt x="4251" y="-3053"/>
                                </a:lnTo>
                                <a:lnTo>
                                  <a:pt x="4265" y="-3053"/>
                                </a:lnTo>
                                <a:lnTo>
                                  <a:pt x="4276" y="-3054"/>
                                </a:lnTo>
                                <a:lnTo>
                                  <a:pt x="4286" y="-3055"/>
                                </a:lnTo>
                                <a:lnTo>
                                  <a:pt x="4296" y="-3056"/>
                                </a:lnTo>
                                <a:lnTo>
                                  <a:pt x="4307" y="-3055"/>
                                </a:lnTo>
                                <a:lnTo>
                                  <a:pt x="4320" y="-3051"/>
                                </a:lnTo>
                                <a:lnTo>
                                  <a:pt x="4334" y="-3045"/>
                                </a:lnTo>
                                <a:lnTo>
                                  <a:pt x="4349" y="-3039"/>
                                </a:lnTo>
                                <a:lnTo>
                                  <a:pt x="4363" y="-3036"/>
                                </a:lnTo>
                                <a:lnTo>
                                  <a:pt x="4377" y="-3038"/>
                                </a:lnTo>
                                <a:lnTo>
                                  <a:pt x="4392" y="-3043"/>
                                </a:lnTo>
                                <a:lnTo>
                                  <a:pt x="4406" y="-3049"/>
                                </a:lnTo>
                                <a:lnTo>
                                  <a:pt x="4419" y="-3054"/>
                                </a:lnTo>
                                <a:lnTo>
                                  <a:pt x="4432" y="-3057"/>
                                </a:lnTo>
                                <a:lnTo>
                                  <a:pt x="4444" y="-3059"/>
                                </a:lnTo>
                                <a:lnTo>
                                  <a:pt x="4456" y="-3061"/>
                                </a:lnTo>
                                <a:lnTo>
                                  <a:pt x="4468" y="-3063"/>
                                </a:lnTo>
                                <a:lnTo>
                                  <a:pt x="4480" y="-3065"/>
                                </a:lnTo>
                                <a:lnTo>
                                  <a:pt x="4492" y="-3066"/>
                                </a:lnTo>
                                <a:lnTo>
                                  <a:pt x="4505" y="-3068"/>
                                </a:lnTo>
                                <a:lnTo>
                                  <a:pt x="4517" y="-3068"/>
                                </a:lnTo>
                                <a:lnTo>
                                  <a:pt x="4530" y="-3067"/>
                                </a:lnTo>
                                <a:lnTo>
                                  <a:pt x="4544" y="-3066"/>
                                </a:lnTo>
                                <a:lnTo>
                                  <a:pt x="4558" y="-3064"/>
                                </a:lnTo>
                                <a:lnTo>
                                  <a:pt x="4572" y="-3062"/>
                                </a:lnTo>
                                <a:lnTo>
                                  <a:pt x="4585" y="-3061"/>
                                </a:lnTo>
                                <a:lnTo>
                                  <a:pt x="4599" y="-3059"/>
                                </a:lnTo>
                                <a:lnTo>
                                  <a:pt x="4612" y="-3058"/>
                                </a:lnTo>
                                <a:lnTo>
                                  <a:pt x="4626" y="-3059"/>
                                </a:lnTo>
                                <a:lnTo>
                                  <a:pt x="4640" y="-3062"/>
                                </a:lnTo>
                                <a:lnTo>
                                  <a:pt x="4654" y="-3068"/>
                                </a:lnTo>
                                <a:lnTo>
                                  <a:pt x="4668" y="-3073"/>
                                </a:lnTo>
                                <a:lnTo>
                                  <a:pt x="4682" y="-3075"/>
                                </a:lnTo>
                                <a:lnTo>
                                  <a:pt x="4695" y="-3071"/>
                                </a:lnTo>
                                <a:lnTo>
                                  <a:pt x="4707" y="-3065"/>
                                </a:lnTo>
                                <a:lnTo>
                                  <a:pt x="4719" y="-3058"/>
                                </a:lnTo>
                                <a:lnTo>
                                  <a:pt x="4731" y="-3054"/>
                                </a:lnTo>
                                <a:lnTo>
                                  <a:pt x="4744" y="-3054"/>
                                </a:lnTo>
                                <a:lnTo>
                                  <a:pt x="4758" y="-3057"/>
                                </a:lnTo>
                                <a:lnTo>
                                  <a:pt x="4772" y="-3061"/>
                                </a:lnTo>
                                <a:lnTo>
                                  <a:pt x="4785" y="-3064"/>
                                </a:lnTo>
                                <a:lnTo>
                                  <a:pt x="4799" y="-3066"/>
                                </a:lnTo>
                                <a:lnTo>
                                  <a:pt x="4813" y="-3068"/>
                                </a:lnTo>
                                <a:lnTo>
                                  <a:pt x="4827" y="-3069"/>
                                </a:lnTo>
                                <a:lnTo>
                                  <a:pt x="4841" y="-3071"/>
                                </a:lnTo>
                                <a:lnTo>
                                  <a:pt x="4857" y="-3074"/>
                                </a:lnTo>
                                <a:lnTo>
                                  <a:pt x="4874" y="-3076"/>
                                </a:lnTo>
                                <a:lnTo>
                                  <a:pt x="4890" y="-3079"/>
                                </a:lnTo>
                                <a:lnTo>
                                  <a:pt x="4904" y="-3080"/>
                                </a:lnTo>
                                <a:lnTo>
                                  <a:pt x="4916" y="-3079"/>
                                </a:lnTo>
                                <a:lnTo>
                                  <a:pt x="4926" y="-3076"/>
                                </a:lnTo>
                                <a:lnTo>
                                  <a:pt x="4936" y="-3074"/>
                                </a:lnTo>
                                <a:lnTo>
                                  <a:pt x="4947" y="-3073"/>
                                </a:lnTo>
                                <a:lnTo>
                                  <a:pt x="4959" y="-3075"/>
                                </a:lnTo>
                                <a:lnTo>
                                  <a:pt x="4973" y="-3080"/>
                                </a:lnTo>
                                <a:lnTo>
                                  <a:pt x="4987" y="-3084"/>
                                </a:lnTo>
                                <a:lnTo>
                                  <a:pt x="5001" y="-3087"/>
                                </a:lnTo>
                                <a:lnTo>
                                  <a:pt x="5014" y="-3087"/>
                                </a:lnTo>
                                <a:lnTo>
                                  <a:pt x="5027" y="-3086"/>
                                </a:lnTo>
                                <a:lnTo>
                                  <a:pt x="5041" y="-3085"/>
                                </a:lnTo>
                                <a:lnTo>
                                  <a:pt x="5055" y="-3084"/>
                                </a:lnTo>
                                <a:lnTo>
                                  <a:pt x="5071" y="-3085"/>
                                </a:lnTo>
                                <a:lnTo>
                                  <a:pt x="5087" y="-3086"/>
                                </a:lnTo>
                                <a:lnTo>
                                  <a:pt x="5104" y="-3088"/>
                                </a:lnTo>
                                <a:lnTo>
                                  <a:pt x="5118" y="-3089"/>
                                </a:lnTo>
                                <a:lnTo>
                                  <a:pt x="5130" y="-3091"/>
                                </a:lnTo>
                                <a:lnTo>
                                  <a:pt x="5140" y="-3093"/>
                                </a:lnTo>
                                <a:lnTo>
                                  <a:pt x="5150" y="-3094"/>
                                </a:lnTo>
                                <a:lnTo>
                                  <a:pt x="5160" y="-3094"/>
                                </a:lnTo>
                                <a:lnTo>
                                  <a:pt x="5172" y="-3093"/>
                                </a:lnTo>
                                <a:lnTo>
                                  <a:pt x="5185" y="-3090"/>
                                </a:lnTo>
                                <a:lnTo>
                                  <a:pt x="5198" y="-3088"/>
                                </a:lnTo>
                                <a:lnTo>
                                  <a:pt x="5211" y="-3085"/>
                                </a:lnTo>
                                <a:lnTo>
                                  <a:pt x="5226" y="-3084"/>
                                </a:lnTo>
                                <a:lnTo>
                                  <a:pt x="5241" y="-3083"/>
                                </a:lnTo>
                                <a:lnTo>
                                  <a:pt x="5256" y="-3083"/>
                                </a:lnTo>
                                <a:lnTo>
                                  <a:pt x="5271" y="-3083"/>
                                </a:lnTo>
                                <a:lnTo>
                                  <a:pt x="5284" y="-3083"/>
                                </a:lnTo>
                                <a:lnTo>
                                  <a:pt x="5297" y="-3084"/>
                                </a:lnTo>
                                <a:lnTo>
                                  <a:pt x="5309" y="-3085"/>
                                </a:lnTo>
                                <a:lnTo>
                                  <a:pt x="5322" y="-3086"/>
                                </a:lnTo>
                                <a:lnTo>
                                  <a:pt x="5334" y="-3088"/>
                                </a:lnTo>
                                <a:lnTo>
                                  <a:pt x="5346" y="-3090"/>
                                </a:lnTo>
                                <a:lnTo>
                                  <a:pt x="5358" y="-3093"/>
                                </a:lnTo>
                                <a:lnTo>
                                  <a:pt x="5371" y="-3096"/>
                                </a:lnTo>
                                <a:lnTo>
                                  <a:pt x="5384" y="-3098"/>
                                </a:lnTo>
                                <a:lnTo>
                                  <a:pt x="5397" y="-3100"/>
                                </a:lnTo>
                                <a:lnTo>
                                  <a:pt x="5411" y="-3102"/>
                                </a:lnTo>
                                <a:lnTo>
                                  <a:pt x="5425" y="-3105"/>
                                </a:lnTo>
                                <a:lnTo>
                                  <a:pt x="5438" y="-3108"/>
                                </a:lnTo>
                                <a:lnTo>
                                  <a:pt x="5451" y="-3111"/>
                                </a:lnTo>
                                <a:lnTo>
                                  <a:pt x="5465" y="-3115"/>
                                </a:lnTo>
                                <a:lnTo>
                                  <a:pt x="5479" y="-3119"/>
                                </a:lnTo>
                                <a:lnTo>
                                  <a:pt x="5495" y="-3126"/>
                                </a:lnTo>
                                <a:lnTo>
                                  <a:pt x="5512" y="-3135"/>
                                </a:lnTo>
                                <a:lnTo>
                                  <a:pt x="5529" y="-3143"/>
                                </a:lnTo>
                                <a:lnTo>
                                  <a:pt x="5544" y="-3148"/>
                                </a:lnTo>
                                <a:lnTo>
                                  <a:pt x="5557" y="-3151"/>
                                </a:lnTo>
                                <a:lnTo>
                                  <a:pt x="5568" y="-3152"/>
                                </a:lnTo>
                                <a:lnTo>
                                  <a:pt x="5578" y="-3152"/>
                                </a:lnTo>
                                <a:lnTo>
                                  <a:pt x="5590" y="-3152"/>
                                </a:lnTo>
                                <a:lnTo>
                                  <a:pt x="5601" y="-3153"/>
                                </a:lnTo>
                                <a:lnTo>
                                  <a:pt x="5613" y="-3154"/>
                                </a:lnTo>
                                <a:lnTo>
                                  <a:pt x="5625" y="-3155"/>
                                </a:lnTo>
                                <a:lnTo>
                                  <a:pt x="5639" y="-3154"/>
                                </a:lnTo>
                                <a:lnTo>
                                  <a:pt x="5653" y="-3152"/>
                                </a:lnTo>
                                <a:lnTo>
                                  <a:pt x="5669" y="-3149"/>
                                </a:lnTo>
                                <a:lnTo>
                                  <a:pt x="5685" y="-3146"/>
                                </a:lnTo>
                                <a:lnTo>
                                  <a:pt x="5700" y="-3145"/>
                                </a:lnTo>
                                <a:lnTo>
                                  <a:pt x="5713" y="-3148"/>
                                </a:lnTo>
                                <a:lnTo>
                                  <a:pt x="5725" y="-3152"/>
                                </a:lnTo>
                                <a:lnTo>
                                  <a:pt x="5737" y="-3158"/>
                                </a:lnTo>
                                <a:lnTo>
                                  <a:pt x="5749" y="-3163"/>
                                </a:lnTo>
                                <a:lnTo>
                                  <a:pt x="5761" y="-3169"/>
                                </a:lnTo>
                                <a:lnTo>
                                  <a:pt x="5773" y="-3174"/>
                                </a:lnTo>
                                <a:lnTo>
                                  <a:pt x="5786" y="-3180"/>
                                </a:lnTo>
                                <a:lnTo>
                                  <a:pt x="5798" y="-3189"/>
                                </a:lnTo>
                                <a:lnTo>
                                  <a:pt x="5811" y="-3202"/>
                                </a:lnTo>
                                <a:lnTo>
                                  <a:pt x="5824" y="-3219"/>
                                </a:lnTo>
                                <a:lnTo>
                                  <a:pt x="5837" y="-3235"/>
                                </a:lnTo>
                                <a:lnTo>
                                  <a:pt x="5851" y="-3250"/>
                                </a:lnTo>
                                <a:lnTo>
                                  <a:pt x="5865" y="-3259"/>
                                </a:lnTo>
                                <a:lnTo>
                                  <a:pt x="5880" y="-3266"/>
                                </a:lnTo>
                                <a:lnTo>
                                  <a:pt x="5895" y="-3275"/>
                                </a:lnTo>
                                <a:lnTo>
                                  <a:pt x="5908" y="-3291"/>
                                </a:lnTo>
                                <a:lnTo>
                                  <a:pt x="5921" y="-3321"/>
                                </a:lnTo>
                                <a:lnTo>
                                  <a:pt x="5933" y="-3362"/>
                                </a:lnTo>
                                <a:lnTo>
                                  <a:pt x="5945" y="-3400"/>
                                </a:lnTo>
                                <a:lnTo>
                                  <a:pt x="5958" y="-3422"/>
                                </a:lnTo>
                                <a:lnTo>
                                  <a:pt x="5970" y="-3425"/>
                                </a:lnTo>
                                <a:lnTo>
                                  <a:pt x="5983" y="-3416"/>
                                </a:lnTo>
                                <a:lnTo>
                                  <a:pt x="5997" y="-3399"/>
                                </a:lnTo>
                                <a:lnTo>
                                  <a:pt x="6010" y="-3378"/>
                                </a:lnTo>
                                <a:lnTo>
                                  <a:pt x="6024" y="-3346"/>
                                </a:lnTo>
                                <a:lnTo>
                                  <a:pt x="6039" y="-3305"/>
                                </a:lnTo>
                                <a:lnTo>
                                  <a:pt x="6054" y="-3264"/>
                                </a:lnTo>
                                <a:lnTo>
                                  <a:pt x="6068" y="-3236"/>
                                </a:lnTo>
                                <a:lnTo>
                                  <a:pt x="6080" y="-3227"/>
                                </a:lnTo>
                                <a:lnTo>
                                  <a:pt x="6093" y="-3226"/>
                                </a:lnTo>
                                <a:lnTo>
                                  <a:pt x="6106" y="-3228"/>
                                </a:lnTo>
                                <a:lnTo>
                                  <a:pt x="6119" y="-3228"/>
                                </a:lnTo>
                                <a:lnTo>
                                  <a:pt x="6135" y="-3220"/>
                                </a:lnTo>
                                <a:lnTo>
                                  <a:pt x="6152" y="-3210"/>
                                </a:lnTo>
                                <a:lnTo>
                                  <a:pt x="6169" y="-3202"/>
                                </a:lnTo>
                                <a:lnTo>
                                  <a:pt x="6184" y="-3200"/>
                                </a:lnTo>
                                <a:lnTo>
                                  <a:pt x="6196" y="-3207"/>
                                </a:lnTo>
                                <a:lnTo>
                                  <a:pt x="6206" y="-3220"/>
                                </a:lnTo>
                                <a:lnTo>
                                  <a:pt x="6216" y="-3235"/>
                                </a:lnTo>
                                <a:lnTo>
                                  <a:pt x="6227" y="-3248"/>
                                </a:lnTo>
                                <a:lnTo>
                                  <a:pt x="6239" y="-3256"/>
                                </a:lnTo>
                                <a:lnTo>
                                  <a:pt x="6252" y="-3262"/>
                                </a:lnTo>
                                <a:lnTo>
                                  <a:pt x="6265" y="-3271"/>
                                </a:lnTo>
                                <a:lnTo>
                                  <a:pt x="6278" y="-3286"/>
                                </a:lnTo>
                                <a:lnTo>
                                  <a:pt x="6293" y="-3323"/>
                                </a:lnTo>
                                <a:lnTo>
                                  <a:pt x="6308" y="-3374"/>
                                </a:lnTo>
                                <a:lnTo>
                                  <a:pt x="6323" y="-3416"/>
                                </a:lnTo>
                                <a:lnTo>
                                  <a:pt x="6338" y="-3426"/>
                                </a:lnTo>
                                <a:lnTo>
                                  <a:pt x="6351" y="-3387"/>
                                </a:lnTo>
                                <a:lnTo>
                                  <a:pt x="6363" y="-3315"/>
                                </a:lnTo>
                                <a:lnTo>
                                  <a:pt x="6375" y="-3238"/>
                                </a:lnTo>
                                <a:lnTo>
                                  <a:pt x="6387" y="-3186"/>
                                </a:lnTo>
                                <a:lnTo>
                                  <a:pt x="6398" y="-3176"/>
                                </a:lnTo>
                                <a:lnTo>
                                  <a:pt x="6412" y="-3177"/>
                                </a:lnTo>
                                <a:lnTo>
                                  <a:pt x="6427" y="-3183"/>
                                </a:lnTo>
                                <a:lnTo>
                                  <a:pt x="6438" y="-3189"/>
                                </a:lnTo>
                                <a:lnTo>
                                  <a:pt x="6451" y="-3198"/>
                                </a:lnTo>
                                <a:lnTo>
                                  <a:pt x="6465" y="-3212"/>
                                </a:lnTo>
                                <a:lnTo>
                                  <a:pt x="6478" y="-3226"/>
                                </a:lnTo>
                                <a:lnTo>
                                  <a:pt x="6492" y="-3236"/>
                                </a:lnTo>
                                <a:lnTo>
                                  <a:pt x="6506" y="-3241"/>
                                </a:lnTo>
                                <a:lnTo>
                                  <a:pt x="6520" y="-3243"/>
                                </a:lnTo>
                                <a:lnTo>
                                  <a:pt x="6534" y="-3244"/>
                                </a:lnTo>
                                <a:lnTo>
                                  <a:pt x="6548" y="-3244"/>
                                </a:lnTo>
                                <a:lnTo>
                                  <a:pt x="6561" y="-3242"/>
                                </a:lnTo>
                                <a:lnTo>
                                  <a:pt x="6574" y="-3239"/>
                                </a:lnTo>
                                <a:lnTo>
                                  <a:pt x="6586" y="-3235"/>
                                </a:lnTo>
                                <a:lnTo>
                                  <a:pt x="6599" y="-3234"/>
                                </a:lnTo>
                                <a:lnTo>
                                  <a:pt x="6612" y="-3236"/>
                                </a:lnTo>
                                <a:lnTo>
                                  <a:pt x="6625" y="-3241"/>
                                </a:lnTo>
                                <a:lnTo>
                                  <a:pt x="6638" y="-3246"/>
                                </a:lnTo>
                                <a:lnTo>
                                  <a:pt x="6651" y="-3249"/>
                                </a:lnTo>
                                <a:lnTo>
                                  <a:pt x="6665" y="-3247"/>
                                </a:lnTo>
                                <a:lnTo>
                                  <a:pt x="6679" y="-3243"/>
                                </a:lnTo>
                                <a:lnTo>
                                  <a:pt x="6692" y="-3240"/>
                                </a:lnTo>
                                <a:lnTo>
                                  <a:pt x="6706" y="-3238"/>
                                </a:lnTo>
                                <a:lnTo>
                                  <a:pt x="6719" y="-3241"/>
                                </a:lnTo>
                                <a:lnTo>
                                  <a:pt x="6732" y="-3246"/>
                                </a:lnTo>
                                <a:lnTo>
                                  <a:pt x="6746" y="-3252"/>
                                </a:lnTo>
                                <a:lnTo>
                                  <a:pt x="6760" y="-3257"/>
                                </a:lnTo>
                                <a:lnTo>
                                  <a:pt x="6776" y="-3259"/>
                                </a:lnTo>
                                <a:lnTo>
                                  <a:pt x="6793" y="-3260"/>
                                </a:lnTo>
                                <a:lnTo>
                                  <a:pt x="6811" y="-3261"/>
                                </a:lnTo>
                                <a:lnTo>
                                  <a:pt x="6828" y="-3262"/>
                                </a:lnTo>
                                <a:moveTo>
                                  <a:pt x="627" y="-3092"/>
                                </a:moveTo>
                                <a:lnTo>
                                  <a:pt x="639" y="-3095"/>
                                </a:lnTo>
                                <a:lnTo>
                                  <a:pt x="651" y="-3097"/>
                                </a:lnTo>
                                <a:lnTo>
                                  <a:pt x="664" y="-3101"/>
                                </a:lnTo>
                                <a:lnTo>
                                  <a:pt x="676" y="-3106"/>
                                </a:lnTo>
                                <a:lnTo>
                                  <a:pt x="690" y="-3113"/>
                                </a:lnTo>
                                <a:lnTo>
                                  <a:pt x="704" y="-3122"/>
                                </a:lnTo>
                                <a:lnTo>
                                  <a:pt x="718" y="-3133"/>
                                </a:lnTo>
                                <a:lnTo>
                                  <a:pt x="732" y="-3146"/>
                                </a:lnTo>
                                <a:lnTo>
                                  <a:pt x="747" y="-3157"/>
                                </a:lnTo>
                                <a:lnTo>
                                  <a:pt x="765" y="-3171"/>
                                </a:lnTo>
                                <a:lnTo>
                                  <a:pt x="782" y="-3192"/>
                                </a:lnTo>
                                <a:lnTo>
                                  <a:pt x="795" y="-3222"/>
                                </a:lnTo>
                                <a:lnTo>
                                  <a:pt x="807" y="-3296"/>
                                </a:lnTo>
                                <a:lnTo>
                                  <a:pt x="817" y="-3399"/>
                                </a:lnTo>
                                <a:lnTo>
                                  <a:pt x="827" y="-3489"/>
                                </a:lnTo>
                                <a:lnTo>
                                  <a:pt x="838" y="-3527"/>
                                </a:lnTo>
                                <a:lnTo>
                                  <a:pt x="850" y="-3484"/>
                                </a:lnTo>
                                <a:lnTo>
                                  <a:pt x="864" y="-3386"/>
                                </a:lnTo>
                                <a:lnTo>
                                  <a:pt x="878" y="-3281"/>
                                </a:lnTo>
                                <a:lnTo>
                                  <a:pt x="892" y="-3215"/>
                                </a:lnTo>
                                <a:lnTo>
                                  <a:pt x="905" y="-3207"/>
                                </a:lnTo>
                                <a:lnTo>
                                  <a:pt x="918" y="-3228"/>
                                </a:lnTo>
                                <a:lnTo>
                                  <a:pt x="931" y="-3259"/>
                                </a:lnTo>
                                <a:lnTo>
                                  <a:pt x="944" y="-3279"/>
                                </a:lnTo>
                                <a:lnTo>
                                  <a:pt x="958" y="-3286"/>
                                </a:lnTo>
                                <a:lnTo>
                                  <a:pt x="973" y="-3288"/>
                                </a:lnTo>
                                <a:lnTo>
                                  <a:pt x="987" y="-3289"/>
                                </a:lnTo>
                                <a:lnTo>
                                  <a:pt x="1002" y="-3290"/>
                                </a:lnTo>
                                <a:lnTo>
                                  <a:pt x="1018" y="-3294"/>
                                </a:lnTo>
                                <a:lnTo>
                                  <a:pt x="1034" y="-3298"/>
                                </a:lnTo>
                                <a:lnTo>
                                  <a:pt x="1050" y="-3300"/>
                                </a:lnTo>
                                <a:lnTo>
                                  <a:pt x="1064" y="-3298"/>
                                </a:lnTo>
                                <a:lnTo>
                                  <a:pt x="1075" y="-3290"/>
                                </a:lnTo>
                                <a:lnTo>
                                  <a:pt x="1085" y="-3277"/>
                                </a:lnTo>
                                <a:lnTo>
                                  <a:pt x="1095" y="-3263"/>
                                </a:lnTo>
                                <a:lnTo>
                                  <a:pt x="1106" y="-3252"/>
                                </a:lnTo>
                                <a:lnTo>
                                  <a:pt x="1119" y="-3242"/>
                                </a:lnTo>
                                <a:lnTo>
                                  <a:pt x="1133" y="-3232"/>
                                </a:lnTo>
                                <a:lnTo>
                                  <a:pt x="1148" y="-3226"/>
                                </a:lnTo>
                                <a:lnTo>
                                  <a:pt x="1162" y="-3229"/>
                                </a:lnTo>
                                <a:lnTo>
                                  <a:pt x="1175" y="-3245"/>
                                </a:lnTo>
                                <a:lnTo>
                                  <a:pt x="1188" y="-3272"/>
                                </a:lnTo>
                                <a:lnTo>
                                  <a:pt x="1201" y="-3299"/>
                                </a:lnTo>
                                <a:lnTo>
                                  <a:pt x="1214" y="-3315"/>
                                </a:lnTo>
                                <a:lnTo>
                                  <a:pt x="1227" y="-3313"/>
                                </a:lnTo>
                                <a:lnTo>
                                  <a:pt x="1240" y="-3301"/>
                                </a:lnTo>
                                <a:lnTo>
                                  <a:pt x="1254" y="-3287"/>
                                </a:lnTo>
                                <a:lnTo>
                                  <a:pt x="1267" y="-3281"/>
                                </a:lnTo>
                                <a:lnTo>
                                  <a:pt x="1280" y="-3289"/>
                                </a:lnTo>
                                <a:lnTo>
                                  <a:pt x="1294" y="-3304"/>
                                </a:lnTo>
                                <a:lnTo>
                                  <a:pt x="1308" y="-3318"/>
                                </a:lnTo>
                                <a:lnTo>
                                  <a:pt x="1321" y="-3326"/>
                                </a:lnTo>
                                <a:lnTo>
                                  <a:pt x="1334" y="-3325"/>
                                </a:lnTo>
                                <a:lnTo>
                                  <a:pt x="1346" y="-3318"/>
                                </a:lnTo>
                                <a:lnTo>
                                  <a:pt x="1359" y="-3308"/>
                                </a:lnTo>
                                <a:lnTo>
                                  <a:pt x="1372" y="-3297"/>
                                </a:lnTo>
                                <a:lnTo>
                                  <a:pt x="1387" y="-3283"/>
                                </a:lnTo>
                                <a:lnTo>
                                  <a:pt x="1402" y="-3266"/>
                                </a:lnTo>
                                <a:lnTo>
                                  <a:pt x="1417" y="-3249"/>
                                </a:lnTo>
                                <a:lnTo>
                                  <a:pt x="1432" y="-3235"/>
                                </a:lnTo>
                                <a:lnTo>
                                  <a:pt x="1445" y="-3226"/>
                                </a:lnTo>
                                <a:lnTo>
                                  <a:pt x="1457" y="-3219"/>
                                </a:lnTo>
                                <a:lnTo>
                                  <a:pt x="1468" y="-3212"/>
                                </a:lnTo>
                                <a:lnTo>
                                  <a:pt x="1481" y="-3202"/>
                                </a:lnTo>
                                <a:lnTo>
                                  <a:pt x="1493" y="-3186"/>
                                </a:lnTo>
                                <a:lnTo>
                                  <a:pt x="1506" y="-3166"/>
                                </a:lnTo>
                                <a:lnTo>
                                  <a:pt x="1518" y="-3147"/>
                                </a:lnTo>
                                <a:lnTo>
                                  <a:pt x="1531" y="-3136"/>
                                </a:lnTo>
                                <a:lnTo>
                                  <a:pt x="1545" y="-3137"/>
                                </a:lnTo>
                                <a:lnTo>
                                  <a:pt x="1558" y="-3145"/>
                                </a:lnTo>
                                <a:lnTo>
                                  <a:pt x="1572" y="-3154"/>
                                </a:lnTo>
                                <a:lnTo>
                                  <a:pt x="1586" y="-3156"/>
                                </a:lnTo>
                                <a:lnTo>
                                  <a:pt x="1599" y="-3146"/>
                                </a:lnTo>
                                <a:lnTo>
                                  <a:pt x="1613" y="-3129"/>
                                </a:lnTo>
                                <a:lnTo>
                                  <a:pt x="1626" y="-3111"/>
                                </a:lnTo>
                                <a:lnTo>
                                  <a:pt x="1640" y="-3097"/>
                                </a:lnTo>
                                <a:lnTo>
                                  <a:pt x="1655" y="-3088"/>
                                </a:lnTo>
                                <a:lnTo>
                                  <a:pt x="1671" y="-3081"/>
                                </a:lnTo>
                                <a:lnTo>
                                  <a:pt x="1687" y="-3076"/>
                                </a:lnTo>
                                <a:lnTo>
                                  <a:pt x="1701" y="-3070"/>
                                </a:lnTo>
                                <a:lnTo>
                                  <a:pt x="1715" y="-3062"/>
                                </a:lnTo>
                                <a:lnTo>
                                  <a:pt x="1727" y="-3054"/>
                                </a:lnTo>
                                <a:lnTo>
                                  <a:pt x="1738" y="-3047"/>
                                </a:lnTo>
                                <a:lnTo>
                                  <a:pt x="1750" y="-3044"/>
                                </a:lnTo>
                                <a:lnTo>
                                  <a:pt x="1762" y="-3048"/>
                                </a:lnTo>
                                <a:lnTo>
                                  <a:pt x="1774" y="-3057"/>
                                </a:lnTo>
                                <a:lnTo>
                                  <a:pt x="1786" y="-3068"/>
                                </a:lnTo>
                                <a:lnTo>
                                  <a:pt x="1800" y="-3075"/>
                                </a:lnTo>
                                <a:lnTo>
                                  <a:pt x="1814" y="-3078"/>
                                </a:lnTo>
                                <a:lnTo>
                                  <a:pt x="1830" y="-3079"/>
                                </a:lnTo>
                                <a:lnTo>
                                  <a:pt x="1846" y="-3080"/>
                                </a:lnTo>
                                <a:lnTo>
                                  <a:pt x="1861" y="-3082"/>
                                </a:lnTo>
                                <a:lnTo>
                                  <a:pt x="1874" y="-3088"/>
                                </a:lnTo>
                                <a:lnTo>
                                  <a:pt x="1886" y="-3094"/>
                                </a:lnTo>
                                <a:lnTo>
                                  <a:pt x="1898" y="-3101"/>
                                </a:lnTo>
                                <a:lnTo>
                                  <a:pt x="1910" y="-3106"/>
                                </a:lnTo>
                                <a:lnTo>
                                  <a:pt x="1922" y="-3108"/>
                                </a:lnTo>
                                <a:lnTo>
                                  <a:pt x="1934" y="-3108"/>
                                </a:lnTo>
                                <a:lnTo>
                                  <a:pt x="1946" y="-3108"/>
                                </a:lnTo>
                                <a:lnTo>
                                  <a:pt x="1959" y="-3111"/>
                                </a:lnTo>
                                <a:lnTo>
                                  <a:pt x="1972" y="-3118"/>
                                </a:lnTo>
                                <a:lnTo>
                                  <a:pt x="1985" y="-3129"/>
                                </a:lnTo>
                                <a:lnTo>
                                  <a:pt x="1998" y="-3140"/>
                                </a:lnTo>
                                <a:lnTo>
                                  <a:pt x="2012" y="-3148"/>
                                </a:lnTo>
                                <a:lnTo>
                                  <a:pt x="2026" y="-3154"/>
                                </a:lnTo>
                                <a:lnTo>
                                  <a:pt x="2041" y="-3159"/>
                                </a:lnTo>
                                <a:lnTo>
                                  <a:pt x="2055" y="-3163"/>
                                </a:lnTo>
                                <a:lnTo>
                                  <a:pt x="2069" y="-3166"/>
                                </a:lnTo>
                                <a:lnTo>
                                  <a:pt x="2082" y="-3168"/>
                                </a:lnTo>
                                <a:lnTo>
                                  <a:pt x="2094" y="-3170"/>
                                </a:lnTo>
                                <a:lnTo>
                                  <a:pt x="2106" y="-3171"/>
                                </a:lnTo>
                                <a:lnTo>
                                  <a:pt x="2118" y="-3173"/>
                                </a:lnTo>
                                <a:lnTo>
                                  <a:pt x="2131" y="-3175"/>
                                </a:lnTo>
                                <a:lnTo>
                                  <a:pt x="2144" y="-3177"/>
                                </a:lnTo>
                                <a:lnTo>
                                  <a:pt x="2157" y="-3180"/>
                                </a:lnTo>
                                <a:lnTo>
                                  <a:pt x="2171" y="-3184"/>
                                </a:lnTo>
                                <a:lnTo>
                                  <a:pt x="2185" y="-3192"/>
                                </a:lnTo>
                                <a:lnTo>
                                  <a:pt x="2200" y="-3204"/>
                                </a:lnTo>
                                <a:lnTo>
                                  <a:pt x="2215" y="-3214"/>
                                </a:lnTo>
                                <a:lnTo>
                                  <a:pt x="2229" y="-3218"/>
                                </a:lnTo>
                                <a:lnTo>
                                  <a:pt x="2242" y="-3213"/>
                                </a:lnTo>
                                <a:lnTo>
                                  <a:pt x="2254" y="-3202"/>
                                </a:lnTo>
                                <a:lnTo>
                                  <a:pt x="2266" y="-3191"/>
                                </a:lnTo>
                                <a:lnTo>
                                  <a:pt x="2280" y="-3183"/>
                                </a:lnTo>
                                <a:lnTo>
                                  <a:pt x="2296" y="-3180"/>
                                </a:lnTo>
                                <a:lnTo>
                                  <a:pt x="2313" y="-3179"/>
                                </a:lnTo>
                                <a:lnTo>
                                  <a:pt x="2331" y="-3181"/>
                                </a:lnTo>
                                <a:lnTo>
                                  <a:pt x="2346" y="-3184"/>
                                </a:lnTo>
                                <a:lnTo>
                                  <a:pt x="2358" y="-3190"/>
                                </a:lnTo>
                                <a:lnTo>
                                  <a:pt x="2368" y="-3198"/>
                                </a:lnTo>
                                <a:lnTo>
                                  <a:pt x="2378" y="-3207"/>
                                </a:lnTo>
                                <a:lnTo>
                                  <a:pt x="2388" y="-3217"/>
                                </a:lnTo>
                                <a:lnTo>
                                  <a:pt x="2400" y="-3229"/>
                                </a:lnTo>
                                <a:lnTo>
                                  <a:pt x="2413" y="-3243"/>
                                </a:lnTo>
                                <a:lnTo>
                                  <a:pt x="2426" y="-3255"/>
                                </a:lnTo>
                                <a:lnTo>
                                  <a:pt x="2439" y="-3262"/>
                                </a:lnTo>
                                <a:lnTo>
                                  <a:pt x="2454" y="-3262"/>
                                </a:lnTo>
                                <a:lnTo>
                                  <a:pt x="2469" y="-3257"/>
                                </a:lnTo>
                                <a:lnTo>
                                  <a:pt x="2484" y="-3251"/>
                                </a:lnTo>
                                <a:lnTo>
                                  <a:pt x="2499" y="-3246"/>
                                </a:lnTo>
                                <a:lnTo>
                                  <a:pt x="2512" y="-3243"/>
                                </a:lnTo>
                                <a:lnTo>
                                  <a:pt x="2524" y="-3239"/>
                                </a:lnTo>
                                <a:lnTo>
                                  <a:pt x="2536" y="-3238"/>
                                </a:lnTo>
                                <a:lnTo>
                                  <a:pt x="2548" y="-3238"/>
                                </a:lnTo>
                                <a:lnTo>
                                  <a:pt x="2560" y="-3243"/>
                                </a:lnTo>
                                <a:lnTo>
                                  <a:pt x="2572" y="-3250"/>
                                </a:lnTo>
                                <a:lnTo>
                                  <a:pt x="2584" y="-3258"/>
                                </a:lnTo>
                                <a:lnTo>
                                  <a:pt x="2597" y="-3264"/>
                                </a:lnTo>
                                <a:lnTo>
                                  <a:pt x="2610" y="-3268"/>
                                </a:lnTo>
                                <a:lnTo>
                                  <a:pt x="2623" y="-3272"/>
                                </a:lnTo>
                                <a:lnTo>
                                  <a:pt x="2637" y="-3273"/>
                                </a:lnTo>
                                <a:lnTo>
                                  <a:pt x="2651" y="-3272"/>
                                </a:lnTo>
                                <a:lnTo>
                                  <a:pt x="2666" y="-3268"/>
                                </a:lnTo>
                                <a:lnTo>
                                  <a:pt x="2680" y="-3261"/>
                                </a:lnTo>
                                <a:lnTo>
                                  <a:pt x="2695" y="-3252"/>
                                </a:lnTo>
                                <a:lnTo>
                                  <a:pt x="2709" y="-3245"/>
                                </a:lnTo>
                                <a:lnTo>
                                  <a:pt x="2722" y="-3239"/>
                                </a:lnTo>
                                <a:lnTo>
                                  <a:pt x="2734" y="-3234"/>
                                </a:lnTo>
                                <a:lnTo>
                                  <a:pt x="2746" y="-3229"/>
                                </a:lnTo>
                                <a:lnTo>
                                  <a:pt x="2758" y="-3224"/>
                                </a:lnTo>
                                <a:lnTo>
                                  <a:pt x="2771" y="-3217"/>
                                </a:lnTo>
                                <a:lnTo>
                                  <a:pt x="2784" y="-3208"/>
                                </a:lnTo>
                                <a:lnTo>
                                  <a:pt x="2797" y="-3202"/>
                                </a:lnTo>
                                <a:lnTo>
                                  <a:pt x="2811" y="-3202"/>
                                </a:lnTo>
                                <a:lnTo>
                                  <a:pt x="2824" y="-3209"/>
                                </a:lnTo>
                                <a:lnTo>
                                  <a:pt x="2839" y="-3223"/>
                                </a:lnTo>
                                <a:lnTo>
                                  <a:pt x="2853" y="-3237"/>
                                </a:lnTo>
                                <a:lnTo>
                                  <a:pt x="2867" y="-3249"/>
                                </a:lnTo>
                                <a:lnTo>
                                  <a:pt x="2880" y="-3256"/>
                                </a:lnTo>
                                <a:lnTo>
                                  <a:pt x="2892" y="-3262"/>
                                </a:lnTo>
                                <a:lnTo>
                                  <a:pt x="2905" y="-3266"/>
                                </a:lnTo>
                                <a:lnTo>
                                  <a:pt x="2919" y="-3270"/>
                                </a:lnTo>
                                <a:lnTo>
                                  <a:pt x="2935" y="-3273"/>
                                </a:lnTo>
                                <a:lnTo>
                                  <a:pt x="2952" y="-3275"/>
                                </a:lnTo>
                                <a:lnTo>
                                  <a:pt x="2969" y="-3277"/>
                                </a:lnTo>
                                <a:lnTo>
                                  <a:pt x="2984" y="-3282"/>
                                </a:lnTo>
                                <a:lnTo>
                                  <a:pt x="2996" y="-3291"/>
                                </a:lnTo>
                                <a:lnTo>
                                  <a:pt x="3006" y="-3304"/>
                                </a:lnTo>
                                <a:lnTo>
                                  <a:pt x="3015" y="-3317"/>
                                </a:lnTo>
                                <a:lnTo>
                                  <a:pt x="3026" y="-3325"/>
                                </a:lnTo>
                                <a:lnTo>
                                  <a:pt x="3038" y="-3327"/>
                                </a:lnTo>
                                <a:lnTo>
                                  <a:pt x="3051" y="-3325"/>
                                </a:lnTo>
                                <a:lnTo>
                                  <a:pt x="3065" y="-3321"/>
                                </a:lnTo>
                                <a:lnTo>
                                  <a:pt x="3079" y="-3318"/>
                                </a:lnTo>
                                <a:lnTo>
                                  <a:pt x="3093" y="-3317"/>
                                </a:lnTo>
                                <a:lnTo>
                                  <a:pt x="3109" y="-3315"/>
                                </a:lnTo>
                                <a:lnTo>
                                  <a:pt x="3124" y="-3313"/>
                                </a:lnTo>
                                <a:lnTo>
                                  <a:pt x="3138" y="-3309"/>
                                </a:lnTo>
                                <a:lnTo>
                                  <a:pt x="3151" y="-3300"/>
                                </a:lnTo>
                                <a:lnTo>
                                  <a:pt x="3163" y="-3289"/>
                                </a:lnTo>
                                <a:lnTo>
                                  <a:pt x="3175" y="-3278"/>
                                </a:lnTo>
                                <a:lnTo>
                                  <a:pt x="3187" y="-3274"/>
                                </a:lnTo>
                                <a:lnTo>
                                  <a:pt x="3199" y="-3279"/>
                                </a:lnTo>
                                <a:lnTo>
                                  <a:pt x="3212" y="-3291"/>
                                </a:lnTo>
                                <a:lnTo>
                                  <a:pt x="3224" y="-3303"/>
                                </a:lnTo>
                                <a:lnTo>
                                  <a:pt x="3236" y="-3311"/>
                                </a:lnTo>
                                <a:lnTo>
                                  <a:pt x="3250" y="-3311"/>
                                </a:lnTo>
                                <a:lnTo>
                                  <a:pt x="3263" y="-3308"/>
                                </a:lnTo>
                                <a:lnTo>
                                  <a:pt x="3277" y="-3304"/>
                                </a:lnTo>
                                <a:lnTo>
                                  <a:pt x="3291" y="-3301"/>
                                </a:lnTo>
                                <a:lnTo>
                                  <a:pt x="3305" y="-3299"/>
                                </a:lnTo>
                                <a:lnTo>
                                  <a:pt x="3319" y="-3298"/>
                                </a:lnTo>
                                <a:lnTo>
                                  <a:pt x="3333" y="-3297"/>
                                </a:lnTo>
                                <a:lnTo>
                                  <a:pt x="3347" y="-3294"/>
                                </a:lnTo>
                                <a:lnTo>
                                  <a:pt x="3360" y="-3289"/>
                                </a:lnTo>
                                <a:lnTo>
                                  <a:pt x="3372" y="-3282"/>
                                </a:lnTo>
                                <a:lnTo>
                                  <a:pt x="3385" y="-3276"/>
                                </a:lnTo>
                                <a:lnTo>
                                  <a:pt x="3398" y="-3272"/>
                                </a:lnTo>
                                <a:lnTo>
                                  <a:pt x="3411" y="-3272"/>
                                </a:lnTo>
                                <a:lnTo>
                                  <a:pt x="3424" y="-3275"/>
                                </a:lnTo>
                                <a:lnTo>
                                  <a:pt x="3437" y="-3278"/>
                                </a:lnTo>
                                <a:lnTo>
                                  <a:pt x="3450" y="-3280"/>
                                </a:lnTo>
                                <a:lnTo>
                                  <a:pt x="3464" y="-3280"/>
                                </a:lnTo>
                                <a:lnTo>
                                  <a:pt x="3477" y="-3280"/>
                                </a:lnTo>
                                <a:lnTo>
                                  <a:pt x="3491" y="-3279"/>
                                </a:lnTo>
                                <a:lnTo>
                                  <a:pt x="3504" y="-3277"/>
                                </a:lnTo>
                                <a:lnTo>
                                  <a:pt x="3518" y="-3275"/>
                                </a:lnTo>
                                <a:lnTo>
                                  <a:pt x="3531" y="-3271"/>
                                </a:lnTo>
                                <a:lnTo>
                                  <a:pt x="3544" y="-3266"/>
                                </a:lnTo>
                                <a:lnTo>
                                  <a:pt x="3559" y="-3260"/>
                                </a:lnTo>
                                <a:lnTo>
                                  <a:pt x="3576" y="-3251"/>
                                </a:lnTo>
                                <a:lnTo>
                                  <a:pt x="3594" y="-3240"/>
                                </a:lnTo>
                                <a:lnTo>
                                  <a:pt x="3612" y="-3229"/>
                                </a:lnTo>
                                <a:lnTo>
                                  <a:pt x="3627" y="-3224"/>
                                </a:lnTo>
                                <a:lnTo>
                                  <a:pt x="3638" y="-3225"/>
                                </a:lnTo>
                                <a:lnTo>
                                  <a:pt x="3647" y="-3231"/>
                                </a:lnTo>
                                <a:lnTo>
                                  <a:pt x="3656" y="-3238"/>
                                </a:lnTo>
                                <a:lnTo>
                                  <a:pt x="3666" y="-3241"/>
                                </a:lnTo>
                                <a:lnTo>
                                  <a:pt x="3678" y="-3242"/>
                                </a:lnTo>
                                <a:lnTo>
                                  <a:pt x="3691" y="-3241"/>
                                </a:lnTo>
                                <a:lnTo>
                                  <a:pt x="3704" y="-3239"/>
                                </a:lnTo>
                                <a:lnTo>
                                  <a:pt x="3718" y="-3233"/>
                                </a:lnTo>
                                <a:lnTo>
                                  <a:pt x="3733" y="-3221"/>
                                </a:lnTo>
                                <a:lnTo>
                                  <a:pt x="3748" y="-3205"/>
                                </a:lnTo>
                                <a:lnTo>
                                  <a:pt x="3763" y="-3190"/>
                                </a:lnTo>
                                <a:lnTo>
                                  <a:pt x="3778" y="-3179"/>
                                </a:lnTo>
                                <a:lnTo>
                                  <a:pt x="3791" y="-3175"/>
                                </a:lnTo>
                                <a:lnTo>
                                  <a:pt x="3803" y="-3176"/>
                                </a:lnTo>
                                <a:lnTo>
                                  <a:pt x="3815" y="-3179"/>
                                </a:lnTo>
                                <a:lnTo>
                                  <a:pt x="3827" y="-3183"/>
                                </a:lnTo>
                                <a:lnTo>
                                  <a:pt x="3839" y="-3190"/>
                                </a:lnTo>
                                <a:lnTo>
                                  <a:pt x="3852" y="-3200"/>
                                </a:lnTo>
                                <a:lnTo>
                                  <a:pt x="3864" y="-3210"/>
                                </a:lnTo>
                                <a:lnTo>
                                  <a:pt x="3878" y="-3215"/>
                                </a:lnTo>
                                <a:lnTo>
                                  <a:pt x="3893" y="-3213"/>
                                </a:lnTo>
                                <a:lnTo>
                                  <a:pt x="3909" y="-3206"/>
                                </a:lnTo>
                                <a:lnTo>
                                  <a:pt x="3924" y="-3199"/>
                                </a:lnTo>
                                <a:lnTo>
                                  <a:pt x="3939" y="-3195"/>
                                </a:lnTo>
                                <a:lnTo>
                                  <a:pt x="3952" y="-3196"/>
                                </a:lnTo>
                                <a:lnTo>
                                  <a:pt x="3963" y="-3199"/>
                                </a:lnTo>
                                <a:lnTo>
                                  <a:pt x="3974" y="-3203"/>
                                </a:lnTo>
                                <a:lnTo>
                                  <a:pt x="3986" y="-3205"/>
                                </a:lnTo>
                                <a:lnTo>
                                  <a:pt x="3999" y="-3205"/>
                                </a:lnTo>
                                <a:lnTo>
                                  <a:pt x="4012" y="-3204"/>
                                </a:lnTo>
                                <a:lnTo>
                                  <a:pt x="4026" y="-3202"/>
                                </a:lnTo>
                                <a:lnTo>
                                  <a:pt x="4039" y="-3200"/>
                                </a:lnTo>
                                <a:lnTo>
                                  <a:pt x="4052" y="-3197"/>
                                </a:lnTo>
                                <a:lnTo>
                                  <a:pt x="4066" y="-3194"/>
                                </a:lnTo>
                                <a:lnTo>
                                  <a:pt x="4080" y="-3191"/>
                                </a:lnTo>
                                <a:lnTo>
                                  <a:pt x="4093" y="-3187"/>
                                </a:lnTo>
                                <a:lnTo>
                                  <a:pt x="4106" y="-3182"/>
                                </a:lnTo>
                                <a:lnTo>
                                  <a:pt x="4119" y="-3177"/>
                                </a:lnTo>
                                <a:lnTo>
                                  <a:pt x="4132" y="-3172"/>
                                </a:lnTo>
                                <a:lnTo>
                                  <a:pt x="4146" y="-3168"/>
                                </a:lnTo>
                                <a:lnTo>
                                  <a:pt x="4160" y="-3167"/>
                                </a:lnTo>
                                <a:lnTo>
                                  <a:pt x="4174" y="-3166"/>
                                </a:lnTo>
                                <a:lnTo>
                                  <a:pt x="4189" y="-3166"/>
                                </a:lnTo>
                                <a:lnTo>
                                  <a:pt x="4204" y="-3166"/>
                                </a:lnTo>
                                <a:lnTo>
                                  <a:pt x="4219" y="-3166"/>
                                </a:lnTo>
                                <a:lnTo>
                                  <a:pt x="4235" y="-3165"/>
                                </a:lnTo>
                                <a:lnTo>
                                  <a:pt x="4251" y="-3165"/>
                                </a:lnTo>
                                <a:lnTo>
                                  <a:pt x="4265" y="-3165"/>
                                </a:lnTo>
                                <a:lnTo>
                                  <a:pt x="4276" y="-3166"/>
                                </a:lnTo>
                                <a:lnTo>
                                  <a:pt x="4286" y="-3167"/>
                                </a:lnTo>
                                <a:lnTo>
                                  <a:pt x="4296" y="-3168"/>
                                </a:lnTo>
                                <a:lnTo>
                                  <a:pt x="4307" y="-3165"/>
                                </a:lnTo>
                                <a:lnTo>
                                  <a:pt x="4320" y="-3157"/>
                                </a:lnTo>
                                <a:lnTo>
                                  <a:pt x="4334" y="-3145"/>
                                </a:lnTo>
                                <a:lnTo>
                                  <a:pt x="4349" y="-3133"/>
                                </a:lnTo>
                                <a:lnTo>
                                  <a:pt x="4363" y="-3128"/>
                                </a:lnTo>
                                <a:lnTo>
                                  <a:pt x="4377" y="-3133"/>
                                </a:lnTo>
                                <a:lnTo>
                                  <a:pt x="4392" y="-3143"/>
                                </a:lnTo>
                                <a:lnTo>
                                  <a:pt x="4406" y="-3156"/>
                                </a:lnTo>
                                <a:lnTo>
                                  <a:pt x="4419" y="-3165"/>
                                </a:lnTo>
                                <a:lnTo>
                                  <a:pt x="4432" y="-3171"/>
                                </a:lnTo>
                                <a:lnTo>
                                  <a:pt x="4444" y="-3175"/>
                                </a:lnTo>
                                <a:lnTo>
                                  <a:pt x="4456" y="-3178"/>
                                </a:lnTo>
                                <a:lnTo>
                                  <a:pt x="4468" y="-3181"/>
                                </a:lnTo>
                                <a:lnTo>
                                  <a:pt x="4480" y="-3185"/>
                                </a:lnTo>
                                <a:lnTo>
                                  <a:pt x="4492" y="-3189"/>
                                </a:lnTo>
                                <a:lnTo>
                                  <a:pt x="4505" y="-3192"/>
                                </a:lnTo>
                                <a:lnTo>
                                  <a:pt x="4517" y="-3194"/>
                                </a:lnTo>
                                <a:lnTo>
                                  <a:pt x="4530" y="-3191"/>
                                </a:lnTo>
                                <a:lnTo>
                                  <a:pt x="4544" y="-3186"/>
                                </a:lnTo>
                                <a:lnTo>
                                  <a:pt x="4558" y="-3181"/>
                                </a:lnTo>
                                <a:lnTo>
                                  <a:pt x="4572" y="-3178"/>
                                </a:lnTo>
                                <a:lnTo>
                                  <a:pt x="4585" y="-3175"/>
                                </a:lnTo>
                                <a:lnTo>
                                  <a:pt x="4599" y="-3173"/>
                                </a:lnTo>
                                <a:lnTo>
                                  <a:pt x="4612" y="-3173"/>
                                </a:lnTo>
                                <a:lnTo>
                                  <a:pt x="4626" y="-3175"/>
                                </a:lnTo>
                                <a:lnTo>
                                  <a:pt x="4640" y="-3182"/>
                                </a:lnTo>
                                <a:lnTo>
                                  <a:pt x="4654" y="-3192"/>
                                </a:lnTo>
                                <a:lnTo>
                                  <a:pt x="4668" y="-3202"/>
                                </a:lnTo>
                                <a:lnTo>
                                  <a:pt x="4682" y="-3205"/>
                                </a:lnTo>
                                <a:lnTo>
                                  <a:pt x="4695" y="-3198"/>
                                </a:lnTo>
                                <a:lnTo>
                                  <a:pt x="4707" y="-3185"/>
                                </a:lnTo>
                                <a:lnTo>
                                  <a:pt x="4719" y="-3172"/>
                                </a:lnTo>
                                <a:lnTo>
                                  <a:pt x="4731" y="-3165"/>
                                </a:lnTo>
                                <a:lnTo>
                                  <a:pt x="4744" y="-3166"/>
                                </a:lnTo>
                                <a:lnTo>
                                  <a:pt x="4758" y="-3172"/>
                                </a:lnTo>
                                <a:lnTo>
                                  <a:pt x="4772" y="-3180"/>
                                </a:lnTo>
                                <a:lnTo>
                                  <a:pt x="4785" y="-3186"/>
                                </a:lnTo>
                                <a:lnTo>
                                  <a:pt x="4799" y="-3189"/>
                                </a:lnTo>
                                <a:lnTo>
                                  <a:pt x="4813" y="-3191"/>
                                </a:lnTo>
                                <a:lnTo>
                                  <a:pt x="4827" y="-3193"/>
                                </a:lnTo>
                                <a:lnTo>
                                  <a:pt x="4841" y="-3195"/>
                                </a:lnTo>
                                <a:lnTo>
                                  <a:pt x="4857" y="-3199"/>
                                </a:lnTo>
                                <a:lnTo>
                                  <a:pt x="4874" y="-3203"/>
                                </a:lnTo>
                                <a:lnTo>
                                  <a:pt x="4890" y="-3207"/>
                                </a:lnTo>
                                <a:lnTo>
                                  <a:pt x="4904" y="-3210"/>
                                </a:lnTo>
                                <a:lnTo>
                                  <a:pt x="4916" y="-3208"/>
                                </a:lnTo>
                                <a:lnTo>
                                  <a:pt x="4926" y="-3205"/>
                                </a:lnTo>
                                <a:lnTo>
                                  <a:pt x="4936" y="-3202"/>
                                </a:lnTo>
                                <a:lnTo>
                                  <a:pt x="4947" y="-3202"/>
                                </a:lnTo>
                                <a:lnTo>
                                  <a:pt x="4959" y="-3206"/>
                                </a:lnTo>
                                <a:lnTo>
                                  <a:pt x="4973" y="-3213"/>
                                </a:lnTo>
                                <a:lnTo>
                                  <a:pt x="4987" y="-3220"/>
                                </a:lnTo>
                                <a:lnTo>
                                  <a:pt x="5001" y="-3224"/>
                                </a:lnTo>
                                <a:lnTo>
                                  <a:pt x="5014" y="-3223"/>
                                </a:lnTo>
                                <a:lnTo>
                                  <a:pt x="5027" y="-3220"/>
                                </a:lnTo>
                                <a:lnTo>
                                  <a:pt x="5041" y="-3216"/>
                                </a:lnTo>
                                <a:lnTo>
                                  <a:pt x="5055" y="-3214"/>
                                </a:lnTo>
                                <a:lnTo>
                                  <a:pt x="5071" y="-3215"/>
                                </a:lnTo>
                                <a:lnTo>
                                  <a:pt x="5087" y="-3217"/>
                                </a:lnTo>
                                <a:lnTo>
                                  <a:pt x="5104" y="-3221"/>
                                </a:lnTo>
                                <a:lnTo>
                                  <a:pt x="5118" y="-3223"/>
                                </a:lnTo>
                                <a:lnTo>
                                  <a:pt x="5130" y="-3225"/>
                                </a:lnTo>
                                <a:lnTo>
                                  <a:pt x="5140" y="-3227"/>
                                </a:lnTo>
                                <a:lnTo>
                                  <a:pt x="5150" y="-3228"/>
                                </a:lnTo>
                                <a:lnTo>
                                  <a:pt x="5160" y="-3228"/>
                                </a:lnTo>
                                <a:lnTo>
                                  <a:pt x="5172" y="-3225"/>
                                </a:lnTo>
                                <a:lnTo>
                                  <a:pt x="5185" y="-3220"/>
                                </a:lnTo>
                                <a:lnTo>
                                  <a:pt x="5198" y="-3215"/>
                                </a:lnTo>
                                <a:lnTo>
                                  <a:pt x="5211" y="-3211"/>
                                </a:lnTo>
                                <a:lnTo>
                                  <a:pt x="5226" y="-3209"/>
                                </a:lnTo>
                                <a:lnTo>
                                  <a:pt x="5241" y="-3207"/>
                                </a:lnTo>
                                <a:lnTo>
                                  <a:pt x="5256" y="-3207"/>
                                </a:lnTo>
                                <a:lnTo>
                                  <a:pt x="5271" y="-3207"/>
                                </a:lnTo>
                                <a:lnTo>
                                  <a:pt x="5284" y="-3209"/>
                                </a:lnTo>
                                <a:lnTo>
                                  <a:pt x="5297" y="-3212"/>
                                </a:lnTo>
                                <a:lnTo>
                                  <a:pt x="5309" y="-3215"/>
                                </a:lnTo>
                                <a:lnTo>
                                  <a:pt x="5322" y="-3218"/>
                                </a:lnTo>
                                <a:lnTo>
                                  <a:pt x="5334" y="-3220"/>
                                </a:lnTo>
                                <a:lnTo>
                                  <a:pt x="5346" y="-3222"/>
                                </a:lnTo>
                                <a:lnTo>
                                  <a:pt x="5358" y="-3223"/>
                                </a:lnTo>
                                <a:lnTo>
                                  <a:pt x="5371" y="-3226"/>
                                </a:lnTo>
                                <a:lnTo>
                                  <a:pt x="5384" y="-3228"/>
                                </a:lnTo>
                                <a:lnTo>
                                  <a:pt x="5397" y="-3230"/>
                                </a:lnTo>
                                <a:lnTo>
                                  <a:pt x="5411" y="-3233"/>
                                </a:lnTo>
                                <a:lnTo>
                                  <a:pt x="5425" y="-3238"/>
                                </a:lnTo>
                                <a:lnTo>
                                  <a:pt x="5438" y="-3243"/>
                                </a:lnTo>
                                <a:lnTo>
                                  <a:pt x="5451" y="-3250"/>
                                </a:lnTo>
                                <a:lnTo>
                                  <a:pt x="5465" y="-3258"/>
                                </a:lnTo>
                                <a:lnTo>
                                  <a:pt x="5479" y="-3266"/>
                                </a:lnTo>
                                <a:lnTo>
                                  <a:pt x="5495" y="-3277"/>
                                </a:lnTo>
                                <a:lnTo>
                                  <a:pt x="5512" y="-3289"/>
                                </a:lnTo>
                                <a:lnTo>
                                  <a:pt x="5529" y="-3300"/>
                                </a:lnTo>
                                <a:lnTo>
                                  <a:pt x="5544" y="-3308"/>
                                </a:lnTo>
                                <a:lnTo>
                                  <a:pt x="5557" y="-3310"/>
                                </a:lnTo>
                                <a:lnTo>
                                  <a:pt x="5568" y="-3310"/>
                                </a:lnTo>
                                <a:lnTo>
                                  <a:pt x="5578" y="-3308"/>
                                </a:lnTo>
                                <a:lnTo>
                                  <a:pt x="5590" y="-3307"/>
                                </a:lnTo>
                                <a:lnTo>
                                  <a:pt x="5601" y="-3308"/>
                                </a:lnTo>
                                <a:lnTo>
                                  <a:pt x="5613" y="-3308"/>
                                </a:lnTo>
                                <a:lnTo>
                                  <a:pt x="5625" y="-3309"/>
                                </a:lnTo>
                                <a:lnTo>
                                  <a:pt x="5639" y="-3311"/>
                                </a:lnTo>
                                <a:lnTo>
                                  <a:pt x="5653" y="-3314"/>
                                </a:lnTo>
                                <a:lnTo>
                                  <a:pt x="5669" y="-3319"/>
                                </a:lnTo>
                                <a:lnTo>
                                  <a:pt x="5685" y="-3324"/>
                                </a:lnTo>
                                <a:lnTo>
                                  <a:pt x="5700" y="-3331"/>
                                </a:lnTo>
                                <a:lnTo>
                                  <a:pt x="5713" y="-3338"/>
                                </a:lnTo>
                                <a:lnTo>
                                  <a:pt x="5725" y="-3346"/>
                                </a:lnTo>
                                <a:lnTo>
                                  <a:pt x="5737" y="-3355"/>
                                </a:lnTo>
                                <a:lnTo>
                                  <a:pt x="5749" y="-3366"/>
                                </a:lnTo>
                                <a:lnTo>
                                  <a:pt x="5761" y="-3376"/>
                                </a:lnTo>
                                <a:lnTo>
                                  <a:pt x="5773" y="-3387"/>
                                </a:lnTo>
                                <a:lnTo>
                                  <a:pt x="5786" y="-3401"/>
                                </a:lnTo>
                                <a:lnTo>
                                  <a:pt x="5798" y="-3419"/>
                                </a:lnTo>
                                <a:lnTo>
                                  <a:pt x="5811" y="-3444"/>
                                </a:lnTo>
                                <a:lnTo>
                                  <a:pt x="5824" y="-3474"/>
                                </a:lnTo>
                                <a:lnTo>
                                  <a:pt x="5837" y="-3505"/>
                                </a:lnTo>
                                <a:lnTo>
                                  <a:pt x="5851" y="-3531"/>
                                </a:lnTo>
                                <a:lnTo>
                                  <a:pt x="5864" y="-3546"/>
                                </a:lnTo>
                                <a:lnTo>
                                  <a:pt x="5880" y="-3558"/>
                                </a:lnTo>
                                <a:lnTo>
                                  <a:pt x="5896" y="-3575"/>
                                </a:lnTo>
                                <a:lnTo>
                                  <a:pt x="5908" y="-3600"/>
                                </a:lnTo>
                                <a:lnTo>
                                  <a:pt x="5921" y="-3659"/>
                                </a:lnTo>
                                <a:lnTo>
                                  <a:pt x="5933" y="-3737"/>
                                </a:lnTo>
                                <a:lnTo>
                                  <a:pt x="5945" y="-3811"/>
                                </a:lnTo>
                                <a:lnTo>
                                  <a:pt x="5958" y="-3856"/>
                                </a:lnTo>
                                <a:lnTo>
                                  <a:pt x="5970" y="-3863"/>
                                </a:lnTo>
                                <a:lnTo>
                                  <a:pt x="5983" y="-3846"/>
                                </a:lnTo>
                                <a:lnTo>
                                  <a:pt x="5997" y="-3816"/>
                                </a:lnTo>
                                <a:lnTo>
                                  <a:pt x="6010" y="-3784"/>
                                </a:lnTo>
                                <a:lnTo>
                                  <a:pt x="6024" y="-3742"/>
                                </a:lnTo>
                                <a:lnTo>
                                  <a:pt x="6039" y="-3688"/>
                                </a:lnTo>
                                <a:lnTo>
                                  <a:pt x="6054" y="-3640"/>
                                </a:lnTo>
                                <a:lnTo>
                                  <a:pt x="6068" y="-3614"/>
                                </a:lnTo>
                                <a:lnTo>
                                  <a:pt x="6081" y="-3628"/>
                                </a:lnTo>
                                <a:lnTo>
                                  <a:pt x="6093" y="-3669"/>
                                </a:lnTo>
                                <a:lnTo>
                                  <a:pt x="6105" y="-3707"/>
                                </a:lnTo>
                                <a:lnTo>
                                  <a:pt x="6119" y="-3711"/>
                                </a:lnTo>
                                <a:lnTo>
                                  <a:pt x="6135" y="-3659"/>
                                </a:lnTo>
                                <a:lnTo>
                                  <a:pt x="6152" y="-3571"/>
                                </a:lnTo>
                                <a:lnTo>
                                  <a:pt x="6169" y="-3484"/>
                                </a:lnTo>
                                <a:lnTo>
                                  <a:pt x="6184" y="-3430"/>
                                </a:lnTo>
                                <a:lnTo>
                                  <a:pt x="6196" y="-3425"/>
                                </a:lnTo>
                                <a:lnTo>
                                  <a:pt x="6206" y="-3449"/>
                                </a:lnTo>
                                <a:lnTo>
                                  <a:pt x="6216" y="-3483"/>
                                </a:lnTo>
                                <a:lnTo>
                                  <a:pt x="6227" y="-3509"/>
                                </a:lnTo>
                                <a:lnTo>
                                  <a:pt x="6237" y="-3517"/>
                                </a:lnTo>
                                <a:lnTo>
                                  <a:pt x="6252" y="-3527"/>
                                </a:lnTo>
                                <a:lnTo>
                                  <a:pt x="6268" y="-3541"/>
                                </a:lnTo>
                                <a:lnTo>
                                  <a:pt x="6278" y="-3564"/>
                                </a:lnTo>
                                <a:lnTo>
                                  <a:pt x="6288" y="-3619"/>
                                </a:lnTo>
                                <a:lnTo>
                                  <a:pt x="6298" y="-3701"/>
                                </a:lnTo>
                                <a:lnTo>
                                  <a:pt x="6308" y="-3792"/>
                                </a:lnTo>
                                <a:lnTo>
                                  <a:pt x="6318" y="-3875"/>
                                </a:lnTo>
                                <a:lnTo>
                                  <a:pt x="6328" y="-3931"/>
                                </a:lnTo>
                                <a:lnTo>
                                  <a:pt x="6338" y="-3944"/>
                                </a:lnTo>
                                <a:lnTo>
                                  <a:pt x="6345" y="-3908"/>
                                </a:lnTo>
                                <a:lnTo>
                                  <a:pt x="6353" y="-3836"/>
                                </a:lnTo>
                                <a:lnTo>
                                  <a:pt x="6359" y="-3740"/>
                                </a:lnTo>
                                <a:lnTo>
                                  <a:pt x="6366" y="-3634"/>
                                </a:lnTo>
                                <a:lnTo>
                                  <a:pt x="6373" y="-3530"/>
                                </a:lnTo>
                                <a:lnTo>
                                  <a:pt x="6380" y="-3442"/>
                                </a:lnTo>
                                <a:lnTo>
                                  <a:pt x="6387" y="-3384"/>
                                </a:lnTo>
                                <a:lnTo>
                                  <a:pt x="6396" y="-3373"/>
                                </a:lnTo>
                                <a:lnTo>
                                  <a:pt x="6412" y="-3376"/>
                                </a:lnTo>
                                <a:lnTo>
                                  <a:pt x="6428" y="-3383"/>
                                </a:lnTo>
                                <a:lnTo>
                                  <a:pt x="6438" y="-3389"/>
                                </a:lnTo>
                                <a:lnTo>
                                  <a:pt x="6451" y="-3405"/>
                                </a:lnTo>
                                <a:lnTo>
                                  <a:pt x="6465" y="-3428"/>
                                </a:lnTo>
                                <a:lnTo>
                                  <a:pt x="6478" y="-3450"/>
                                </a:lnTo>
                                <a:lnTo>
                                  <a:pt x="6492" y="-3467"/>
                                </a:lnTo>
                                <a:lnTo>
                                  <a:pt x="6506" y="-3476"/>
                                </a:lnTo>
                                <a:lnTo>
                                  <a:pt x="6520" y="-3481"/>
                                </a:lnTo>
                                <a:lnTo>
                                  <a:pt x="6534" y="-3483"/>
                                </a:lnTo>
                                <a:lnTo>
                                  <a:pt x="6548" y="-3484"/>
                                </a:lnTo>
                                <a:lnTo>
                                  <a:pt x="6561" y="-3482"/>
                                </a:lnTo>
                                <a:lnTo>
                                  <a:pt x="6574" y="-3478"/>
                                </a:lnTo>
                                <a:lnTo>
                                  <a:pt x="6586" y="-3475"/>
                                </a:lnTo>
                                <a:lnTo>
                                  <a:pt x="6599" y="-3475"/>
                                </a:lnTo>
                                <a:lnTo>
                                  <a:pt x="6612" y="-3480"/>
                                </a:lnTo>
                                <a:lnTo>
                                  <a:pt x="6625" y="-3488"/>
                                </a:lnTo>
                                <a:lnTo>
                                  <a:pt x="6638" y="-3497"/>
                                </a:lnTo>
                                <a:lnTo>
                                  <a:pt x="6651" y="-3502"/>
                                </a:lnTo>
                                <a:lnTo>
                                  <a:pt x="6665" y="-3501"/>
                                </a:lnTo>
                                <a:lnTo>
                                  <a:pt x="6679" y="-3497"/>
                                </a:lnTo>
                                <a:lnTo>
                                  <a:pt x="6692" y="-3492"/>
                                </a:lnTo>
                                <a:lnTo>
                                  <a:pt x="6706" y="-3492"/>
                                </a:lnTo>
                                <a:lnTo>
                                  <a:pt x="6719" y="-3496"/>
                                </a:lnTo>
                                <a:lnTo>
                                  <a:pt x="6732" y="-3505"/>
                                </a:lnTo>
                                <a:lnTo>
                                  <a:pt x="6746" y="-3513"/>
                                </a:lnTo>
                                <a:lnTo>
                                  <a:pt x="6760" y="-3519"/>
                                </a:lnTo>
                                <a:lnTo>
                                  <a:pt x="6776" y="-3520"/>
                                </a:lnTo>
                                <a:lnTo>
                                  <a:pt x="6793" y="-3518"/>
                                </a:lnTo>
                                <a:lnTo>
                                  <a:pt x="6811" y="-3516"/>
                                </a:lnTo>
                                <a:lnTo>
                                  <a:pt x="6828" y="-3515"/>
                                </a:lnTo>
                              </a:path>
                            </a:pathLst>
                          </a:custGeom>
                          <a:noFill/>
                          <a:ln w="13551" cap="flat" cmpd="sng">
                            <a:solidFill>
                              <a:srgbClr val="C00000"/>
                            </a:solidFill>
                            <a:prstDash val="dash"/>
                            <a:headEnd type="none" w="med" len="med"/>
                            <a:tailEnd type="none" w="med" len="med"/>
                          </a:ln>
                        </wps:spPr>
                        <wps:bodyPr upright="1"/>
                      </wps:wsp>
                      <wps:wsp>
                        <wps:cNvPr id="904" name="任意多边形 90"/>
                        <wps:cNvSpPr/>
                        <wps:spPr>
                          <a:xfrm>
                            <a:off x="1282" y="1048"/>
                            <a:ext cx="6202" cy="2124"/>
                          </a:xfrm>
                          <a:custGeom>
                            <a:avLst/>
                            <a:gdLst/>
                            <a:ahLst/>
                            <a:cxnLst/>
                            <a:pathLst>
                              <a:path w="6202" h="2124">
                                <a:moveTo>
                                  <a:pt x="0" y="2034"/>
                                </a:moveTo>
                                <a:lnTo>
                                  <a:pt x="12" y="1982"/>
                                </a:lnTo>
                                <a:lnTo>
                                  <a:pt x="24" y="1924"/>
                                </a:lnTo>
                                <a:lnTo>
                                  <a:pt x="36" y="1876"/>
                                </a:lnTo>
                                <a:lnTo>
                                  <a:pt x="49" y="1851"/>
                                </a:lnTo>
                                <a:lnTo>
                                  <a:pt x="62" y="1864"/>
                                </a:lnTo>
                                <a:lnTo>
                                  <a:pt x="76" y="1903"/>
                                </a:lnTo>
                                <a:lnTo>
                                  <a:pt x="90" y="1944"/>
                                </a:lnTo>
                                <a:lnTo>
                                  <a:pt x="105" y="1963"/>
                                </a:lnTo>
                                <a:lnTo>
                                  <a:pt x="155" y="1888"/>
                                </a:lnTo>
                                <a:lnTo>
                                  <a:pt x="174" y="1781"/>
                                </a:lnTo>
                                <a:lnTo>
                                  <a:pt x="180" y="1696"/>
                                </a:lnTo>
                                <a:lnTo>
                                  <a:pt x="185" y="1598"/>
                                </a:lnTo>
                                <a:lnTo>
                                  <a:pt x="190" y="1496"/>
                                </a:lnTo>
                                <a:lnTo>
                                  <a:pt x="194" y="1400"/>
                                </a:lnTo>
                                <a:lnTo>
                                  <a:pt x="199" y="1322"/>
                                </a:lnTo>
                                <a:lnTo>
                                  <a:pt x="204" y="1271"/>
                                </a:lnTo>
                                <a:lnTo>
                                  <a:pt x="210" y="1257"/>
                                </a:lnTo>
                                <a:lnTo>
                                  <a:pt x="216" y="1286"/>
                                </a:lnTo>
                                <a:lnTo>
                                  <a:pt x="221" y="1350"/>
                                </a:lnTo>
                                <a:lnTo>
                                  <a:pt x="227" y="1439"/>
                                </a:lnTo>
                                <a:lnTo>
                                  <a:pt x="233" y="1545"/>
                                </a:lnTo>
                                <a:lnTo>
                                  <a:pt x="240" y="1657"/>
                                </a:lnTo>
                                <a:lnTo>
                                  <a:pt x="246" y="1766"/>
                                </a:lnTo>
                                <a:lnTo>
                                  <a:pt x="252" y="1864"/>
                                </a:lnTo>
                                <a:lnTo>
                                  <a:pt x="258" y="1940"/>
                                </a:lnTo>
                                <a:lnTo>
                                  <a:pt x="264" y="1984"/>
                                </a:lnTo>
                                <a:lnTo>
                                  <a:pt x="275" y="1998"/>
                                </a:lnTo>
                                <a:lnTo>
                                  <a:pt x="285" y="1963"/>
                                </a:lnTo>
                                <a:lnTo>
                                  <a:pt x="296" y="1895"/>
                                </a:lnTo>
                                <a:lnTo>
                                  <a:pt x="307" y="1812"/>
                                </a:lnTo>
                                <a:lnTo>
                                  <a:pt x="317" y="1728"/>
                                </a:lnTo>
                                <a:lnTo>
                                  <a:pt x="325" y="1656"/>
                                </a:lnTo>
                                <a:lnTo>
                                  <a:pt x="333" y="1564"/>
                                </a:lnTo>
                                <a:lnTo>
                                  <a:pt x="341" y="1463"/>
                                </a:lnTo>
                                <a:lnTo>
                                  <a:pt x="349" y="1361"/>
                                </a:lnTo>
                                <a:lnTo>
                                  <a:pt x="358" y="1267"/>
                                </a:lnTo>
                                <a:lnTo>
                                  <a:pt x="366" y="1191"/>
                                </a:lnTo>
                                <a:lnTo>
                                  <a:pt x="375" y="1142"/>
                                </a:lnTo>
                                <a:lnTo>
                                  <a:pt x="390" y="1127"/>
                                </a:lnTo>
                                <a:lnTo>
                                  <a:pt x="406" y="1163"/>
                                </a:lnTo>
                                <a:lnTo>
                                  <a:pt x="422" y="1223"/>
                                </a:lnTo>
                                <a:lnTo>
                                  <a:pt x="436" y="1273"/>
                                </a:lnTo>
                                <a:lnTo>
                                  <a:pt x="448" y="1322"/>
                                </a:lnTo>
                                <a:lnTo>
                                  <a:pt x="457" y="1378"/>
                                </a:lnTo>
                                <a:lnTo>
                                  <a:pt x="467" y="1428"/>
                                </a:lnTo>
                                <a:lnTo>
                                  <a:pt x="478" y="1457"/>
                                </a:lnTo>
                                <a:lnTo>
                                  <a:pt x="488" y="1454"/>
                                </a:lnTo>
                                <a:lnTo>
                                  <a:pt x="506" y="1440"/>
                                </a:lnTo>
                                <a:lnTo>
                                  <a:pt x="534" y="1383"/>
                                </a:lnTo>
                                <a:lnTo>
                                  <a:pt x="546" y="1247"/>
                                </a:lnTo>
                                <a:lnTo>
                                  <a:pt x="552" y="1153"/>
                                </a:lnTo>
                                <a:lnTo>
                                  <a:pt x="558" y="1051"/>
                                </a:lnTo>
                                <a:lnTo>
                                  <a:pt x="564" y="949"/>
                                </a:lnTo>
                                <a:lnTo>
                                  <a:pt x="569" y="854"/>
                                </a:lnTo>
                                <a:lnTo>
                                  <a:pt x="575" y="773"/>
                                </a:lnTo>
                                <a:lnTo>
                                  <a:pt x="581" y="715"/>
                                </a:lnTo>
                                <a:lnTo>
                                  <a:pt x="587" y="687"/>
                                </a:lnTo>
                                <a:lnTo>
                                  <a:pt x="594" y="698"/>
                                </a:lnTo>
                                <a:lnTo>
                                  <a:pt x="602" y="750"/>
                                </a:lnTo>
                                <a:lnTo>
                                  <a:pt x="609" y="832"/>
                                </a:lnTo>
                                <a:lnTo>
                                  <a:pt x="617" y="929"/>
                                </a:lnTo>
                                <a:lnTo>
                                  <a:pt x="624" y="1028"/>
                                </a:lnTo>
                                <a:lnTo>
                                  <a:pt x="632" y="1118"/>
                                </a:lnTo>
                                <a:lnTo>
                                  <a:pt x="639" y="1184"/>
                                </a:lnTo>
                                <a:lnTo>
                                  <a:pt x="652" y="1246"/>
                                </a:lnTo>
                                <a:lnTo>
                                  <a:pt x="667" y="1288"/>
                                </a:lnTo>
                                <a:lnTo>
                                  <a:pt x="681" y="1329"/>
                                </a:lnTo>
                                <a:lnTo>
                                  <a:pt x="694" y="1389"/>
                                </a:lnTo>
                                <a:lnTo>
                                  <a:pt x="702" y="1457"/>
                                </a:lnTo>
                                <a:lnTo>
                                  <a:pt x="711" y="1543"/>
                                </a:lnTo>
                                <a:lnTo>
                                  <a:pt x="719" y="1637"/>
                                </a:lnTo>
                                <a:lnTo>
                                  <a:pt x="727" y="1727"/>
                                </a:lnTo>
                                <a:lnTo>
                                  <a:pt x="736" y="1801"/>
                                </a:lnTo>
                                <a:lnTo>
                                  <a:pt x="744" y="1850"/>
                                </a:lnTo>
                                <a:lnTo>
                                  <a:pt x="757" y="1860"/>
                                </a:lnTo>
                                <a:lnTo>
                                  <a:pt x="774" y="1843"/>
                                </a:lnTo>
                                <a:lnTo>
                                  <a:pt x="804" y="1773"/>
                                </a:lnTo>
                                <a:lnTo>
                                  <a:pt x="813" y="1713"/>
                                </a:lnTo>
                                <a:lnTo>
                                  <a:pt x="821" y="1626"/>
                                </a:lnTo>
                                <a:lnTo>
                                  <a:pt x="829" y="1530"/>
                                </a:lnTo>
                                <a:lnTo>
                                  <a:pt x="837" y="1442"/>
                                </a:lnTo>
                                <a:lnTo>
                                  <a:pt x="845" y="1378"/>
                                </a:lnTo>
                                <a:lnTo>
                                  <a:pt x="853" y="1356"/>
                                </a:lnTo>
                                <a:lnTo>
                                  <a:pt x="861" y="1390"/>
                                </a:lnTo>
                                <a:lnTo>
                                  <a:pt x="870" y="1469"/>
                                </a:lnTo>
                                <a:lnTo>
                                  <a:pt x="878" y="1573"/>
                                </a:lnTo>
                                <a:lnTo>
                                  <a:pt x="887" y="1681"/>
                                </a:lnTo>
                                <a:lnTo>
                                  <a:pt x="895" y="1773"/>
                                </a:lnTo>
                                <a:lnTo>
                                  <a:pt x="904" y="1829"/>
                                </a:lnTo>
                                <a:lnTo>
                                  <a:pt x="917" y="1830"/>
                                </a:lnTo>
                                <a:lnTo>
                                  <a:pt x="931" y="1779"/>
                                </a:lnTo>
                                <a:lnTo>
                                  <a:pt x="945" y="1726"/>
                                </a:lnTo>
                                <a:lnTo>
                                  <a:pt x="958" y="1720"/>
                                </a:lnTo>
                                <a:lnTo>
                                  <a:pt x="969" y="1775"/>
                                </a:lnTo>
                                <a:lnTo>
                                  <a:pt x="980" y="1867"/>
                                </a:lnTo>
                                <a:lnTo>
                                  <a:pt x="990" y="1971"/>
                                </a:lnTo>
                                <a:lnTo>
                                  <a:pt x="1001" y="2063"/>
                                </a:lnTo>
                                <a:lnTo>
                                  <a:pt x="1013" y="2117"/>
                                </a:lnTo>
                                <a:lnTo>
                                  <a:pt x="1028" y="2123"/>
                                </a:lnTo>
                                <a:lnTo>
                                  <a:pt x="1044" y="2088"/>
                                </a:lnTo>
                                <a:lnTo>
                                  <a:pt x="1059" y="2038"/>
                                </a:lnTo>
                                <a:lnTo>
                                  <a:pt x="1074" y="1997"/>
                                </a:lnTo>
                                <a:lnTo>
                                  <a:pt x="1086" y="1977"/>
                                </a:lnTo>
                                <a:lnTo>
                                  <a:pt x="1099" y="1957"/>
                                </a:lnTo>
                                <a:lnTo>
                                  <a:pt x="1112" y="1934"/>
                                </a:lnTo>
                                <a:lnTo>
                                  <a:pt x="1135" y="1851"/>
                                </a:lnTo>
                                <a:lnTo>
                                  <a:pt x="1147" y="1790"/>
                                </a:lnTo>
                                <a:lnTo>
                                  <a:pt x="1159" y="1718"/>
                                </a:lnTo>
                                <a:lnTo>
                                  <a:pt x="1172" y="1635"/>
                                </a:lnTo>
                                <a:lnTo>
                                  <a:pt x="1182" y="1567"/>
                                </a:lnTo>
                                <a:lnTo>
                                  <a:pt x="1192" y="1488"/>
                                </a:lnTo>
                                <a:lnTo>
                                  <a:pt x="1203" y="1404"/>
                                </a:lnTo>
                                <a:lnTo>
                                  <a:pt x="1213" y="1321"/>
                                </a:lnTo>
                                <a:lnTo>
                                  <a:pt x="1224" y="1248"/>
                                </a:lnTo>
                                <a:lnTo>
                                  <a:pt x="1244" y="1139"/>
                                </a:lnTo>
                                <a:lnTo>
                                  <a:pt x="1272" y="1055"/>
                                </a:lnTo>
                                <a:lnTo>
                                  <a:pt x="1282" y="1071"/>
                                </a:lnTo>
                                <a:lnTo>
                                  <a:pt x="1293" y="1194"/>
                                </a:lnTo>
                                <a:lnTo>
                                  <a:pt x="1299" y="1285"/>
                                </a:lnTo>
                                <a:lnTo>
                                  <a:pt x="1304" y="1386"/>
                                </a:lnTo>
                                <a:lnTo>
                                  <a:pt x="1309" y="1492"/>
                                </a:lnTo>
                                <a:lnTo>
                                  <a:pt x="1315" y="1593"/>
                                </a:lnTo>
                                <a:lnTo>
                                  <a:pt x="1320" y="1684"/>
                                </a:lnTo>
                                <a:lnTo>
                                  <a:pt x="1326" y="1757"/>
                                </a:lnTo>
                                <a:lnTo>
                                  <a:pt x="1331" y="1805"/>
                                </a:lnTo>
                                <a:lnTo>
                                  <a:pt x="1343" y="1823"/>
                                </a:lnTo>
                                <a:lnTo>
                                  <a:pt x="1357" y="1790"/>
                                </a:lnTo>
                                <a:lnTo>
                                  <a:pt x="1384" y="1677"/>
                                </a:lnTo>
                                <a:lnTo>
                                  <a:pt x="1395" y="1605"/>
                                </a:lnTo>
                                <a:lnTo>
                                  <a:pt x="1407" y="1511"/>
                                </a:lnTo>
                                <a:lnTo>
                                  <a:pt x="1419" y="1412"/>
                                </a:lnTo>
                                <a:lnTo>
                                  <a:pt x="1431" y="1324"/>
                                </a:lnTo>
                                <a:lnTo>
                                  <a:pt x="1442" y="1267"/>
                                </a:lnTo>
                                <a:lnTo>
                                  <a:pt x="1450" y="1275"/>
                                </a:lnTo>
                                <a:lnTo>
                                  <a:pt x="1466" y="1300"/>
                                </a:lnTo>
                                <a:lnTo>
                                  <a:pt x="1482" y="1321"/>
                                </a:lnTo>
                                <a:lnTo>
                                  <a:pt x="1498" y="1197"/>
                                </a:lnTo>
                                <a:lnTo>
                                  <a:pt x="1502" y="1113"/>
                                </a:lnTo>
                                <a:lnTo>
                                  <a:pt x="1506" y="1017"/>
                                </a:lnTo>
                                <a:lnTo>
                                  <a:pt x="1509" y="913"/>
                                </a:lnTo>
                                <a:lnTo>
                                  <a:pt x="1513" y="803"/>
                                </a:lnTo>
                                <a:lnTo>
                                  <a:pt x="1517" y="692"/>
                                </a:lnTo>
                                <a:lnTo>
                                  <a:pt x="1520" y="584"/>
                                </a:lnTo>
                                <a:lnTo>
                                  <a:pt x="1524" y="481"/>
                                </a:lnTo>
                                <a:lnTo>
                                  <a:pt x="1528" y="387"/>
                                </a:lnTo>
                                <a:lnTo>
                                  <a:pt x="1532" y="306"/>
                                </a:lnTo>
                                <a:lnTo>
                                  <a:pt x="1536" y="241"/>
                                </a:lnTo>
                                <a:lnTo>
                                  <a:pt x="1543" y="174"/>
                                </a:lnTo>
                                <a:lnTo>
                                  <a:pt x="1548" y="179"/>
                                </a:lnTo>
                                <a:lnTo>
                                  <a:pt x="1558" y="267"/>
                                </a:lnTo>
                                <a:lnTo>
                                  <a:pt x="1563" y="341"/>
                                </a:lnTo>
                                <a:lnTo>
                                  <a:pt x="1568" y="430"/>
                                </a:lnTo>
                                <a:lnTo>
                                  <a:pt x="1572" y="527"/>
                                </a:lnTo>
                                <a:lnTo>
                                  <a:pt x="1577" y="630"/>
                                </a:lnTo>
                                <a:lnTo>
                                  <a:pt x="1582" y="734"/>
                                </a:lnTo>
                                <a:lnTo>
                                  <a:pt x="1587" y="834"/>
                                </a:lnTo>
                                <a:lnTo>
                                  <a:pt x="1592" y="926"/>
                                </a:lnTo>
                                <a:lnTo>
                                  <a:pt x="1597" y="1004"/>
                                </a:lnTo>
                                <a:lnTo>
                                  <a:pt x="1601" y="1066"/>
                                </a:lnTo>
                                <a:lnTo>
                                  <a:pt x="1609" y="1156"/>
                                </a:lnTo>
                                <a:lnTo>
                                  <a:pt x="1618" y="1247"/>
                                </a:lnTo>
                                <a:lnTo>
                                  <a:pt x="1626" y="1328"/>
                                </a:lnTo>
                                <a:lnTo>
                                  <a:pt x="1635" y="1389"/>
                                </a:lnTo>
                                <a:lnTo>
                                  <a:pt x="1644" y="1419"/>
                                </a:lnTo>
                                <a:lnTo>
                                  <a:pt x="1652" y="1408"/>
                                </a:lnTo>
                                <a:lnTo>
                                  <a:pt x="1664" y="1317"/>
                                </a:lnTo>
                                <a:lnTo>
                                  <a:pt x="1670" y="1243"/>
                                </a:lnTo>
                                <a:lnTo>
                                  <a:pt x="1676" y="1157"/>
                                </a:lnTo>
                                <a:lnTo>
                                  <a:pt x="1683" y="1062"/>
                                </a:lnTo>
                                <a:lnTo>
                                  <a:pt x="1689" y="963"/>
                                </a:lnTo>
                                <a:lnTo>
                                  <a:pt x="1696" y="865"/>
                                </a:lnTo>
                                <a:lnTo>
                                  <a:pt x="1702" y="771"/>
                                </a:lnTo>
                                <a:lnTo>
                                  <a:pt x="1708" y="686"/>
                                </a:lnTo>
                                <a:lnTo>
                                  <a:pt x="1714" y="615"/>
                                </a:lnTo>
                                <a:lnTo>
                                  <a:pt x="1727" y="523"/>
                                </a:lnTo>
                                <a:lnTo>
                                  <a:pt x="1761" y="460"/>
                                </a:lnTo>
                                <a:lnTo>
                                  <a:pt x="1770" y="458"/>
                                </a:lnTo>
                                <a:lnTo>
                                  <a:pt x="1786" y="460"/>
                                </a:lnTo>
                                <a:lnTo>
                                  <a:pt x="1821" y="537"/>
                                </a:lnTo>
                                <a:lnTo>
                                  <a:pt x="1831" y="613"/>
                                </a:lnTo>
                                <a:lnTo>
                                  <a:pt x="1841" y="702"/>
                                </a:lnTo>
                                <a:lnTo>
                                  <a:pt x="1852" y="793"/>
                                </a:lnTo>
                                <a:lnTo>
                                  <a:pt x="1862" y="876"/>
                                </a:lnTo>
                                <a:lnTo>
                                  <a:pt x="1871" y="942"/>
                                </a:lnTo>
                                <a:lnTo>
                                  <a:pt x="1881" y="1008"/>
                                </a:lnTo>
                                <a:lnTo>
                                  <a:pt x="1891" y="1076"/>
                                </a:lnTo>
                                <a:lnTo>
                                  <a:pt x="1901" y="1131"/>
                                </a:lnTo>
                                <a:lnTo>
                                  <a:pt x="1911" y="1156"/>
                                </a:lnTo>
                                <a:lnTo>
                                  <a:pt x="1920" y="1133"/>
                                </a:lnTo>
                                <a:lnTo>
                                  <a:pt x="1930" y="1030"/>
                                </a:lnTo>
                                <a:lnTo>
                                  <a:pt x="1935" y="952"/>
                                </a:lnTo>
                                <a:lnTo>
                                  <a:pt x="1940" y="863"/>
                                </a:lnTo>
                                <a:lnTo>
                                  <a:pt x="1944" y="767"/>
                                </a:lnTo>
                                <a:lnTo>
                                  <a:pt x="1949" y="670"/>
                                </a:lnTo>
                                <a:lnTo>
                                  <a:pt x="1954" y="576"/>
                                </a:lnTo>
                                <a:lnTo>
                                  <a:pt x="1959" y="490"/>
                                </a:lnTo>
                                <a:lnTo>
                                  <a:pt x="1964" y="418"/>
                                </a:lnTo>
                                <a:lnTo>
                                  <a:pt x="1980" y="314"/>
                                </a:lnTo>
                                <a:lnTo>
                                  <a:pt x="2013" y="243"/>
                                </a:lnTo>
                                <a:lnTo>
                                  <a:pt x="2024" y="255"/>
                                </a:lnTo>
                                <a:lnTo>
                                  <a:pt x="2035" y="375"/>
                                </a:lnTo>
                                <a:lnTo>
                                  <a:pt x="2041" y="464"/>
                                </a:lnTo>
                                <a:lnTo>
                                  <a:pt x="2047" y="564"/>
                                </a:lnTo>
                                <a:lnTo>
                                  <a:pt x="2053" y="669"/>
                                </a:lnTo>
                                <a:lnTo>
                                  <a:pt x="2059" y="773"/>
                                </a:lnTo>
                                <a:lnTo>
                                  <a:pt x="2065" y="869"/>
                                </a:lnTo>
                                <a:lnTo>
                                  <a:pt x="2070" y="952"/>
                                </a:lnTo>
                                <a:lnTo>
                                  <a:pt x="2076" y="1014"/>
                                </a:lnTo>
                                <a:lnTo>
                                  <a:pt x="2087" y="1053"/>
                                </a:lnTo>
                                <a:lnTo>
                                  <a:pt x="2093" y="1020"/>
                                </a:lnTo>
                                <a:lnTo>
                                  <a:pt x="2098" y="962"/>
                                </a:lnTo>
                                <a:lnTo>
                                  <a:pt x="2104" y="890"/>
                                </a:lnTo>
                                <a:lnTo>
                                  <a:pt x="2109" y="814"/>
                                </a:lnTo>
                                <a:lnTo>
                                  <a:pt x="2114" y="745"/>
                                </a:lnTo>
                                <a:lnTo>
                                  <a:pt x="2120" y="692"/>
                                </a:lnTo>
                                <a:lnTo>
                                  <a:pt x="2125" y="666"/>
                                </a:lnTo>
                                <a:lnTo>
                                  <a:pt x="2131" y="678"/>
                                </a:lnTo>
                                <a:lnTo>
                                  <a:pt x="2139" y="785"/>
                                </a:lnTo>
                                <a:lnTo>
                                  <a:pt x="2143" y="872"/>
                                </a:lnTo>
                                <a:lnTo>
                                  <a:pt x="2148" y="973"/>
                                </a:lnTo>
                                <a:lnTo>
                                  <a:pt x="2152" y="1085"/>
                                </a:lnTo>
                                <a:lnTo>
                                  <a:pt x="2156" y="1200"/>
                                </a:lnTo>
                                <a:lnTo>
                                  <a:pt x="2161" y="1313"/>
                                </a:lnTo>
                                <a:lnTo>
                                  <a:pt x="2165" y="1420"/>
                                </a:lnTo>
                                <a:lnTo>
                                  <a:pt x="2170" y="1515"/>
                                </a:lnTo>
                                <a:lnTo>
                                  <a:pt x="2174" y="1591"/>
                                </a:lnTo>
                                <a:lnTo>
                                  <a:pt x="2183" y="1669"/>
                                </a:lnTo>
                                <a:lnTo>
                                  <a:pt x="2188" y="1663"/>
                                </a:lnTo>
                                <a:lnTo>
                                  <a:pt x="2198" y="1569"/>
                                </a:lnTo>
                                <a:lnTo>
                                  <a:pt x="2203" y="1493"/>
                                </a:lnTo>
                                <a:lnTo>
                                  <a:pt x="2208" y="1403"/>
                                </a:lnTo>
                                <a:lnTo>
                                  <a:pt x="2214" y="1306"/>
                                </a:lnTo>
                                <a:lnTo>
                                  <a:pt x="2219" y="1206"/>
                                </a:lnTo>
                                <a:lnTo>
                                  <a:pt x="2224" y="1109"/>
                                </a:lnTo>
                                <a:lnTo>
                                  <a:pt x="2229" y="1019"/>
                                </a:lnTo>
                                <a:lnTo>
                                  <a:pt x="2234" y="942"/>
                                </a:lnTo>
                                <a:lnTo>
                                  <a:pt x="2249" y="797"/>
                                </a:lnTo>
                                <a:lnTo>
                                  <a:pt x="2259" y="711"/>
                                </a:lnTo>
                                <a:lnTo>
                                  <a:pt x="2271" y="641"/>
                                </a:lnTo>
                                <a:lnTo>
                                  <a:pt x="2282" y="604"/>
                                </a:lnTo>
                                <a:lnTo>
                                  <a:pt x="2292" y="615"/>
                                </a:lnTo>
                                <a:lnTo>
                                  <a:pt x="2304" y="724"/>
                                </a:lnTo>
                                <a:lnTo>
                                  <a:pt x="2311" y="812"/>
                                </a:lnTo>
                                <a:lnTo>
                                  <a:pt x="2318" y="912"/>
                                </a:lnTo>
                                <a:lnTo>
                                  <a:pt x="2325" y="1018"/>
                                </a:lnTo>
                                <a:lnTo>
                                  <a:pt x="2332" y="1124"/>
                                </a:lnTo>
                                <a:lnTo>
                                  <a:pt x="2338" y="1222"/>
                                </a:lnTo>
                                <a:lnTo>
                                  <a:pt x="2345" y="1305"/>
                                </a:lnTo>
                                <a:lnTo>
                                  <a:pt x="2351" y="1367"/>
                                </a:lnTo>
                                <a:lnTo>
                                  <a:pt x="2356" y="1402"/>
                                </a:lnTo>
                                <a:lnTo>
                                  <a:pt x="2363" y="1399"/>
                                </a:lnTo>
                                <a:lnTo>
                                  <a:pt x="2368" y="1355"/>
                                </a:lnTo>
                                <a:lnTo>
                                  <a:pt x="2374" y="1283"/>
                                </a:lnTo>
                                <a:lnTo>
                                  <a:pt x="2378" y="1196"/>
                                </a:lnTo>
                                <a:lnTo>
                                  <a:pt x="2383" y="1108"/>
                                </a:lnTo>
                                <a:lnTo>
                                  <a:pt x="2388" y="1032"/>
                                </a:lnTo>
                                <a:lnTo>
                                  <a:pt x="2393" y="981"/>
                                </a:lnTo>
                                <a:lnTo>
                                  <a:pt x="2399" y="969"/>
                                </a:lnTo>
                                <a:lnTo>
                                  <a:pt x="2405" y="1004"/>
                                </a:lnTo>
                                <a:lnTo>
                                  <a:pt x="2411" y="1077"/>
                                </a:lnTo>
                                <a:lnTo>
                                  <a:pt x="2417" y="1175"/>
                                </a:lnTo>
                                <a:lnTo>
                                  <a:pt x="2424" y="1285"/>
                                </a:lnTo>
                                <a:lnTo>
                                  <a:pt x="2430" y="1394"/>
                                </a:lnTo>
                                <a:lnTo>
                                  <a:pt x="2437" y="1489"/>
                                </a:lnTo>
                                <a:lnTo>
                                  <a:pt x="2444" y="1557"/>
                                </a:lnTo>
                                <a:lnTo>
                                  <a:pt x="2451" y="1586"/>
                                </a:lnTo>
                                <a:lnTo>
                                  <a:pt x="2458" y="1564"/>
                                </a:lnTo>
                                <a:lnTo>
                                  <a:pt x="2466" y="1502"/>
                                </a:lnTo>
                                <a:lnTo>
                                  <a:pt x="2473" y="1412"/>
                                </a:lnTo>
                                <a:lnTo>
                                  <a:pt x="2481" y="1308"/>
                                </a:lnTo>
                                <a:lnTo>
                                  <a:pt x="2489" y="1204"/>
                                </a:lnTo>
                                <a:lnTo>
                                  <a:pt x="2496" y="1114"/>
                                </a:lnTo>
                                <a:lnTo>
                                  <a:pt x="2504" y="1052"/>
                                </a:lnTo>
                                <a:lnTo>
                                  <a:pt x="2511" y="1031"/>
                                </a:lnTo>
                                <a:lnTo>
                                  <a:pt x="2517" y="1060"/>
                                </a:lnTo>
                                <a:lnTo>
                                  <a:pt x="2524" y="1129"/>
                                </a:lnTo>
                                <a:lnTo>
                                  <a:pt x="2530" y="1225"/>
                                </a:lnTo>
                                <a:lnTo>
                                  <a:pt x="2536" y="1336"/>
                                </a:lnTo>
                                <a:lnTo>
                                  <a:pt x="2542" y="1447"/>
                                </a:lnTo>
                                <a:lnTo>
                                  <a:pt x="2548" y="1546"/>
                                </a:lnTo>
                                <a:lnTo>
                                  <a:pt x="2554" y="1619"/>
                                </a:lnTo>
                                <a:lnTo>
                                  <a:pt x="2560" y="1654"/>
                                </a:lnTo>
                                <a:lnTo>
                                  <a:pt x="2568" y="1642"/>
                                </a:lnTo>
                                <a:lnTo>
                                  <a:pt x="2576" y="1583"/>
                                </a:lnTo>
                                <a:lnTo>
                                  <a:pt x="2584" y="1495"/>
                                </a:lnTo>
                                <a:lnTo>
                                  <a:pt x="2592" y="1393"/>
                                </a:lnTo>
                                <a:lnTo>
                                  <a:pt x="2600" y="1295"/>
                                </a:lnTo>
                                <a:lnTo>
                                  <a:pt x="2609" y="1216"/>
                                </a:lnTo>
                                <a:lnTo>
                                  <a:pt x="2622" y="1112"/>
                                </a:lnTo>
                                <a:lnTo>
                                  <a:pt x="2636" y="1009"/>
                                </a:lnTo>
                                <a:lnTo>
                                  <a:pt x="2649" y="926"/>
                                </a:lnTo>
                                <a:lnTo>
                                  <a:pt x="2663" y="885"/>
                                </a:lnTo>
                                <a:lnTo>
                                  <a:pt x="2677" y="898"/>
                                </a:lnTo>
                                <a:lnTo>
                                  <a:pt x="2706" y="1027"/>
                                </a:lnTo>
                                <a:lnTo>
                                  <a:pt x="2719" y="1107"/>
                                </a:lnTo>
                                <a:lnTo>
                                  <a:pt x="2730" y="1179"/>
                                </a:lnTo>
                                <a:lnTo>
                                  <a:pt x="2740" y="1266"/>
                                </a:lnTo>
                                <a:lnTo>
                                  <a:pt x="2750" y="1355"/>
                                </a:lnTo>
                                <a:lnTo>
                                  <a:pt x="2760" y="1436"/>
                                </a:lnTo>
                                <a:lnTo>
                                  <a:pt x="2770" y="1496"/>
                                </a:lnTo>
                                <a:lnTo>
                                  <a:pt x="2796" y="1558"/>
                                </a:lnTo>
                                <a:lnTo>
                                  <a:pt x="2823" y="1580"/>
                                </a:lnTo>
                                <a:lnTo>
                                  <a:pt x="2835" y="1564"/>
                                </a:lnTo>
                                <a:lnTo>
                                  <a:pt x="2865" y="1489"/>
                                </a:lnTo>
                                <a:lnTo>
                                  <a:pt x="2886" y="1364"/>
                                </a:lnTo>
                                <a:lnTo>
                                  <a:pt x="2895" y="1266"/>
                                </a:lnTo>
                                <a:lnTo>
                                  <a:pt x="2903" y="1159"/>
                                </a:lnTo>
                                <a:lnTo>
                                  <a:pt x="2912" y="1062"/>
                                </a:lnTo>
                                <a:lnTo>
                                  <a:pt x="2921" y="994"/>
                                </a:lnTo>
                                <a:lnTo>
                                  <a:pt x="2931" y="974"/>
                                </a:lnTo>
                                <a:lnTo>
                                  <a:pt x="2941" y="1008"/>
                                </a:lnTo>
                                <a:lnTo>
                                  <a:pt x="2951" y="1082"/>
                                </a:lnTo>
                                <a:lnTo>
                                  <a:pt x="2961" y="1182"/>
                                </a:lnTo>
                                <a:lnTo>
                                  <a:pt x="2972" y="1294"/>
                                </a:lnTo>
                                <a:lnTo>
                                  <a:pt x="2982" y="1403"/>
                                </a:lnTo>
                                <a:lnTo>
                                  <a:pt x="2991" y="1497"/>
                                </a:lnTo>
                                <a:lnTo>
                                  <a:pt x="3000" y="1561"/>
                                </a:lnTo>
                                <a:lnTo>
                                  <a:pt x="3038" y="1590"/>
                                </a:lnTo>
                                <a:lnTo>
                                  <a:pt x="3049" y="1597"/>
                                </a:lnTo>
                                <a:lnTo>
                                  <a:pt x="3105" y="1692"/>
                                </a:lnTo>
                                <a:lnTo>
                                  <a:pt x="3121" y="1765"/>
                                </a:lnTo>
                                <a:lnTo>
                                  <a:pt x="3136" y="1836"/>
                                </a:lnTo>
                                <a:lnTo>
                                  <a:pt x="3150" y="1885"/>
                                </a:lnTo>
                                <a:lnTo>
                                  <a:pt x="3160" y="1895"/>
                                </a:lnTo>
                                <a:lnTo>
                                  <a:pt x="3175" y="1899"/>
                                </a:lnTo>
                                <a:lnTo>
                                  <a:pt x="3190" y="1896"/>
                                </a:lnTo>
                                <a:lnTo>
                                  <a:pt x="3199" y="1883"/>
                                </a:lnTo>
                                <a:lnTo>
                                  <a:pt x="3209" y="1822"/>
                                </a:lnTo>
                                <a:lnTo>
                                  <a:pt x="3219" y="1728"/>
                                </a:lnTo>
                                <a:lnTo>
                                  <a:pt x="3229" y="1628"/>
                                </a:lnTo>
                                <a:lnTo>
                                  <a:pt x="3239" y="1551"/>
                                </a:lnTo>
                                <a:lnTo>
                                  <a:pt x="3270" y="1634"/>
                                </a:lnTo>
                                <a:lnTo>
                                  <a:pt x="3281" y="1733"/>
                                </a:lnTo>
                                <a:lnTo>
                                  <a:pt x="3292" y="1832"/>
                                </a:lnTo>
                                <a:lnTo>
                                  <a:pt x="3302" y="1913"/>
                                </a:lnTo>
                                <a:lnTo>
                                  <a:pt x="3312" y="1956"/>
                                </a:lnTo>
                                <a:lnTo>
                                  <a:pt x="3323" y="1946"/>
                                </a:lnTo>
                                <a:lnTo>
                                  <a:pt x="3336" y="1891"/>
                                </a:lnTo>
                                <a:lnTo>
                                  <a:pt x="3348" y="1808"/>
                                </a:lnTo>
                                <a:lnTo>
                                  <a:pt x="3359" y="1716"/>
                                </a:lnTo>
                                <a:lnTo>
                                  <a:pt x="3364" y="1656"/>
                                </a:lnTo>
                                <a:lnTo>
                                  <a:pt x="3369" y="1574"/>
                                </a:lnTo>
                                <a:lnTo>
                                  <a:pt x="3374" y="1479"/>
                                </a:lnTo>
                                <a:lnTo>
                                  <a:pt x="3379" y="1377"/>
                                </a:lnTo>
                                <a:lnTo>
                                  <a:pt x="3385" y="1274"/>
                                </a:lnTo>
                                <a:lnTo>
                                  <a:pt x="3390" y="1178"/>
                                </a:lnTo>
                                <a:lnTo>
                                  <a:pt x="3395" y="1095"/>
                                </a:lnTo>
                                <a:lnTo>
                                  <a:pt x="3401" y="1033"/>
                                </a:lnTo>
                                <a:lnTo>
                                  <a:pt x="3411" y="995"/>
                                </a:lnTo>
                                <a:lnTo>
                                  <a:pt x="3415" y="1021"/>
                                </a:lnTo>
                                <a:lnTo>
                                  <a:pt x="3424" y="1140"/>
                                </a:lnTo>
                                <a:lnTo>
                                  <a:pt x="3428" y="1224"/>
                                </a:lnTo>
                                <a:lnTo>
                                  <a:pt x="3432" y="1321"/>
                                </a:lnTo>
                                <a:lnTo>
                                  <a:pt x="3436" y="1425"/>
                                </a:lnTo>
                                <a:lnTo>
                                  <a:pt x="3441" y="1534"/>
                                </a:lnTo>
                                <a:lnTo>
                                  <a:pt x="3445" y="1643"/>
                                </a:lnTo>
                                <a:lnTo>
                                  <a:pt x="3449" y="1749"/>
                                </a:lnTo>
                                <a:lnTo>
                                  <a:pt x="3453" y="1847"/>
                                </a:lnTo>
                                <a:lnTo>
                                  <a:pt x="3457" y="1934"/>
                                </a:lnTo>
                                <a:lnTo>
                                  <a:pt x="3462" y="2006"/>
                                </a:lnTo>
                                <a:lnTo>
                                  <a:pt x="3475" y="2080"/>
                                </a:lnTo>
                                <a:lnTo>
                                  <a:pt x="3509" y="2099"/>
                                </a:lnTo>
                                <a:lnTo>
                                  <a:pt x="3518" y="2099"/>
                                </a:lnTo>
                                <a:lnTo>
                                  <a:pt x="3532" y="2066"/>
                                </a:lnTo>
                                <a:lnTo>
                                  <a:pt x="3547" y="2013"/>
                                </a:lnTo>
                                <a:lnTo>
                                  <a:pt x="3561" y="1955"/>
                                </a:lnTo>
                                <a:lnTo>
                                  <a:pt x="3576" y="1905"/>
                                </a:lnTo>
                                <a:lnTo>
                                  <a:pt x="3608" y="1830"/>
                                </a:lnTo>
                                <a:lnTo>
                                  <a:pt x="3646" y="1775"/>
                                </a:lnTo>
                                <a:lnTo>
                                  <a:pt x="3659" y="1774"/>
                                </a:lnTo>
                                <a:lnTo>
                                  <a:pt x="3671" y="1778"/>
                                </a:lnTo>
                                <a:lnTo>
                                  <a:pt x="3680" y="1789"/>
                                </a:lnTo>
                                <a:lnTo>
                                  <a:pt x="3690" y="1844"/>
                                </a:lnTo>
                                <a:lnTo>
                                  <a:pt x="3701" y="1928"/>
                                </a:lnTo>
                                <a:lnTo>
                                  <a:pt x="3712" y="2014"/>
                                </a:lnTo>
                                <a:lnTo>
                                  <a:pt x="3724" y="2076"/>
                                </a:lnTo>
                                <a:lnTo>
                                  <a:pt x="3736" y="2087"/>
                                </a:lnTo>
                                <a:lnTo>
                                  <a:pt x="3744" y="2046"/>
                                </a:lnTo>
                                <a:lnTo>
                                  <a:pt x="3752" y="1968"/>
                                </a:lnTo>
                                <a:lnTo>
                                  <a:pt x="3760" y="1868"/>
                                </a:lnTo>
                                <a:lnTo>
                                  <a:pt x="3768" y="1762"/>
                                </a:lnTo>
                                <a:lnTo>
                                  <a:pt x="3776" y="1663"/>
                                </a:lnTo>
                                <a:lnTo>
                                  <a:pt x="3784" y="1587"/>
                                </a:lnTo>
                                <a:lnTo>
                                  <a:pt x="3792" y="1549"/>
                                </a:lnTo>
                                <a:lnTo>
                                  <a:pt x="3802" y="1570"/>
                                </a:lnTo>
                                <a:lnTo>
                                  <a:pt x="3812" y="1651"/>
                                </a:lnTo>
                                <a:lnTo>
                                  <a:pt x="3821" y="1755"/>
                                </a:lnTo>
                                <a:lnTo>
                                  <a:pt x="3831" y="1847"/>
                                </a:lnTo>
                                <a:lnTo>
                                  <a:pt x="3841" y="1891"/>
                                </a:lnTo>
                                <a:lnTo>
                                  <a:pt x="3853" y="1860"/>
                                </a:lnTo>
                                <a:lnTo>
                                  <a:pt x="3865" y="1777"/>
                                </a:lnTo>
                                <a:lnTo>
                                  <a:pt x="3877" y="1686"/>
                                </a:lnTo>
                                <a:lnTo>
                                  <a:pt x="3890" y="1631"/>
                                </a:lnTo>
                                <a:lnTo>
                                  <a:pt x="3903" y="1632"/>
                                </a:lnTo>
                                <a:lnTo>
                                  <a:pt x="3917" y="1664"/>
                                </a:lnTo>
                                <a:lnTo>
                                  <a:pt x="3930" y="1701"/>
                                </a:lnTo>
                                <a:lnTo>
                                  <a:pt x="3944" y="1715"/>
                                </a:lnTo>
                                <a:lnTo>
                                  <a:pt x="3986" y="1638"/>
                                </a:lnTo>
                                <a:lnTo>
                                  <a:pt x="4006" y="1535"/>
                                </a:lnTo>
                                <a:lnTo>
                                  <a:pt x="4015" y="1456"/>
                                </a:lnTo>
                                <a:lnTo>
                                  <a:pt x="4023" y="1366"/>
                                </a:lnTo>
                                <a:lnTo>
                                  <a:pt x="4031" y="1278"/>
                                </a:lnTo>
                                <a:lnTo>
                                  <a:pt x="4039" y="1205"/>
                                </a:lnTo>
                                <a:lnTo>
                                  <a:pt x="4047" y="1158"/>
                                </a:lnTo>
                                <a:lnTo>
                                  <a:pt x="4054" y="1150"/>
                                </a:lnTo>
                                <a:lnTo>
                                  <a:pt x="4061" y="1185"/>
                                </a:lnTo>
                                <a:lnTo>
                                  <a:pt x="4067" y="1256"/>
                                </a:lnTo>
                                <a:lnTo>
                                  <a:pt x="4073" y="1352"/>
                                </a:lnTo>
                                <a:lnTo>
                                  <a:pt x="4079" y="1461"/>
                                </a:lnTo>
                                <a:lnTo>
                                  <a:pt x="4085" y="1572"/>
                                </a:lnTo>
                                <a:lnTo>
                                  <a:pt x="4091" y="1675"/>
                                </a:lnTo>
                                <a:lnTo>
                                  <a:pt x="4097" y="1758"/>
                                </a:lnTo>
                                <a:lnTo>
                                  <a:pt x="4103" y="1809"/>
                                </a:lnTo>
                                <a:lnTo>
                                  <a:pt x="4116" y="1827"/>
                                </a:lnTo>
                                <a:lnTo>
                                  <a:pt x="4130" y="1787"/>
                                </a:lnTo>
                                <a:lnTo>
                                  <a:pt x="4145" y="1722"/>
                                </a:lnTo>
                                <a:lnTo>
                                  <a:pt x="4158" y="1664"/>
                                </a:lnTo>
                                <a:lnTo>
                                  <a:pt x="4172" y="1608"/>
                                </a:lnTo>
                                <a:lnTo>
                                  <a:pt x="4185" y="1542"/>
                                </a:lnTo>
                                <a:lnTo>
                                  <a:pt x="4199" y="1477"/>
                                </a:lnTo>
                                <a:lnTo>
                                  <a:pt x="4214" y="1422"/>
                                </a:lnTo>
                                <a:lnTo>
                                  <a:pt x="4230" y="1367"/>
                                </a:lnTo>
                                <a:lnTo>
                                  <a:pt x="4246" y="1312"/>
                                </a:lnTo>
                                <a:lnTo>
                                  <a:pt x="4263" y="1278"/>
                                </a:lnTo>
                                <a:lnTo>
                                  <a:pt x="4277" y="1287"/>
                                </a:lnTo>
                                <a:lnTo>
                                  <a:pt x="4285" y="1336"/>
                                </a:lnTo>
                                <a:lnTo>
                                  <a:pt x="4292" y="1418"/>
                                </a:lnTo>
                                <a:lnTo>
                                  <a:pt x="4299" y="1516"/>
                                </a:lnTo>
                                <a:lnTo>
                                  <a:pt x="4305" y="1611"/>
                                </a:lnTo>
                                <a:lnTo>
                                  <a:pt x="4312" y="1688"/>
                                </a:lnTo>
                                <a:lnTo>
                                  <a:pt x="4319" y="1726"/>
                                </a:lnTo>
                                <a:lnTo>
                                  <a:pt x="4329" y="1704"/>
                                </a:lnTo>
                                <a:lnTo>
                                  <a:pt x="4340" y="1629"/>
                                </a:lnTo>
                                <a:lnTo>
                                  <a:pt x="4351" y="1538"/>
                                </a:lnTo>
                                <a:lnTo>
                                  <a:pt x="4362" y="1467"/>
                                </a:lnTo>
                                <a:lnTo>
                                  <a:pt x="4389" y="1560"/>
                                </a:lnTo>
                                <a:lnTo>
                                  <a:pt x="4396" y="1652"/>
                                </a:lnTo>
                                <a:lnTo>
                                  <a:pt x="4404" y="1751"/>
                                </a:lnTo>
                                <a:lnTo>
                                  <a:pt x="4412" y="1845"/>
                                </a:lnTo>
                                <a:lnTo>
                                  <a:pt x="4419" y="1922"/>
                                </a:lnTo>
                                <a:lnTo>
                                  <a:pt x="4428" y="1967"/>
                                </a:lnTo>
                                <a:lnTo>
                                  <a:pt x="4443" y="1973"/>
                                </a:lnTo>
                                <a:lnTo>
                                  <a:pt x="4460" y="1925"/>
                                </a:lnTo>
                                <a:lnTo>
                                  <a:pt x="4476" y="1860"/>
                                </a:lnTo>
                                <a:lnTo>
                                  <a:pt x="4491" y="1816"/>
                                </a:lnTo>
                                <a:lnTo>
                                  <a:pt x="4501" y="1804"/>
                                </a:lnTo>
                                <a:lnTo>
                                  <a:pt x="4512" y="1796"/>
                                </a:lnTo>
                                <a:lnTo>
                                  <a:pt x="4523" y="1794"/>
                                </a:lnTo>
                                <a:lnTo>
                                  <a:pt x="4533" y="1796"/>
                                </a:lnTo>
                                <a:lnTo>
                                  <a:pt x="4545" y="1814"/>
                                </a:lnTo>
                                <a:lnTo>
                                  <a:pt x="4557" y="1844"/>
                                </a:lnTo>
                                <a:lnTo>
                                  <a:pt x="4570" y="1869"/>
                                </a:lnTo>
                                <a:lnTo>
                                  <a:pt x="4584" y="1877"/>
                                </a:lnTo>
                                <a:lnTo>
                                  <a:pt x="4598" y="1851"/>
                                </a:lnTo>
                                <a:lnTo>
                                  <a:pt x="4613" y="1802"/>
                                </a:lnTo>
                                <a:lnTo>
                                  <a:pt x="4629" y="1758"/>
                                </a:lnTo>
                                <a:lnTo>
                                  <a:pt x="4643" y="1744"/>
                                </a:lnTo>
                                <a:lnTo>
                                  <a:pt x="4657" y="1778"/>
                                </a:lnTo>
                                <a:lnTo>
                                  <a:pt x="4669" y="1843"/>
                                </a:lnTo>
                                <a:lnTo>
                                  <a:pt x="4682" y="1911"/>
                                </a:lnTo>
                                <a:lnTo>
                                  <a:pt x="4694" y="1952"/>
                                </a:lnTo>
                                <a:lnTo>
                                  <a:pt x="4743" y="1888"/>
                                </a:lnTo>
                                <a:lnTo>
                                  <a:pt x="4752" y="1824"/>
                                </a:lnTo>
                                <a:lnTo>
                                  <a:pt x="4761" y="1734"/>
                                </a:lnTo>
                                <a:lnTo>
                                  <a:pt x="4770" y="1632"/>
                                </a:lnTo>
                                <a:lnTo>
                                  <a:pt x="4779" y="1533"/>
                                </a:lnTo>
                                <a:lnTo>
                                  <a:pt x="4788" y="1454"/>
                                </a:lnTo>
                                <a:lnTo>
                                  <a:pt x="4797" y="1409"/>
                                </a:lnTo>
                                <a:lnTo>
                                  <a:pt x="4811" y="1416"/>
                                </a:lnTo>
                                <a:lnTo>
                                  <a:pt x="4824" y="1481"/>
                                </a:lnTo>
                                <a:lnTo>
                                  <a:pt x="4837" y="1560"/>
                                </a:lnTo>
                                <a:lnTo>
                                  <a:pt x="4852" y="1612"/>
                                </a:lnTo>
                                <a:lnTo>
                                  <a:pt x="4864" y="1621"/>
                                </a:lnTo>
                                <a:lnTo>
                                  <a:pt x="4884" y="1627"/>
                                </a:lnTo>
                                <a:lnTo>
                                  <a:pt x="4904" y="1624"/>
                                </a:lnTo>
                                <a:lnTo>
                                  <a:pt x="4925" y="1551"/>
                                </a:lnTo>
                                <a:lnTo>
                                  <a:pt x="4933" y="1468"/>
                                </a:lnTo>
                                <a:lnTo>
                                  <a:pt x="4940" y="1372"/>
                                </a:lnTo>
                                <a:lnTo>
                                  <a:pt x="4947" y="1275"/>
                                </a:lnTo>
                                <a:lnTo>
                                  <a:pt x="4955" y="1191"/>
                                </a:lnTo>
                                <a:lnTo>
                                  <a:pt x="4962" y="1132"/>
                                </a:lnTo>
                                <a:lnTo>
                                  <a:pt x="4971" y="1114"/>
                                </a:lnTo>
                                <a:lnTo>
                                  <a:pt x="4986" y="1104"/>
                                </a:lnTo>
                                <a:lnTo>
                                  <a:pt x="5002" y="1101"/>
                                </a:lnTo>
                                <a:lnTo>
                                  <a:pt x="5011" y="1103"/>
                                </a:lnTo>
                                <a:lnTo>
                                  <a:pt x="5026" y="1146"/>
                                </a:lnTo>
                                <a:lnTo>
                                  <a:pt x="5042" y="1214"/>
                                </a:lnTo>
                                <a:lnTo>
                                  <a:pt x="5058" y="1267"/>
                                </a:lnTo>
                                <a:lnTo>
                                  <a:pt x="5090" y="1146"/>
                                </a:lnTo>
                                <a:lnTo>
                                  <a:pt x="5098" y="1054"/>
                                </a:lnTo>
                                <a:lnTo>
                                  <a:pt x="5106" y="952"/>
                                </a:lnTo>
                                <a:lnTo>
                                  <a:pt x="5114" y="851"/>
                                </a:lnTo>
                                <a:lnTo>
                                  <a:pt x="5122" y="759"/>
                                </a:lnTo>
                                <a:lnTo>
                                  <a:pt x="5130" y="667"/>
                                </a:lnTo>
                                <a:lnTo>
                                  <a:pt x="5138" y="567"/>
                                </a:lnTo>
                                <a:lnTo>
                                  <a:pt x="5146" y="467"/>
                                </a:lnTo>
                                <a:lnTo>
                                  <a:pt x="5154" y="375"/>
                                </a:lnTo>
                                <a:lnTo>
                                  <a:pt x="5162" y="300"/>
                                </a:lnTo>
                                <a:lnTo>
                                  <a:pt x="5171" y="251"/>
                                </a:lnTo>
                                <a:lnTo>
                                  <a:pt x="5183" y="236"/>
                                </a:lnTo>
                                <a:lnTo>
                                  <a:pt x="5196" y="264"/>
                                </a:lnTo>
                                <a:lnTo>
                                  <a:pt x="5210" y="313"/>
                                </a:lnTo>
                                <a:lnTo>
                                  <a:pt x="5223" y="360"/>
                                </a:lnTo>
                                <a:lnTo>
                                  <a:pt x="5235" y="414"/>
                                </a:lnTo>
                                <a:lnTo>
                                  <a:pt x="5246" y="490"/>
                                </a:lnTo>
                                <a:lnTo>
                                  <a:pt x="5258" y="562"/>
                                </a:lnTo>
                                <a:lnTo>
                                  <a:pt x="5270" y="609"/>
                                </a:lnTo>
                                <a:lnTo>
                                  <a:pt x="5281" y="606"/>
                                </a:lnTo>
                                <a:lnTo>
                                  <a:pt x="5288" y="562"/>
                                </a:lnTo>
                                <a:lnTo>
                                  <a:pt x="5294" y="484"/>
                                </a:lnTo>
                                <a:lnTo>
                                  <a:pt x="5300" y="384"/>
                                </a:lnTo>
                                <a:lnTo>
                                  <a:pt x="5306" y="275"/>
                                </a:lnTo>
                                <a:lnTo>
                                  <a:pt x="5312" y="169"/>
                                </a:lnTo>
                                <a:lnTo>
                                  <a:pt x="5318" y="80"/>
                                </a:lnTo>
                                <a:lnTo>
                                  <a:pt x="5324" y="19"/>
                                </a:lnTo>
                                <a:lnTo>
                                  <a:pt x="5330" y="0"/>
                                </a:lnTo>
                                <a:lnTo>
                                  <a:pt x="5336" y="19"/>
                                </a:lnTo>
                                <a:lnTo>
                                  <a:pt x="5347" y="131"/>
                                </a:lnTo>
                                <a:lnTo>
                                  <a:pt x="5353" y="213"/>
                                </a:lnTo>
                                <a:lnTo>
                                  <a:pt x="5359" y="306"/>
                                </a:lnTo>
                                <a:lnTo>
                                  <a:pt x="5365" y="406"/>
                                </a:lnTo>
                                <a:lnTo>
                                  <a:pt x="5371" y="506"/>
                                </a:lnTo>
                                <a:lnTo>
                                  <a:pt x="5377" y="603"/>
                                </a:lnTo>
                                <a:lnTo>
                                  <a:pt x="5383" y="690"/>
                                </a:lnTo>
                                <a:lnTo>
                                  <a:pt x="5388" y="771"/>
                                </a:lnTo>
                                <a:lnTo>
                                  <a:pt x="5394" y="861"/>
                                </a:lnTo>
                                <a:lnTo>
                                  <a:pt x="5400" y="958"/>
                                </a:lnTo>
                                <a:lnTo>
                                  <a:pt x="5406" y="1058"/>
                                </a:lnTo>
                                <a:lnTo>
                                  <a:pt x="5412" y="1155"/>
                                </a:lnTo>
                                <a:lnTo>
                                  <a:pt x="5418" y="1247"/>
                                </a:lnTo>
                                <a:lnTo>
                                  <a:pt x="5423" y="1328"/>
                                </a:lnTo>
                                <a:lnTo>
                                  <a:pt x="5429" y="1395"/>
                                </a:lnTo>
                                <a:lnTo>
                                  <a:pt x="5440" y="1470"/>
                                </a:lnTo>
                                <a:lnTo>
                                  <a:pt x="5446" y="1465"/>
                                </a:lnTo>
                                <a:lnTo>
                                  <a:pt x="5451" y="1427"/>
                                </a:lnTo>
                                <a:lnTo>
                                  <a:pt x="5456" y="1364"/>
                                </a:lnTo>
                                <a:lnTo>
                                  <a:pt x="5461" y="1286"/>
                                </a:lnTo>
                                <a:lnTo>
                                  <a:pt x="5465" y="1201"/>
                                </a:lnTo>
                                <a:lnTo>
                                  <a:pt x="5470" y="1117"/>
                                </a:lnTo>
                                <a:lnTo>
                                  <a:pt x="5475" y="1042"/>
                                </a:lnTo>
                                <a:lnTo>
                                  <a:pt x="5480" y="986"/>
                                </a:lnTo>
                                <a:lnTo>
                                  <a:pt x="5486" y="956"/>
                                </a:lnTo>
                                <a:lnTo>
                                  <a:pt x="5491" y="962"/>
                                </a:lnTo>
                                <a:lnTo>
                                  <a:pt x="5501" y="1049"/>
                                </a:lnTo>
                                <a:lnTo>
                                  <a:pt x="5506" y="1123"/>
                                </a:lnTo>
                                <a:lnTo>
                                  <a:pt x="5511" y="1212"/>
                                </a:lnTo>
                                <a:lnTo>
                                  <a:pt x="5516" y="1311"/>
                                </a:lnTo>
                                <a:lnTo>
                                  <a:pt x="5521" y="1416"/>
                                </a:lnTo>
                                <a:lnTo>
                                  <a:pt x="5527" y="1523"/>
                                </a:lnTo>
                                <a:lnTo>
                                  <a:pt x="5532" y="1629"/>
                                </a:lnTo>
                                <a:lnTo>
                                  <a:pt x="5537" y="1729"/>
                                </a:lnTo>
                                <a:lnTo>
                                  <a:pt x="5542" y="1818"/>
                                </a:lnTo>
                                <a:lnTo>
                                  <a:pt x="5547" y="1894"/>
                                </a:lnTo>
                                <a:lnTo>
                                  <a:pt x="5556" y="1986"/>
                                </a:lnTo>
                                <a:lnTo>
                                  <a:pt x="5563" y="2003"/>
                                </a:lnTo>
                                <a:lnTo>
                                  <a:pt x="5568" y="1988"/>
                                </a:lnTo>
                                <a:lnTo>
                                  <a:pt x="5574" y="1945"/>
                                </a:lnTo>
                                <a:lnTo>
                                  <a:pt x="5579" y="1881"/>
                                </a:lnTo>
                                <a:lnTo>
                                  <a:pt x="5584" y="1803"/>
                                </a:lnTo>
                                <a:lnTo>
                                  <a:pt x="5589" y="1716"/>
                                </a:lnTo>
                                <a:lnTo>
                                  <a:pt x="5594" y="1627"/>
                                </a:lnTo>
                                <a:lnTo>
                                  <a:pt x="5600" y="1541"/>
                                </a:lnTo>
                                <a:lnTo>
                                  <a:pt x="5604" y="1476"/>
                                </a:lnTo>
                                <a:lnTo>
                                  <a:pt x="5609" y="1403"/>
                                </a:lnTo>
                                <a:lnTo>
                                  <a:pt x="5613" y="1324"/>
                                </a:lnTo>
                                <a:lnTo>
                                  <a:pt x="5618" y="1240"/>
                                </a:lnTo>
                                <a:lnTo>
                                  <a:pt x="5622" y="1153"/>
                                </a:lnTo>
                                <a:lnTo>
                                  <a:pt x="5627" y="1065"/>
                                </a:lnTo>
                                <a:lnTo>
                                  <a:pt x="5631" y="978"/>
                                </a:lnTo>
                                <a:lnTo>
                                  <a:pt x="5636" y="893"/>
                                </a:lnTo>
                                <a:lnTo>
                                  <a:pt x="5641" y="812"/>
                                </a:lnTo>
                                <a:lnTo>
                                  <a:pt x="5646" y="738"/>
                                </a:lnTo>
                                <a:lnTo>
                                  <a:pt x="5651" y="671"/>
                                </a:lnTo>
                                <a:lnTo>
                                  <a:pt x="5656" y="598"/>
                                </a:lnTo>
                                <a:lnTo>
                                  <a:pt x="5662" y="517"/>
                                </a:lnTo>
                                <a:lnTo>
                                  <a:pt x="5668" y="433"/>
                                </a:lnTo>
                                <a:lnTo>
                                  <a:pt x="5674" y="352"/>
                                </a:lnTo>
                                <a:lnTo>
                                  <a:pt x="5681" y="277"/>
                                </a:lnTo>
                                <a:lnTo>
                                  <a:pt x="5687" y="215"/>
                                </a:lnTo>
                                <a:lnTo>
                                  <a:pt x="5699" y="143"/>
                                </a:lnTo>
                                <a:lnTo>
                                  <a:pt x="5705" y="144"/>
                                </a:lnTo>
                                <a:lnTo>
                                  <a:pt x="5713" y="212"/>
                                </a:lnTo>
                                <a:lnTo>
                                  <a:pt x="5719" y="325"/>
                                </a:lnTo>
                                <a:lnTo>
                                  <a:pt x="5722" y="400"/>
                                </a:lnTo>
                                <a:lnTo>
                                  <a:pt x="5725" y="484"/>
                                </a:lnTo>
                                <a:lnTo>
                                  <a:pt x="5727" y="576"/>
                                </a:lnTo>
                                <a:lnTo>
                                  <a:pt x="5730" y="674"/>
                                </a:lnTo>
                                <a:lnTo>
                                  <a:pt x="5733" y="776"/>
                                </a:lnTo>
                                <a:lnTo>
                                  <a:pt x="5735" y="881"/>
                                </a:lnTo>
                                <a:lnTo>
                                  <a:pt x="5738" y="987"/>
                                </a:lnTo>
                                <a:lnTo>
                                  <a:pt x="5741" y="1092"/>
                                </a:lnTo>
                                <a:lnTo>
                                  <a:pt x="5743" y="1194"/>
                                </a:lnTo>
                                <a:lnTo>
                                  <a:pt x="5746" y="1292"/>
                                </a:lnTo>
                                <a:lnTo>
                                  <a:pt x="5749" y="1383"/>
                                </a:lnTo>
                                <a:lnTo>
                                  <a:pt x="5751" y="1467"/>
                                </a:lnTo>
                                <a:lnTo>
                                  <a:pt x="5754" y="1541"/>
                                </a:lnTo>
                                <a:lnTo>
                                  <a:pt x="5757" y="1603"/>
                                </a:lnTo>
                                <a:lnTo>
                                  <a:pt x="5768" y="1671"/>
                                </a:lnTo>
                                <a:lnTo>
                                  <a:pt x="5810" y="1687"/>
                                </a:lnTo>
                                <a:lnTo>
                                  <a:pt x="5823" y="1672"/>
                                </a:lnTo>
                                <a:lnTo>
                                  <a:pt x="5837" y="1647"/>
                                </a:lnTo>
                                <a:lnTo>
                                  <a:pt x="5851" y="1619"/>
                                </a:lnTo>
                                <a:lnTo>
                                  <a:pt x="5865" y="1597"/>
                                </a:lnTo>
                                <a:lnTo>
                                  <a:pt x="5879" y="1580"/>
                                </a:lnTo>
                                <a:lnTo>
                                  <a:pt x="5893" y="1564"/>
                                </a:lnTo>
                                <a:lnTo>
                                  <a:pt x="5907" y="1555"/>
                                </a:lnTo>
                                <a:lnTo>
                                  <a:pt x="5921" y="1557"/>
                                </a:lnTo>
                                <a:lnTo>
                                  <a:pt x="5934" y="1584"/>
                                </a:lnTo>
                                <a:lnTo>
                                  <a:pt x="5946" y="1629"/>
                                </a:lnTo>
                                <a:lnTo>
                                  <a:pt x="5959" y="1666"/>
                                </a:lnTo>
                                <a:lnTo>
                                  <a:pt x="5971" y="1668"/>
                                </a:lnTo>
                                <a:lnTo>
                                  <a:pt x="5984" y="1614"/>
                                </a:lnTo>
                                <a:lnTo>
                                  <a:pt x="5997" y="1521"/>
                                </a:lnTo>
                                <a:lnTo>
                                  <a:pt x="6011" y="1427"/>
                                </a:lnTo>
                                <a:lnTo>
                                  <a:pt x="6024" y="1365"/>
                                </a:lnTo>
                                <a:lnTo>
                                  <a:pt x="6036" y="1362"/>
                                </a:lnTo>
                                <a:lnTo>
                                  <a:pt x="6051" y="1382"/>
                                </a:lnTo>
                                <a:lnTo>
                                  <a:pt x="6066" y="1403"/>
                                </a:lnTo>
                                <a:lnTo>
                                  <a:pt x="6078" y="1404"/>
                                </a:lnTo>
                                <a:lnTo>
                                  <a:pt x="6092" y="1349"/>
                                </a:lnTo>
                                <a:lnTo>
                                  <a:pt x="6105" y="1263"/>
                                </a:lnTo>
                                <a:lnTo>
                                  <a:pt x="6118" y="1187"/>
                                </a:lnTo>
                                <a:lnTo>
                                  <a:pt x="6159" y="1267"/>
                                </a:lnTo>
                                <a:lnTo>
                                  <a:pt x="6173" y="1356"/>
                                </a:lnTo>
                                <a:lnTo>
                                  <a:pt x="6187" y="1449"/>
                                </a:lnTo>
                                <a:lnTo>
                                  <a:pt x="6201" y="1533"/>
                                </a:lnTo>
                              </a:path>
                            </a:pathLst>
                          </a:custGeom>
                          <a:noFill/>
                          <a:ln w="14455" cap="flat" cmpd="sng">
                            <a:solidFill>
                              <a:srgbClr val="001F5F"/>
                            </a:solidFill>
                            <a:prstDash val="solid"/>
                            <a:headEnd type="none" w="med" len="med"/>
                            <a:tailEnd type="none" w="med" len="med"/>
                          </a:ln>
                        </wps:spPr>
                        <wps:bodyPr upright="1"/>
                      </wps:wsp>
                      <wps:wsp>
                        <wps:cNvPr id="905" name="文本框 91"/>
                        <wps:cNvSpPr txBox="1"/>
                        <wps:spPr>
                          <a:xfrm>
                            <a:off x="1690" y="549"/>
                            <a:ext cx="1589" cy="493"/>
                          </a:xfrm>
                          <a:prstGeom prst="rect">
                            <a:avLst/>
                          </a:prstGeom>
                          <a:noFill/>
                          <a:ln>
                            <a:noFill/>
                          </a:ln>
                        </wps:spPr>
                        <wps:txbx>
                          <w:txbxContent>
                            <w:p>
                              <w:pPr>
                                <w:tabs>
                                  <w:tab w:val="left" w:pos="326"/>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25%分位数</w:t>
                              </w:r>
                            </w:p>
                            <w:p>
                              <w:pPr>
                                <w:tabs>
                                  <w:tab w:val="left" w:pos="326"/>
                                </w:tabs>
                                <w:spacing w:before="99" w:line="198"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75%分位数</w:t>
                              </w:r>
                            </w:p>
                          </w:txbxContent>
                        </wps:txbx>
                        <wps:bodyPr lIns="0" tIns="0" rIns="0" bIns="0" upright="1"/>
                      </wps:wsp>
                      <wps:wsp>
                        <wps:cNvPr id="906" name="文本框 92"/>
                        <wps:cNvSpPr txBox="1"/>
                        <wps:spPr>
                          <a:xfrm>
                            <a:off x="4433" y="549"/>
                            <a:ext cx="1927" cy="493"/>
                          </a:xfrm>
                          <a:prstGeom prst="rect">
                            <a:avLst/>
                          </a:prstGeom>
                          <a:noFill/>
                          <a:ln>
                            <a:noFill/>
                          </a:ln>
                        </wps:spPr>
                        <wps:txbx>
                          <w:txbxContent>
                            <w:p>
                              <w:pPr>
                                <w:tabs>
                                  <w:tab w:val="left" w:pos="327"/>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w w:val="105"/>
                                  <w:sz w:val="12"/>
                                </w:rPr>
                                <w:t>全市场市值中位数</w:t>
                              </w:r>
                            </w:p>
                            <w:p>
                              <w:pPr>
                                <w:tabs>
                                  <w:tab w:val="left" w:pos="326"/>
                                </w:tabs>
                                <w:spacing w:before="99" w:line="198"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001F5F"/>
                                </w:rPr>
                                <w:t xml:space="preserve"> </w:t>
                              </w:r>
                              <w:r>
                                <w:rPr>
                                  <w:rFonts w:ascii="Times New Roman" w:eastAsia="Times New Roman"/>
                                  <w:b/>
                                  <w:color w:val="585858"/>
                                  <w:sz w:val="12"/>
                                  <w:u w:val="thick" w:color="001F5F"/>
                                </w:rPr>
                                <w:tab/>
                              </w:r>
                              <w:r>
                                <w:rPr>
                                  <w:rFonts w:hint="eastAsia" w:ascii="Microsoft JhengHei" w:eastAsia="Microsoft JhengHei"/>
                                  <w:b/>
                                  <w:color w:val="585858"/>
                                  <w:sz w:val="12"/>
                                </w:rPr>
                                <w:t>影响力因子P第一组平均市值</w:t>
                              </w:r>
                            </w:p>
                          </w:txbxContent>
                        </wps:txbx>
                        <wps:bodyPr lIns="0" tIns="0" rIns="0" bIns="0" upright="1"/>
                      </wps:wsp>
                    </wpg:wgp>
                  </a:graphicData>
                </a:graphic>
              </wp:anchor>
            </w:drawing>
          </mc:Choice>
          <mc:Fallback>
            <w:pict>
              <v:group id="组合 85" o:spid="_x0000_s1026" o:spt="203" style="position:absolute;left:0pt;margin-left:63.55pt;margin-top:22.85pt;height:149.4pt;width:311.2pt;mso-position-horizontal-relative:page;z-index:251710464;mso-width-relative:page;mso-height-relative:page;" coordorigin="1271,457" coordsize="6224,2988" o:gfxdata="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">
                <o:lock v:ext="edit" aspectratio="f"/>
                <v:shape id="图片 86" o:spid="_x0000_s1026" o:spt="75" alt="" type="#_x0000_t75" style="position:absolute;left:1282;top:461;height:2948;width:6203;" filled="f" o:preferrelative="t" stroked="f" coordsize="21600,21600" o:gfxdata="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0lqwugAAANwA&#10;AAAPAAAAAAAAAAEAIAAAACIAAABkcnMvZG93bnJldi54bWxQSwECFAAUAAAACACHTuJAMy8FnjsA&#10;AAA5AAAAEAAAAAAAAAABACAAAAAJAQAAZHJzL3NoYXBleG1sLnhtbFBLBQYAAAAABgAGAFsBAACz&#10;AwAAAAA=&#10;">
                  <v:fill on="f" focussize="0,0"/>
                  <v:stroke on="f"/>
                  <v:imagedata r:id="rId21" o:title=""/>
                  <o:lock v:ext="edit" aspectratio="t"/>
                </v:shape>
                <v:shape id="任意多边形 87" o:spid="_x0000_s1026" o:spt="100" style="position:absolute;left:655;top:3072;height:4352;width:10464;" filled="f" stroked="t" coordsize="10464,4352" o:gfxdata="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OguS8AAAA&#10;3AAAAA8AAAAAAAAAAQAgAAAAIgAAAGRycy9kb3ducmV2LnhtbFBLAQIUABQAAAAIAIdO4kAzLwWe&#10;OwAAADkAAAAQAAAAAAAAAAEAIAAAAAsBAABkcnMvc2hhcGV4bWwueG1sUEsFBgAAAAAGAAYAWwEA&#10;ALUDAAAAAA==&#10;" path="m628,-31l6830,-31m628,-399l6830,-399m628,-768l6830,-768m628,-1136l6830,-1136m628,-1505l6830,-1505m628,-1873l6830,-1873m628,-2242l6830,-2242m628,-2610l6830,-2610e">
                  <v:fill on="f" focussize="0,0"/>
                  <v:stroke weight="0.426771653543307pt" color="#D9D9D9" joinstyle="round"/>
                  <v:imagedata o:title=""/>
                  <o:lock v:ext="edit" aspectratio="f"/>
                </v:shape>
                <v:shape id="任意多边形 88" o:spid="_x0000_s1026" o:spt="100" style="position:absolute;left:655;top:8045;height:60;width:10464;" filled="f" stroked="t" coordsize="10464,60" o:gfxdata="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jn/&#10;BsEAAADcAAAADwAAAAAAAAABACAAAAAiAAAAZHJzL2Rvd25yZXYueG1sUEsBAhQAFAAAAAgAh07i&#10;QDMvBZ47AAAAOQAAABAAAAAAAAAAAQAgAAAAEAEAAGRycy9zaGFwZXhtbC54bWxQSwUGAAAAAAYA&#10;BgBbAQAAugMAAAAA&#10;" path="m628,-4635l6830,-4635m628,-4635l628,-4600m1266,-4635l1266,-4600m1908,-4635l1908,-4600m2547,-4635l2547,-4600m3187,-4635l3187,-4600m3827,-4635l3827,-4600m4467,-4635l4467,-4600m5107,-4635l5107,-4600m5748,-4635l5748,-4600m6386,-4635l6386,-4600e">
                  <v:fill on="f" focussize="0,0"/>
                  <v:stroke weight="0.426771653543307pt" color="#D9D9D9" joinstyle="round"/>
                  <v:imagedata o:title=""/>
                  <o:lock v:ext="edit" aspectratio="f"/>
                </v:shape>
                <v:shape id="任意多边形 89" o:spid="_x0000_s1026" o:spt="100" style="position:absolute;left:656;top:6347;height:1647;width:10462;" filled="f" stroked="t" coordsize="10462,1647" o:gfxdata="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hpcV&#10;wAAAANwAAAAPAAAAAAAAAAEAIAAAACIAAABkcnMvZG93bnJldi54bWxQSwECFAAUAAAACACHTuJA&#10;My8FnjsAAAA5AAAAEAAAAAAAAAABACAAAAAPAQAAZHJzL3NoYXBleG1sLnhtbFBLBQYAAAAABgAG&#10;AFsBAAC5AwAAAAA=&#10;" path="m627,-2980l639,-2982,651,-2985,664,-2988,676,-2991,690,-2993,704,-2996,718,-2999,732,-3003,748,-3008,765,-3013,781,-3020,795,-3028,807,-3040,817,-3055,827,-3068,838,-3072,850,-3063,864,-3044,878,-3024,892,-3012,905,-3010,918,-3014,931,-3020,944,-3025,958,-3028,973,-3031,987,-3034,1002,-3036,1018,-3038,1034,-3039,1050,-3039,1064,-3038,1075,-3035,1085,-3029,1095,-3024,1106,-3020,1119,-3018,1133,-3018,1148,-3019,1162,-3020,1175,-3024,1188,-3029,1201,-3033,1214,-3036,1227,-3034,1240,-3030,1254,-3026,1267,-3025,1280,-3028,1294,-3035,1308,-3042,1321,-3044,1334,-3042,1346,-3037,1359,-3030,1372,-3025,1387,-3022,1402,-3020,1417,-3019,1432,-3017,1445,-3016,1457,-3016,1468,-3015,1481,-3013,1493,-3008,1506,-3001,1518,-2994,1531,-2990,1545,-2991,1558,-2994,1572,-2998,1586,-2999,1599,-2996,1613,-2991,1626,-2986,1640,-2982,1655,-2980,1671,-2979,1687,-2978,1701,-2977,1715,-2975,1727,-2972,1738,-2969,1750,-2968,1762,-2969,1774,-2972,1786,-2975,1800,-2977,1814,-2978,1830,-2978,1846,-2978,1861,-2979,1874,-2980,1886,-2981,1898,-2983,1910,-2984,1922,-2985,1934,-2986,1946,-2986,1959,-2988,1972,-2990,1985,-2993,1998,-2997,2012,-2999,2026,-3001,2041,-3003,2055,-3004,2069,-3005,2082,-3007,2094,-3008,2106,-3009,2118,-3010,2131,-3010,2144,-3010,2157,-3011,2171,-3012,2185,-3014,2200,-3017,2215,-3020,2229,-3021,2242,-3018,2254,-3014,2266,-3009,2280,-3007,2296,-3007,2313,-3008,2331,-3010,2346,-3012,2358,-3014,2368,-3016,2378,-3017,2388,-3020,2400,-3024,2413,-3028,2426,-3033,2439,-3036,2454,-3037,2469,-3037,2484,-3036,2499,-3036,2512,-3034,2524,-3032,2536,-3031,2548,-3030,2560,-3032,2572,-3036,2584,-3040,2597,-3043,2610,-3045,2623,-3046,2637,-3048,2651,-3048,2666,-3047,2680,-3044,2695,-3042,2709,-3039,2722,-3036,2734,-3033,2746,-3030,2758,-3028,2771,-3025,2784,-3023,2797,-3022,2811,-3023,2824,-3025,2839,-3029,2853,-3033,2867,-3036,2880,-3038,2892,-3040,2905,-3042,2919,-3043,2935,-3044,2952,-3045,2969,-3046,2984,-3047,2996,-3049,3006,-3052,3015,-3055,3026,-3057,3038,-3058,3051,-3059,3065,-3059,3079,-3060,3093,-3060,3109,-3060,3124,-3059,3138,-3058,3151,-3056,3163,-3053,3175,-3051,3187,-3050,3199,-3051,3212,-3055,3224,-3058,3236,-3060,3250,-3060,3263,-3059,3277,-3058,3291,-3057,3305,-3056,3319,-3056,3333,-3055,3347,-3053,3360,-3051,3372,-3049,3385,-3046,3398,-3045,3411,-3044,3424,-3045,3437,-3046,3450,-3047,3464,-3047,3477,-3049,3491,-3049,3504,-3049,3518,-3048,3531,-3046,3544,-3044,3559,-3042,3576,-3039,3594,-3036,3612,-3033,3627,-3031,3645,-3030,3650,-3035,3666,-3035,3678,-3035,3691,-3035,3704,-3034,3718,-3031,3733,-3027,3748,-3021,3763,-3016,3778,-3012,3791,-3010,3803,-3010,3815,-3011,3827,-3012,3839,-3014,3852,-3017,3864,-3020,3878,-3022,3893,-3022,3909,-3021,3924,-3019,3939,-3018,3952,-3019,3963,-3019,3974,-3020,3986,-3021,3999,-3021,4012,-3020,4026,-3020,4039,-3019,4052,-3019,4066,-3018,4080,-3017,4093,-3015,4106,-3013,4119,-3011,4132,-3008,4146,-3007,4160,-3007,4174,-3007,4189,-3008,4204,-3009,4219,-3008,4235,-3008,4251,-3008,4265,-3007,4276,-3008,4286,-3008,4296,-3009,4307,-3008,4320,-3005,4334,-3001,4349,-2998,4363,-2996,4377,-2997,4392,-3000,4406,-3003,4419,-3006,4432,-3008,4444,-3009,4456,-3011,4468,-3012,4480,-3013,4492,-3015,4505,-3016,4517,-3016,4530,-3016,4544,-3016,4558,-3015,4572,-3014,4585,-3013,4599,-3011,4612,-3010,4626,-3010,4640,-3012,4654,-3016,4668,-3019,4682,-3020,4695,-3018,4707,-3014,4719,-3010,4731,-3007,4744,-3007,4758,-3009,4772,-3011,4785,-3013,4799,-3014,4813,-3015,4827,-3017,4841,-3018,4857,-3019,4874,-3021,4890,-3022,4904,-3023,4916,-3022,4926,-3021,4936,-3020,4947,-3020,4959,-3021,4973,-3024,4987,-3027,5001,-3029,5014,-3029,5027,-3029,5041,-3028,5055,-3028,5071,-3028,5087,-3028,5104,-3028,5118,-3028,5130,-3029,5140,-3030,5150,-3031,5160,-3031,5172,-3031,5185,-3030,5198,-3029,5211,-3029,5226,-3029,5241,-3029,5256,-3029,5271,-3029,5284,-3029,5297,-3030,5309,-3030,5322,-3031,5334,-3032,5346,-3033,5358,-3035,5371,-3037,5384,-3039,5397,-3040,5411,-3042,5425,-3044,5438,-3046,5451,-3047,5465,-3050,5479,-3052,5495,-3057,5512,-3063,5529,-3068,5544,-3072,5557,-3074,5568,-3074,5578,-3074,5590,-3074,5601,-3075,5613,-3075,5625,-3075,5639,-3075,5653,-3072,5669,-3069,5685,-3066,5700,-3064,5713,-3065,5725,-3068,5737,-3071,5749,-3074,5761,-3077,5773,-3079,5786,-3082,5798,-3088,5811,-3097,5824,-3108,5837,-3119,5851,-3129,5865,-3135,5880,-3140,5895,-3145,5908,-3155,5921,-3174,5933,-3198,5945,-3221,5958,-3235,5970,-3236,5983,-3229,5997,-3217,6010,-3202,6024,-3180,6039,-3152,6054,-3124,6068,-3104,6081,-3095,6093,-3093,6105,-3093,6119,-3093,6135,-3092,6152,-3091,6169,-3091,6184,-3093,6196,-3099,6206,-3107,6216,-3115,6227,-3124,6239,-3130,6252,-3136,6265,-3143,6278,-3155,6293,-3177,6308,-3208,6323,-3233,6338,-3239,6351,-3217,6363,-3175,6375,-3131,6387,-3101,6399,-3091,6412,-3091,6425,-3096,6438,-3101,6451,-3108,6465,-3117,6478,-3127,6492,-3134,6506,-3138,6520,-3140,6534,-3141,6548,-3140,6561,-3138,6574,-3135,6586,-3131,6599,-3130,6612,-3132,6625,-3136,6638,-3140,6651,-3142,6665,-3141,6679,-3138,6692,-3134,6706,-3133,6719,-3135,6732,-3139,6746,-3143,6760,-3146,6776,-3147,6793,-3148,6811,-3149,6828,-3150m627,-3013l639,-3016,651,-3018,664,-3021,676,-3024,690,-3028,704,-3032,718,-3037,732,-3044,748,-3050,765,-3057,781,-3066,795,-3083,807,-3114,817,-3157,827,-3194,838,-3209,850,-3188,864,-3144,878,-3096,892,-3066,905,-3062,918,-3072,931,-3086,944,-3096,958,-3102,973,-3106,987,-3110,1002,-3112,1018,-3114,1034,-3116,1050,-3116,1064,-3114,1075,-3109,1085,-3102,1095,-3095,1106,-3089,1119,-3086,1133,-3082,1148,-3081,1162,-3083,1175,-3090,1188,-3101,1201,-3112,1214,-3118,1227,-3115,1240,-3107,1254,-3099,1267,-3096,1280,-3100,1294,-3110,1308,-3119,1321,-3123,1334,-3122,1346,-3117,1359,-3110,1372,-3104,1387,-3098,1402,-3092,1417,-3086,1432,-3082,1445,-3079,1457,-3077,1468,-3075,1481,-3071,1493,-3062,1506,-3050,1518,-3039,1531,-3032,1545,-3033,1558,-3038,1572,-3043,1586,-3045,1599,-3040,1613,-3032,1626,-3023,1640,-3016,1655,-3012,1671,-3010,1687,-3008,1701,-3005,1715,-3001,1727,-2997,1738,-2993,1750,-2991,1762,-2993,1774,-2998,1786,-3003,1800,-3007,1814,-3008,1830,-3008,1846,-3008,1861,-3009,1874,-3012,1886,-3015,1898,-3019,1910,-3022,1922,-3024,1934,-3025,1946,-3026,1959,-3028,1972,-3032,1985,-3037,1998,-3042,2012,-3046,2026,-3049,2041,-3052,2055,-3054,2069,-3056,2082,-3058,2094,-3060,2106,-3061,2118,-3063,2131,-3063,2144,-3064,2157,-3065,2171,-3066,2185,-3071,2200,-3078,2215,-3083,2229,-3085,2242,-3082,2254,-3074,2266,-3066,2280,-3061,2296,-3060,2313,-3062,2331,-3065,2346,-3069,2358,-3071,2368,-3074,2378,-3078,2388,-3082,2400,-3089,2413,-3096,2426,-3103,2439,-3109,2454,-3111,2469,-3111,2484,-3111,2499,-3110,2512,-3107,2524,-3104,2536,-3101,2548,-3100,2560,-3103,2572,-3108,2584,-3114,2597,-3118,2610,-3121,2623,-3123,2637,-3124,2651,-3124,2666,-3122,2680,-3119,2695,-3115,2709,-3110,2722,-3105,2734,-3099,2746,-3094,2758,-3089,2771,-3085,2784,-3082,2797,-3079,2811,-3080,2824,-3083,2839,-3090,2853,-3097,2867,-3103,2880,-3106,2892,-3109,2905,-3111,2919,-3113,2935,-3115,2952,-3115,2969,-3116,2984,-3118,2996,-3122,3006,-3128,3015,-3133,3026,-3136,3038,-3137,3051,-3137,3065,-3135,3079,-3135,3093,-3134,3109,-3134,3124,-3133,3138,-3132,3151,-3128,3163,-3123,3175,-3119,3187,-3117,3199,-3120,3212,-3126,3224,-3132,3236,-3136,3250,-3136,3263,-3134,3277,-3132,3291,-3130,3305,-3128,3319,-3126,3333,-3124,3347,-3121,3360,-3119,3372,-3117,3385,-3114,3398,-3113,3411,-3112,3424,-3112,3437,-3113,3450,-3114,3464,-3115,3477,-3116,3491,-3117,3504,-3117,3518,-3115,3531,-3113,3544,-3109,3559,-3105,3576,-3100,3594,-3093,3612,-3088,3627,-3084,3638,-3085,3647,-3087,3656,-3091,3666,-3093,3678,-3094,3691,-3094,3704,-3093,3718,-3090,3733,-3083,3748,-3074,3763,-3065,3778,-3059,3791,-3056,3803,-3056,3815,-3058,3827,-3060,3839,-3064,3852,-3069,3864,-3075,3878,-3078,3893,-3077,3909,-3075,3924,-3071,3939,-3070,3952,-3070,3963,-3071,3974,-3072,3986,-3073,3999,-3074,4012,-3074,4026,-3074,4039,-3073,4052,-3071,4066,-3069,4080,-3067,4093,-3065,4106,-3062,4119,-3058,4132,-3055,4146,-3053,4160,-3052,4174,-3053,4189,-3055,4204,-3055,4219,-3055,4235,-3054,4251,-3053,4265,-3053,4276,-3054,4286,-3055,4296,-3056,4307,-3055,4320,-3051,4334,-3045,4349,-3039,4363,-3036,4377,-3038,4392,-3043,4406,-3049,4419,-3054,4432,-3057,4444,-3059,4456,-3061,4468,-3063,4480,-3065,4492,-3066,4505,-3068,4517,-3068,4530,-3067,4544,-3066,4558,-3064,4572,-3062,4585,-3061,4599,-3059,4612,-3058,4626,-3059,4640,-3062,4654,-3068,4668,-3073,4682,-3075,4695,-3071,4707,-3065,4719,-3058,4731,-3054,4744,-3054,4758,-3057,4772,-3061,4785,-3064,4799,-3066,4813,-3068,4827,-3069,4841,-3071,4857,-3074,4874,-3076,4890,-3079,4904,-3080,4916,-3079,4926,-3076,4936,-3074,4947,-3073,4959,-3075,4973,-3080,4987,-3084,5001,-3087,5014,-3087,5027,-3086,5041,-3085,5055,-3084,5071,-3085,5087,-3086,5104,-3088,5118,-3089,5130,-3091,5140,-3093,5150,-3094,5160,-3094,5172,-3093,5185,-3090,5198,-3088,5211,-3085,5226,-3084,5241,-3083,5256,-3083,5271,-3083,5284,-3083,5297,-3084,5309,-3085,5322,-3086,5334,-3088,5346,-3090,5358,-3093,5371,-3096,5384,-3098,5397,-3100,5411,-3102,5425,-3105,5438,-3108,5451,-3111,5465,-3115,5479,-3119,5495,-3126,5512,-3135,5529,-3143,5544,-3148,5557,-3151,5568,-3152,5578,-3152,5590,-3152,5601,-3153,5613,-3154,5625,-3155,5639,-3154,5653,-3152,5669,-3149,5685,-3146,5700,-3145,5713,-3148,5725,-3152,5737,-3158,5749,-3163,5761,-3169,5773,-3174,5786,-3180,5798,-3189,5811,-3202,5824,-3219,5837,-3235,5851,-3250,5865,-3259,5880,-3266,5895,-3275,5908,-3291,5921,-3321,5933,-3362,5945,-3400,5958,-3422,5970,-3425,5983,-3416,5997,-3399,6010,-3378,6024,-3346,6039,-3305,6054,-3264,6068,-3236,6080,-3227,6093,-3226,6106,-3228,6119,-3228,6135,-3220,6152,-3210,6169,-3202,6184,-3200,6196,-3207,6206,-3220,6216,-3235,6227,-3248,6239,-3256,6252,-3262,6265,-3271,6278,-3286,6293,-3323,6308,-3374,6323,-3416,6338,-3426,6351,-3387,6363,-3315,6375,-3238,6387,-3186,6398,-3176,6412,-3177,6427,-3183,6438,-3189,6451,-3198,6465,-3212,6478,-3226,6492,-3236,6506,-3241,6520,-3243,6534,-3244,6548,-3244,6561,-3242,6574,-3239,6586,-3235,6599,-3234,6612,-3236,6625,-3241,6638,-3246,6651,-3249,6665,-3247,6679,-3243,6692,-3240,6706,-3238,6719,-3241,6732,-3246,6746,-3252,6760,-3257,6776,-3259,6793,-3260,6811,-3261,6828,-3262m627,-3092l639,-3095,651,-3097,664,-3101,676,-3106,690,-3113,704,-3122,718,-3133,732,-3146,747,-3157,765,-3171,782,-3192,795,-3222,807,-3296,817,-3399,827,-3489,838,-3527,850,-3484,864,-3386,878,-3281,892,-3215,905,-3207,918,-3228,931,-3259,944,-3279,958,-3286,973,-3288,987,-3289,1002,-3290,1018,-3294,1034,-3298,1050,-3300,1064,-3298,1075,-3290,1085,-3277,1095,-3263,1106,-3252,1119,-3242,1133,-3232,1148,-3226,1162,-3229,1175,-3245,1188,-3272,1201,-3299,1214,-3315,1227,-3313,1240,-3301,1254,-3287,1267,-3281,1280,-3289,1294,-3304,1308,-3318,1321,-3326,1334,-3325,1346,-3318,1359,-3308,1372,-3297,1387,-3283,1402,-3266,1417,-3249,1432,-3235,1445,-3226,1457,-3219,1468,-3212,1481,-3202,1493,-3186,1506,-3166,1518,-3147,1531,-3136,1545,-3137,1558,-3145,1572,-3154,1586,-3156,1599,-3146,1613,-3129,1626,-3111,1640,-3097,1655,-3088,1671,-3081,1687,-3076,1701,-3070,1715,-3062,1727,-3054,1738,-3047,1750,-3044,1762,-3048,1774,-3057,1786,-3068,1800,-3075,1814,-3078,1830,-3079,1846,-3080,1861,-3082,1874,-3088,1886,-3094,1898,-3101,1910,-3106,1922,-3108,1934,-3108,1946,-3108,1959,-3111,1972,-3118,1985,-3129,1998,-3140,2012,-3148,2026,-3154,2041,-3159,2055,-3163,2069,-3166,2082,-3168,2094,-3170,2106,-3171,2118,-3173,2131,-3175,2144,-3177,2157,-3180,2171,-3184,2185,-3192,2200,-3204,2215,-3214,2229,-3218,2242,-3213,2254,-3202,2266,-3191,2280,-3183,2296,-3180,2313,-3179,2331,-3181,2346,-3184,2358,-3190,2368,-3198,2378,-3207,2388,-3217,2400,-3229,2413,-3243,2426,-3255,2439,-3262,2454,-3262,2469,-3257,2484,-3251,2499,-3246,2512,-3243,2524,-3239,2536,-3238,2548,-3238,2560,-3243,2572,-3250,2584,-3258,2597,-3264,2610,-3268,2623,-3272,2637,-3273,2651,-3272,2666,-3268,2680,-3261,2695,-3252,2709,-3245,2722,-3239,2734,-3234,2746,-3229,2758,-3224,2771,-3217,2784,-3208,2797,-3202,2811,-3202,2824,-3209,2839,-3223,2853,-3237,2867,-3249,2880,-3256,2892,-3262,2905,-3266,2919,-3270,2935,-3273,2952,-3275,2969,-3277,2984,-3282,2996,-3291,3006,-3304,3015,-3317,3026,-3325,3038,-3327,3051,-3325,3065,-3321,3079,-3318,3093,-3317,3109,-3315,3124,-3313,3138,-3309,3151,-3300,3163,-3289,3175,-3278,3187,-3274,3199,-3279,3212,-3291,3224,-3303,3236,-3311,3250,-3311,3263,-3308,3277,-3304,3291,-3301,3305,-3299,3319,-3298,3333,-3297,3347,-3294,3360,-3289,3372,-3282,3385,-3276,3398,-3272,3411,-3272,3424,-3275,3437,-3278,3450,-3280,3464,-3280,3477,-3280,3491,-3279,3504,-3277,3518,-3275,3531,-3271,3544,-3266,3559,-3260,3576,-3251,3594,-3240,3612,-3229,3627,-3224,3638,-3225,3647,-3231,3656,-3238,3666,-3241,3678,-3242,3691,-3241,3704,-3239,3718,-3233,3733,-3221,3748,-3205,3763,-3190,3778,-3179,3791,-3175,3803,-3176,3815,-3179,3827,-3183,3839,-3190,3852,-3200,3864,-3210,3878,-3215,3893,-3213,3909,-3206,3924,-3199,3939,-3195,3952,-3196,3963,-3199,3974,-3203,3986,-3205,3999,-3205,4012,-3204,4026,-3202,4039,-3200,4052,-3197,4066,-3194,4080,-3191,4093,-3187,4106,-3182,4119,-3177,4132,-3172,4146,-3168,4160,-3167,4174,-3166,4189,-3166,4204,-3166,4219,-3166,4235,-3165,4251,-3165,4265,-3165,4276,-3166,4286,-3167,4296,-3168,4307,-3165,4320,-3157,4334,-3145,4349,-3133,4363,-3128,4377,-3133,4392,-3143,4406,-3156,4419,-3165,4432,-3171,4444,-3175,4456,-3178,4468,-3181,4480,-3185,4492,-3189,4505,-3192,4517,-3194,4530,-3191,4544,-3186,4558,-3181,4572,-3178,4585,-3175,4599,-3173,4612,-3173,4626,-3175,4640,-3182,4654,-3192,4668,-3202,4682,-3205,4695,-3198,4707,-3185,4719,-3172,4731,-3165,4744,-3166,4758,-3172,4772,-3180,4785,-3186,4799,-3189,4813,-3191,4827,-3193,4841,-3195,4857,-3199,4874,-3203,4890,-3207,4904,-3210,4916,-3208,4926,-3205,4936,-3202,4947,-3202,4959,-3206,4973,-3213,4987,-3220,5001,-3224,5014,-3223,5027,-3220,5041,-3216,5055,-3214,5071,-3215,5087,-3217,5104,-3221,5118,-3223,5130,-3225,5140,-3227,5150,-3228,5160,-3228,5172,-3225,5185,-3220,5198,-3215,5211,-3211,5226,-3209,5241,-3207,5256,-3207,5271,-3207,5284,-3209,5297,-3212,5309,-3215,5322,-3218,5334,-3220,5346,-3222,5358,-3223,5371,-3226,5384,-3228,5397,-3230,5411,-3233,5425,-3238,5438,-3243,5451,-3250,5465,-3258,5479,-3266,5495,-3277,5512,-3289,5529,-3300,5544,-3308,5557,-3310,5568,-3310,5578,-3308,5590,-3307,5601,-3308,5613,-3308,5625,-3309,5639,-3311,5653,-3314,5669,-3319,5685,-3324,5700,-3331,5713,-3338,5725,-3346,5737,-3355,5749,-3366,5761,-3376,5773,-3387,5786,-3401,5798,-3419,5811,-3444,5824,-3474,5837,-3505,5851,-3531,5864,-3546,5880,-3558,5896,-3575,5908,-3600,5921,-3659,5933,-3737,5945,-3811,5958,-3856,5970,-3863,5983,-3846,5997,-3816,6010,-3784,6024,-3742,6039,-3688,6054,-3640,6068,-3614,6081,-3628,6093,-3669,6105,-3707,6119,-3711,6135,-3659,6152,-3571,6169,-3484,6184,-3430,6196,-3425,6206,-3449,6216,-3483,6227,-3509,6237,-3517,6252,-3527,6268,-3541,6278,-3564,6288,-3619,6298,-3701,6308,-3792,6318,-3875,6328,-3931,6338,-3944,6345,-3908,6353,-3836,6359,-3740,6366,-3634,6373,-3530,6380,-3442,6387,-3384,6396,-3373,6412,-3376,6428,-3383,6438,-3389,6451,-3405,6465,-3428,6478,-3450,6492,-3467,6506,-3476,6520,-3481,6534,-3483,6548,-3484,6561,-3482,6574,-3478,6586,-3475,6599,-3475,6612,-3480,6625,-3488,6638,-3497,6651,-3502,6665,-3501,6679,-3497,6692,-3492,6706,-3492,6719,-3496,6732,-3505,6746,-3513,6760,-3519,6776,-3520,6793,-3518,6811,-3516,6828,-3515e">
                  <v:fill on="f" focussize="0,0"/>
                  <v:stroke weight="1.06700787401575pt" color="#C00000" joinstyle="round" dashstyle="dash"/>
                  <v:imagedata o:title=""/>
                  <o:lock v:ext="edit" aspectratio="f"/>
                </v:shape>
                <v:shape id="任意多边形 90" o:spid="_x0000_s1026" o:spt="100" style="position:absolute;left:1282;top:1048;height:2124;width:6202;" filled="f" stroked="t" coordsize="6202,2124" o:gfxdata="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1dB+vQAA&#10;ANwAAAAPAAAAAAAAAAEAIAAAACIAAABkcnMvZG93bnJldi54bWxQSwECFAAUAAAACACHTuJAMy8F&#10;njsAAAA5AAAAEAAAAAAAAAABACAAAAAMAQAAZHJzL3NoYXBleG1sLnhtbFBLBQYAAAAABgAGAFsB&#10;AAC2AwAAAAA=&#10;" path="m0,2034l12,1982,24,1924,36,1876,49,1851,62,1864,76,1903,90,1944,105,1963,155,1888,174,1781,180,1696,185,1598,190,1496,194,1400,199,1322,204,1271,210,1257,216,1286,221,1350,227,1439,233,1545,240,1657,246,1766,252,1864,258,1940,264,1984,275,1998,285,1963,296,1895,307,1812,317,1728,325,1656,333,1564,341,1463,349,1361,358,1267,366,1191,375,1142,390,1127,406,1163,422,1223,436,1273,448,1322,457,1378,467,1428,478,1457,488,1454,506,1440,534,1383,546,1247,552,1153,558,1051,564,949,569,854,575,773,581,715,587,687,594,698,602,750,609,832,617,929,624,1028,632,1118,639,1184,652,1246,667,1288,681,1329,694,1389,702,1457,711,1543,719,1637,727,1727,736,1801,744,1850,757,1860,774,1843,804,1773,813,1713,821,1626,829,1530,837,1442,845,1378,853,1356,861,1390,870,1469,878,1573,887,1681,895,1773,904,1829,917,1830,931,1779,945,1726,958,1720,969,1775,980,1867,990,1971,1001,2063,1013,2117,1028,2123,1044,2088,1059,2038,1074,1997,1086,1977,1099,1957,1112,1934,1135,1851,1147,1790,1159,1718,1172,1635,1182,1567,1192,1488,1203,1404,1213,1321,1224,1248,1244,1139,1272,1055,1282,1071,1293,1194,1299,1285,1304,1386,1309,1492,1315,1593,1320,1684,1326,1757,1331,1805,1343,1823,1357,1790,1384,1677,1395,1605,1407,1511,1419,1412,1431,1324,1442,1267,1450,1275,1466,1300,1482,1321,1498,1197,1502,1113,1506,1017,1509,913,1513,803,1517,692,1520,584,1524,481,1528,387,1532,306,1536,241,1543,174,1548,179,1558,267,1563,341,1568,430,1572,527,1577,630,1582,734,1587,834,1592,926,1597,1004,1601,1066,1609,1156,1618,1247,1626,1328,1635,1389,1644,1419,1652,1408,1664,1317,1670,1243,1676,1157,1683,1062,1689,963,1696,865,1702,771,1708,686,1714,615,1727,523,1761,460,1770,458,1786,460,1821,537,1831,613,1841,702,1852,793,1862,876,1871,942,1881,1008,1891,1076,1901,1131,1911,1156,1920,1133,1930,1030,1935,952,1940,863,1944,767,1949,670,1954,576,1959,490,1964,418,1980,314,2013,243,2024,255,2035,375,2041,464,2047,564,2053,669,2059,773,2065,869,2070,952,2076,1014,2087,1053,2093,1020,2098,962,2104,890,2109,814,2114,745,2120,692,2125,666,2131,678,2139,785,2143,872,2148,973,2152,1085,2156,1200,2161,1313,2165,1420,2170,1515,2174,1591,2183,1669,2188,1663,2198,1569,2203,1493,2208,1403,2214,1306,2219,1206,2224,1109,2229,1019,2234,942,2249,797,2259,711,2271,641,2282,604,2292,615,2304,724,2311,812,2318,912,2325,1018,2332,1124,2338,1222,2345,1305,2351,1367,2356,1402,2363,1399,2368,1355,2374,1283,2378,1196,2383,1108,2388,1032,2393,981,2399,969,2405,1004,2411,1077,2417,1175,2424,1285,2430,1394,2437,1489,2444,1557,2451,1586,2458,1564,2466,1502,2473,1412,2481,1308,2489,1204,2496,1114,2504,1052,2511,1031,2517,1060,2524,1129,2530,1225,2536,1336,2542,1447,2548,1546,2554,1619,2560,1654,2568,1642,2576,1583,2584,1495,2592,1393,2600,1295,2609,1216,2622,1112,2636,1009,2649,926,2663,885,2677,898,2706,1027,2719,1107,2730,1179,2740,1266,2750,1355,2760,1436,2770,1496,2796,1558,2823,1580,2835,1564,2865,1489,2886,1364,2895,1266,2903,1159,2912,1062,2921,994,2931,974,2941,1008,2951,1082,2961,1182,2972,1294,2982,1403,2991,1497,3000,1561,3038,1590,3049,1597,3105,1692,3121,1765,3136,1836,3150,1885,3160,1895,3175,1899,3190,1896,3199,1883,3209,1822,3219,1728,3229,1628,3239,1551,3270,1634,3281,1733,3292,1832,3302,1913,3312,1956,3323,1946,3336,1891,3348,1808,3359,1716,3364,1656,3369,1574,3374,1479,3379,1377,3385,1274,3390,1178,3395,1095,3401,1033,3411,995,3415,1021,3424,1140,3428,1224,3432,1321,3436,1425,3441,1534,3445,1643,3449,1749,3453,1847,3457,1934,3462,2006,3475,2080,3509,2099,3518,2099,3532,2066,3547,2013,3561,1955,3576,1905,3608,1830,3646,1775,3659,1774,3671,1778,3680,1789,3690,1844,3701,1928,3712,2014,3724,2076,3736,2087,3744,2046,3752,1968,3760,1868,3768,1762,3776,1663,3784,1587,3792,1549,3802,1570,3812,1651,3821,1755,3831,1847,3841,1891,3853,1860,3865,1777,3877,1686,3890,1631,3903,1632,3917,1664,3930,1701,3944,1715,3986,1638,4006,1535,4015,1456,4023,1366,4031,1278,4039,1205,4047,1158,4054,1150,4061,1185,4067,1256,4073,1352,4079,1461,4085,1572,4091,1675,4097,1758,4103,1809,4116,1827,4130,1787,4145,1722,4158,1664,4172,1608,4185,1542,4199,1477,4214,1422,4230,1367,4246,1312,4263,1278,4277,1287,4285,1336,4292,1418,4299,1516,4305,1611,4312,1688,4319,1726,4329,1704,4340,1629,4351,1538,4362,1467,4389,1560,4396,1652,4404,1751,4412,1845,4419,1922,4428,1967,4443,1973,4460,1925,4476,1860,4491,1816,4501,1804,4512,1796,4523,1794,4533,1796,4545,1814,4557,1844,4570,1869,4584,1877,4598,1851,4613,1802,4629,1758,4643,1744,4657,1778,4669,1843,4682,1911,4694,1952,4743,1888,4752,1824,4761,1734,4770,1632,4779,1533,4788,1454,4797,1409,4811,1416,4824,1481,4837,1560,4852,1612,4864,1621,4884,1627,4904,1624,4925,1551,4933,1468,4940,1372,4947,1275,4955,1191,4962,1132,4971,1114,4986,1104,5002,1101,5011,1103,5026,1146,5042,1214,5058,1267,5090,1146,5098,1054,5106,952,5114,851,5122,759,5130,667,5138,567,5146,467,5154,375,5162,300,5171,251,5183,236,5196,264,5210,313,5223,360,5235,414,5246,490,5258,562,5270,609,5281,606,5288,562,5294,484,5300,384,5306,275,5312,169,5318,80,5324,19,5330,0,5336,19,5347,131,5353,213,5359,306,5365,406,5371,506,5377,603,5383,690,5388,771,5394,861,5400,958,5406,1058,5412,1155,5418,1247,5423,1328,5429,1395,5440,1470,5446,1465,5451,1427,5456,1364,5461,1286,5465,1201,5470,1117,5475,1042,5480,986,5486,956,5491,962,5501,1049,5506,1123,5511,1212,5516,1311,5521,1416,5527,1523,5532,1629,5537,1729,5542,1818,5547,1894,5556,1986,5563,2003,5568,1988,5574,1945,5579,1881,5584,1803,5589,1716,5594,1627,5600,1541,5604,1476,5609,1403,5613,1324,5618,1240,5622,1153,5627,1065,5631,978,5636,893,5641,812,5646,738,5651,671,5656,598,5662,517,5668,433,5674,352,5681,277,5687,215,5699,143,5705,144,5713,212,5719,325,5722,400,5725,484,5727,576,5730,674,5733,776,5735,881,5738,987,5741,1092,5743,1194,5746,1292,5749,1383,5751,1467,5754,1541,5757,1603,5768,1671,5810,1687,5823,1672,5837,1647,5851,1619,5865,1597,5879,1580,5893,1564,5907,1555,5921,1557,5934,1584,5946,1629,5959,1666,5971,1668,5984,1614,5997,1521,6011,1427,6024,1365,6036,1362,6051,1382,6066,1403,6078,1404,6092,1349,6105,1263,6118,1187,6159,1267,6173,1356,6187,1449,6201,1533e">
                  <v:fill on="f" focussize="0,0"/>
                  <v:stroke weight="1.13818897637795pt" color="#001F5F" joinstyle="round"/>
                  <v:imagedata o:title=""/>
                  <o:lock v:ext="edit" aspectratio="f"/>
                </v:shape>
                <v:shape id="文本框 91" o:spid="_x0000_s1026" o:spt="202" type="#_x0000_t202" style="position:absolute;left:1690;top:549;height:493;width:1589;" filled="f" stroked="f" coordsize="21600,21600" o:gfxdata="UEsDBAoAAAAAAIdO4kAAAAAAAAAAAAAAAAAEAAAAZHJzL1BLAwQUAAAACACHTuJAgemsyb4AAADc&#10;AAAADwAAAGRycy9kb3ducmV2LnhtbEWPQWsCMRSE74L/ITyhN00sVO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ms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326"/>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25%分位数</w:t>
                        </w:r>
                      </w:p>
                      <w:p>
                        <w:pPr>
                          <w:tabs>
                            <w:tab w:val="left" w:pos="326"/>
                          </w:tabs>
                          <w:spacing w:before="99" w:line="198"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75%分位数</w:t>
                        </w:r>
                      </w:p>
                    </w:txbxContent>
                  </v:textbox>
                </v:shape>
                <v:shape id="文本框 92" o:spid="_x0000_s1026" o:spt="202" type="#_x0000_t202" style="position:absolute;left:4433;top:549;height:493;width:1927;" filled="f" stroked="f" coordsize="21600,21600" o:gfxdata="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7M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27"/>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w w:val="105"/>
                            <w:sz w:val="12"/>
                          </w:rPr>
                          <w:t>全市场市值中位数</w:t>
                        </w:r>
                      </w:p>
                      <w:p>
                        <w:pPr>
                          <w:tabs>
                            <w:tab w:val="left" w:pos="326"/>
                          </w:tabs>
                          <w:spacing w:before="99" w:line="198"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001F5F"/>
                          </w:rPr>
                          <w:t xml:space="preserve"> </w:t>
                        </w:r>
                        <w:r>
                          <w:rPr>
                            <w:rFonts w:ascii="Times New Roman" w:eastAsia="Times New Roman"/>
                            <w:b/>
                            <w:color w:val="585858"/>
                            <w:sz w:val="12"/>
                            <w:u w:val="thick" w:color="001F5F"/>
                          </w:rPr>
                          <w:tab/>
                        </w:r>
                        <w:r>
                          <w:rPr>
                            <w:rFonts w:hint="eastAsia" w:ascii="Microsoft JhengHei" w:eastAsia="Microsoft JhengHei"/>
                            <w:b/>
                            <w:color w:val="585858"/>
                            <w:sz w:val="12"/>
                          </w:rPr>
                          <w:t>影响力因子P第一组平均市值</w:t>
                        </w:r>
                      </w:p>
                    </w:txbxContent>
                  </v:textbox>
                </v:shape>
              </v:group>
            </w:pict>
          </mc:Fallback>
        </mc:AlternateContent>
      </w:r>
      <w:bookmarkStart w:id="19" w:name="_bookmark10"/>
      <w:bookmarkEnd w:id="19"/>
      <w:r>
        <w:rPr>
          <w:rFonts w:hint="eastAsia" w:ascii="黑体" w:eastAsia="黑体"/>
          <w:color w:val="005486"/>
          <w:sz w:val="16"/>
        </w:rPr>
        <w:t xml:space="preserve">图 </w:t>
      </w:r>
      <w:r>
        <w:rPr>
          <w:rFonts w:ascii="Arial" w:eastAsia="Arial"/>
          <w:color w:val="005486"/>
          <w:sz w:val="16"/>
        </w:rPr>
        <w:t>8</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的第一组持仓平均市值</w:t>
      </w:r>
    </w:p>
    <w:p>
      <w:pPr>
        <w:spacing w:before="15"/>
        <w:ind w:left="971" w:right="0" w:firstLine="0"/>
        <w:jc w:val="left"/>
        <w:rPr>
          <w:rFonts w:ascii="Microsoft JhengHei"/>
          <w:b/>
          <w:sz w:val="12"/>
        </w:rPr>
      </w:pPr>
      <w:r>
        <w:rPr>
          <w:rFonts w:ascii="Microsoft JhengHei"/>
          <w:b/>
          <w:color w:val="585858"/>
          <w:sz w:val="12"/>
        </w:rPr>
        <w:t>800</w:t>
      </w:r>
    </w:p>
    <w:p>
      <w:pPr>
        <w:pStyle w:val="11"/>
        <w:spacing w:before="1"/>
        <w:rPr>
          <w:rFonts w:ascii="Microsoft JhengHei"/>
          <w:b/>
          <w:sz w:val="8"/>
        </w:rPr>
      </w:pPr>
    </w:p>
    <w:p>
      <w:pPr>
        <w:spacing w:before="0"/>
        <w:ind w:left="971" w:right="0" w:firstLine="0"/>
        <w:jc w:val="left"/>
        <w:rPr>
          <w:rFonts w:ascii="Microsoft JhengHei"/>
          <w:b/>
          <w:sz w:val="12"/>
        </w:rPr>
      </w:pPr>
      <w:r>
        <w:rPr>
          <w:rFonts w:ascii="Microsoft JhengHei"/>
          <w:b/>
          <w:color w:val="585858"/>
          <w:sz w:val="12"/>
        </w:rPr>
        <w:t>700</w:t>
      </w:r>
    </w:p>
    <w:p>
      <w:pPr>
        <w:pStyle w:val="11"/>
        <w:rPr>
          <w:rFonts w:ascii="Microsoft JhengHei"/>
          <w:b/>
          <w:sz w:val="8"/>
        </w:rPr>
      </w:pPr>
    </w:p>
    <w:p>
      <w:pPr>
        <w:spacing w:before="1"/>
        <w:ind w:left="971" w:right="0" w:firstLine="0"/>
        <w:jc w:val="left"/>
        <w:rPr>
          <w:rFonts w:ascii="Microsoft JhengHei"/>
          <w:b/>
          <w:sz w:val="12"/>
        </w:rPr>
      </w:pPr>
      <w:r>
        <w:rPr>
          <w:rFonts w:ascii="Microsoft JhengHei"/>
          <w:b/>
          <w:color w:val="585858"/>
          <w:sz w:val="12"/>
        </w:rPr>
        <w:t>600</w:t>
      </w:r>
    </w:p>
    <w:p>
      <w:pPr>
        <w:pStyle w:val="11"/>
        <w:rPr>
          <w:rFonts w:ascii="Microsoft JhengHei"/>
          <w:b/>
          <w:sz w:val="8"/>
        </w:rPr>
      </w:pPr>
    </w:p>
    <w:p>
      <w:pPr>
        <w:spacing w:before="0"/>
        <w:ind w:left="971" w:right="0" w:firstLine="0"/>
        <w:jc w:val="left"/>
        <w:rPr>
          <w:rFonts w:ascii="Microsoft JhengHei"/>
          <w:b/>
          <w:sz w:val="12"/>
        </w:rPr>
      </w:pPr>
      <w:r>
        <w:rPr>
          <w:rFonts w:ascii="Microsoft JhengHei"/>
          <w:b/>
          <w:color w:val="585858"/>
          <w:sz w:val="12"/>
        </w:rPr>
        <w:t>500</w:t>
      </w:r>
    </w:p>
    <w:p>
      <w:pPr>
        <w:pStyle w:val="11"/>
        <w:spacing w:before="1"/>
        <w:rPr>
          <w:rFonts w:ascii="Microsoft JhengHei"/>
          <w:b/>
          <w:sz w:val="8"/>
        </w:rPr>
      </w:pPr>
    </w:p>
    <w:p>
      <w:pPr>
        <w:spacing w:before="0"/>
        <w:ind w:left="971" w:right="0" w:firstLine="0"/>
        <w:jc w:val="left"/>
        <w:rPr>
          <w:rFonts w:ascii="Microsoft JhengHei"/>
          <w:b/>
          <w:sz w:val="12"/>
        </w:rPr>
      </w:pPr>
      <w:r>
        <w:rPr>
          <w:rFonts w:ascii="Microsoft JhengHei"/>
          <w:b/>
          <w:color w:val="585858"/>
          <w:sz w:val="12"/>
        </w:rPr>
        <w:t>400</w:t>
      </w:r>
    </w:p>
    <w:p>
      <w:pPr>
        <w:pStyle w:val="11"/>
        <w:rPr>
          <w:rFonts w:ascii="Microsoft JhengHei"/>
          <w:b/>
          <w:sz w:val="8"/>
        </w:rPr>
      </w:pPr>
    </w:p>
    <w:p>
      <w:pPr>
        <w:spacing w:before="1"/>
        <w:ind w:left="971" w:right="0" w:firstLine="0"/>
        <w:jc w:val="left"/>
        <w:rPr>
          <w:rFonts w:ascii="Microsoft JhengHei"/>
          <w:b/>
          <w:sz w:val="12"/>
        </w:rPr>
      </w:pPr>
      <w:r>
        <w:rPr>
          <w:rFonts w:ascii="Microsoft JhengHei"/>
          <w:b/>
          <w:color w:val="585858"/>
          <w:sz w:val="12"/>
        </w:rPr>
        <w:t>300</w:t>
      </w:r>
    </w:p>
    <w:p>
      <w:pPr>
        <w:pStyle w:val="11"/>
        <w:rPr>
          <w:rFonts w:ascii="Microsoft JhengHei"/>
          <w:b/>
          <w:sz w:val="8"/>
        </w:rPr>
      </w:pPr>
    </w:p>
    <w:p>
      <w:pPr>
        <w:spacing w:before="0"/>
        <w:ind w:left="971" w:right="0" w:firstLine="0"/>
        <w:jc w:val="left"/>
        <w:rPr>
          <w:rFonts w:ascii="Microsoft JhengHei"/>
          <w:b/>
          <w:sz w:val="12"/>
        </w:rPr>
      </w:pPr>
      <w:r>
        <w:rPr>
          <w:rFonts w:ascii="Microsoft JhengHei"/>
          <w:b/>
          <w:color w:val="585858"/>
          <w:sz w:val="12"/>
        </w:rPr>
        <w:t>200</w:t>
      </w:r>
    </w:p>
    <w:p>
      <w:pPr>
        <w:pStyle w:val="11"/>
        <w:spacing w:before="1"/>
        <w:rPr>
          <w:rFonts w:ascii="Microsoft JhengHei"/>
          <w:b/>
          <w:sz w:val="8"/>
        </w:rPr>
      </w:pPr>
    </w:p>
    <w:p>
      <w:pPr>
        <w:spacing w:before="0"/>
        <w:ind w:left="971" w:right="0" w:firstLine="0"/>
        <w:jc w:val="left"/>
        <w:rPr>
          <w:rFonts w:ascii="Microsoft JhengHei"/>
          <w:b/>
          <w:sz w:val="12"/>
        </w:rPr>
      </w:pPr>
      <w:r>
        <w:rPr>
          <w:rFonts w:ascii="Microsoft JhengHei"/>
          <w:b/>
          <w:color w:val="585858"/>
          <w:sz w:val="12"/>
        </w:rPr>
        <w:t>100</w:t>
      </w:r>
    </w:p>
    <w:p>
      <w:pPr>
        <w:pStyle w:val="11"/>
        <w:spacing w:before="1"/>
        <w:rPr>
          <w:rFonts w:ascii="Microsoft JhengHei"/>
          <w:b/>
          <w:sz w:val="8"/>
        </w:rPr>
      </w:pPr>
    </w:p>
    <w:p>
      <w:pPr>
        <w:spacing w:before="0" w:line="181" w:lineRule="exact"/>
        <w:ind w:left="1109" w:right="0" w:firstLine="0"/>
        <w:jc w:val="left"/>
        <w:rPr>
          <w:rFonts w:ascii="Microsoft JhengHei"/>
          <w:b/>
          <w:sz w:val="12"/>
        </w:rPr>
      </w:pPr>
      <w:r>
        <w:rPr>
          <w:rFonts w:ascii="Microsoft JhengHei"/>
          <w:b/>
          <w:color w:val="585858"/>
          <w:w w:val="97"/>
          <w:sz w:val="12"/>
        </w:rPr>
        <w:t>0</w:t>
      </w:r>
    </w:p>
    <w:p>
      <w:pPr>
        <w:tabs>
          <w:tab w:val="left" w:pos="1784"/>
          <w:tab w:val="left" w:pos="2425"/>
          <w:tab w:val="left" w:pos="3065"/>
          <w:tab w:val="left" w:pos="3704"/>
          <w:tab w:val="left" w:pos="4344"/>
          <w:tab w:val="left" w:pos="4986"/>
          <w:tab w:val="left" w:pos="5625"/>
          <w:tab w:val="left" w:pos="6265"/>
          <w:tab w:val="left" w:pos="6905"/>
        </w:tabs>
        <w:spacing w:before="0" w:line="181" w:lineRule="exact"/>
        <w:ind w:left="1144" w:right="0" w:firstLine="0"/>
        <w:jc w:val="left"/>
        <w:rPr>
          <w:rFonts w:ascii="Microsoft JhengHei"/>
          <w:b/>
          <w:sz w:val="12"/>
        </w:rPr>
      </w:pPr>
      <w:r>
        <w:rPr>
          <w:rFonts w:ascii="Microsoft JhengHei"/>
          <w:b/>
          <w:color w:val="585858"/>
          <w:sz w:val="12"/>
        </w:rPr>
        <w:t>2007</w:t>
      </w:r>
      <w:r>
        <w:rPr>
          <w:rFonts w:ascii="Microsoft JhengHei"/>
          <w:b/>
          <w:color w:val="585858"/>
          <w:sz w:val="12"/>
        </w:rPr>
        <w:tab/>
      </w:r>
      <w:r>
        <w:rPr>
          <w:rFonts w:ascii="Microsoft JhengHei"/>
          <w:b/>
          <w:color w:val="585858"/>
          <w:sz w:val="12"/>
        </w:rPr>
        <w:t>2008</w:t>
      </w:r>
      <w:r>
        <w:rPr>
          <w:rFonts w:ascii="Microsoft JhengHei"/>
          <w:b/>
          <w:color w:val="585858"/>
          <w:sz w:val="12"/>
        </w:rPr>
        <w:tab/>
      </w:r>
      <w:r>
        <w:rPr>
          <w:rFonts w:ascii="Microsoft JhengHei"/>
          <w:b/>
          <w:color w:val="585858"/>
          <w:sz w:val="12"/>
        </w:rPr>
        <w:t>2009</w:t>
      </w:r>
      <w:r>
        <w:rPr>
          <w:rFonts w:ascii="Microsoft JhengHei"/>
          <w:b/>
          <w:color w:val="585858"/>
          <w:sz w:val="12"/>
        </w:rPr>
        <w:tab/>
      </w:r>
      <w:r>
        <w:rPr>
          <w:rFonts w:ascii="Microsoft JhengHei"/>
          <w:b/>
          <w:color w:val="585858"/>
          <w:sz w:val="12"/>
        </w:rPr>
        <w:t>2010</w:t>
      </w:r>
      <w:r>
        <w:rPr>
          <w:rFonts w:ascii="Microsoft JhengHei"/>
          <w:b/>
          <w:color w:val="585858"/>
          <w:sz w:val="12"/>
        </w:rPr>
        <w:tab/>
      </w:r>
      <w:r>
        <w:rPr>
          <w:rFonts w:ascii="Microsoft JhengHei"/>
          <w:b/>
          <w:color w:val="585858"/>
          <w:sz w:val="12"/>
        </w:rPr>
        <w:t>2011</w:t>
      </w:r>
      <w:r>
        <w:rPr>
          <w:rFonts w:ascii="Microsoft JhengHei"/>
          <w:b/>
          <w:color w:val="585858"/>
          <w:sz w:val="12"/>
        </w:rPr>
        <w:tab/>
      </w:r>
      <w:r>
        <w:rPr>
          <w:rFonts w:ascii="Microsoft JhengHei"/>
          <w:b/>
          <w:color w:val="585858"/>
          <w:sz w:val="12"/>
        </w:rPr>
        <w:t>2012</w:t>
      </w:r>
      <w:r>
        <w:rPr>
          <w:rFonts w:ascii="Microsoft JhengHei"/>
          <w:b/>
          <w:color w:val="585858"/>
          <w:sz w:val="12"/>
        </w:rPr>
        <w:tab/>
      </w:r>
      <w:r>
        <w:rPr>
          <w:rFonts w:ascii="Microsoft JhengHei"/>
          <w:b/>
          <w:color w:val="585858"/>
          <w:sz w:val="12"/>
        </w:rPr>
        <w:t>2013</w:t>
      </w:r>
      <w:r>
        <w:rPr>
          <w:rFonts w:ascii="Microsoft JhengHei"/>
          <w:b/>
          <w:color w:val="585858"/>
          <w:sz w:val="12"/>
        </w:rPr>
        <w:tab/>
      </w:r>
      <w:r>
        <w:rPr>
          <w:rFonts w:ascii="Microsoft JhengHei"/>
          <w:b/>
          <w:color w:val="585858"/>
          <w:sz w:val="12"/>
        </w:rPr>
        <w:t>2014</w:t>
      </w:r>
      <w:r>
        <w:rPr>
          <w:rFonts w:ascii="Microsoft JhengHei"/>
          <w:b/>
          <w:color w:val="585858"/>
          <w:sz w:val="12"/>
        </w:rPr>
        <w:tab/>
      </w:r>
      <w:r>
        <w:rPr>
          <w:rFonts w:ascii="Microsoft JhengHei"/>
          <w:b/>
          <w:color w:val="585858"/>
          <w:sz w:val="12"/>
        </w:rPr>
        <w:t>2015</w:t>
      </w:r>
      <w:r>
        <w:rPr>
          <w:rFonts w:ascii="Microsoft JhengHei"/>
          <w:b/>
          <w:color w:val="585858"/>
          <w:sz w:val="12"/>
        </w:rPr>
        <w:tab/>
      </w:r>
      <w:r>
        <w:rPr>
          <w:rFonts w:ascii="Microsoft JhengHei"/>
          <w:b/>
          <w:color w:val="585858"/>
          <w:sz w:val="12"/>
        </w:rPr>
        <w:t>2016</w:t>
      </w:r>
    </w:p>
    <w:p>
      <w:pPr>
        <w:pStyle w:val="11"/>
        <w:spacing w:line="20" w:lineRule="exact"/>
        <w:ind w:left="847"/>
        <w:rPr>
          <w:rFonts w:ascii="Microsoft JhengHei"/>
          <w:sz w:val="2"/>
        </w:rPr>
      </w:pPr>
      <w:r>
        <w:rPr>
          <w:rFonts w:ascii="Microsoft JhengHei"/>
          <w:sz w:val="2"/>
        </w:rPr>
        <mc:AlternateContent>
          <mc:Choice Requires="wpg">
            <w:drawing>
              <wp:inline distT="0" distB="0" distL="114300" distR="114300">
                <wp:extent cx="4321810" cy="6350"/>
                <wp:effectExtent l="0" t="0" r="0" b="0"/>
                <wp:docPr id="866" name="组合 93"/>
                <wp:cNvGraphicFramePr/>
                <a:graphic xmlns:a="http://schemas.openxmlformats.org/drawingml/2006/main">
                  <a:graphicData uri="http://schemas.microsoft.com/office/word/2010/wordprocessingGroup">
                    <wpg:wgp>
                      <wpg:cNvGrpSpPr/>
                      <wpg:grpSpPr>
                        <a:xfrm>
                          <a:off x="0" y="0"/>
                          <a:ext cx="4321810" cy="6350"/>
                          <a:chOff x="0" y="0"/>
                          <a:chExt cx="6806" cy="10"/>
                        </a:xfrm>
                      </wpg:grpSpPr>
                      <wps:wsp>
                        <wps:cNvPr id="865" name="直线 94"/>
                        <wps:cNvSpPr/>
                        <wps:spPr>
                          <a:xfrm>
                            <a:off x="0" y="5"/>
                            <a:ext cx="6805"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组合 93" o:spid="_x0000_s1026" o:spt="203" style="height:0.5pt;width:340.3pt;" coordsize="6806,10" o:gfxdata="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cHEINMAAAADAQAADwAAAAAAAAAB&#10;ACAAAAAiAAAAZHJzL2Rvd25yZXYueG1sUEsBAhQAFAAAAAgAh07iQA5Ld2VOAgAABAUAAA4AAAAA&#10;AAAAAQAgAAAAIgEAAGRycy9lMm9Eb2MueG1sUEsFBgAAAAAGAAYAWQEAAOIFAAAAAA==&#10;">
                <o:lock v:ext="edit" aspectratio="f"/>
                <v:line id="直线 94" o:spid="_x0000_s1026" o:spt="20" style="position:absolute;left:0;top:5;height:0;width:6805;" filled="f" stroked="t" coordsize="21600,21600" o:gfxdata="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O6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w10:wrap type="none"/>
                <w10:anchorlock/>
              </v:group>
            </w:pict>
          </mc:Fallback>
        </mc:AlternateContent>
      </w:r>
    </w:p>
    <w:p>
      <w:pPr>
        <w:spacing w:before="52"/>
        <w:ind w:left="852" w:right="0" w:firstLine="0"/>
        <w:jc w:val="left"/>
        <w:rPr>
          <w:sz w:val="14"/>
        </w:rPr>
      </w:pPr>
      <w:r>
        <w:rPr>
          <w:sz w:val="14"/>
        </w:rPr>
        <w:t>资料来源：天软科技，长江证券研究所</w:t>
      </w:r>
    </w:p>
    <w:p>
      <w:pPr>
        <w:pStyle w:val="11"/>
        <w:rPr>
          <w:sz w:val="20"/>
        </w:rPr>
      </w:pPr>
    </w:p>
    <w:p>
      <w:pPr>
        <w:pStyle w:val="11"/>
        <w:spacing w:before="5"/>
        <w:rPr>
          <w:sz w:val="15"/>
        </w:rPr>
      </w:pPr>
    </w:p>
    <w:p>
      <w:pPr>
        <w:pStyle w:val="3"/>
        <w:spacing w:before="75"/>
      </w:pPr>
      <w:bookmarkStart w:id="20" w:name="_TOC_250010"/>
      <w:r>
        <w:rPr>
          <w:rFonts w:ascii="Arial" w:eastAsia="Arial"/>
          <w:color w:val="CC0000"/>
        </w:rPr>
        <w:t>2</w:t>
      </w:r>
      <w:bookmarkEnd w:id="20"/>
      <w:r>
        <w:rPr>
          <w:color w:val="CC0000"/>
        </w:rPr>
        <w:t>、行业分布</w:t>
      </w:r>
    </w:p>
    <w:p>
      <w:pPr>
        <w:pStyle w:val="11"/>
        <w:spacing w:before="147" w:line="324" w:lineRule="auto"/>
        <w:ind w:left="852" w:right="4250" w:firstLine="420"/>
        <w:jc w:val="both"/>
      </w:pPr>
      <w:r>
        <w:t xml:space="preserve">我们统计中心度因子 </w:t>
      </w:r>
      <w:r>
        <w:rPr>
          <w:rFonts w:ascii="Arial" w:eastAsia="Arial"/>
        </w:rPr>
        <w:t xml:space="preserve">P </w:t>
      </w:r>
      <w:r>
        <w:t xml:space="preserve">第一组的持仓行业分布，并且将第一组的持仓行业分布与全市场股票的行业分布比较，以此来看中心度因子 </w:t>
      </w:r>
      <w:r>
        <w:rPr>
          <w:rFonts w:ascii="Arial" w:eastAsia="Arial"/>
        </w:rPr>
        <w:t xml:space="preserve">P </w:t>
      </w:r>
      <w:r>
        <w:t>的行业偏好。</w:t>
      </w:r>
    </w:p>
    <w:p>
      <w:pPr>
        <w:spacing w:before="61" w:line="247" w:lineRule="auto"/>
        <w:ind w:left="852" w:right="4247" w:firstLine="420"/>
        <w:jc w:val="both"/>
        <w:rPr>
          <w:sz w:val="18"/>
        </w:rPr>
      </w:pPr>
      <w:r>
        <w:rPr>
          <w:spacing w:val="-12"/>
          <w:sz w:val="18"/>
        </w:rPr>
        <w:t xml:space="preserve">从图 </w:t>
      </w:r>
      <w:r>
        <w:rPr>
          <w:rFonts w:ascii="Arial" w:eastAsia="Arial"/>
          <w:sz w:val="18"/>
        </w:rPr>
        <w:t xml:space="preserve">9 </w:t>
      </w:r>
      <w:r>
        <w:rPr>
          <w:spacing w:val="-1"/>
          <w:sz w:val="18"/>
        </w:rPr>
        <w:t>来看，</w:t>
      </w:r>
      <w:r>
        <w:rPr>
          <w:rFonts w:hint="eastAsia" w:ascii="Microsoft JhengHei" w:eastAsia="Microsoft JhengHei"/>
          <w:b/>
          <w:spacing w:val="2"/>
          <w:sz w:val="18"/>
        </w:rPr>
        <w:t xml:space="preserve">中心度因子 </w:t>
      </w:r>
      <w:r>
        <w:rPr>
          <w:rFonts w:ascii="Arial" w:eastAsia="Arial"/>
          <w:b/>
          <w:sz w:val="18"/>
        </w:rPr>
        <w:t xml:space="preserve">P </w:t>
      </w:r>
      <w:r>
        <w:rPr>
          <w:rFonts w:hint="eastAsia" w:ascii="Microsoft JhengHei" w:eastAsia="Microsoft JhengHei"/>
          <w:b/>
          <w:spacing w:val="-1"/>
          <w:sz w:val="18"/>
        </w:rPr>
        <w:t>第一组的持仓主要集中在有色、煤炭、钢铁、非银、</w:t>
      </w:r>
      <w:r>
        <w:rPr>
          <w:rFonts w:hint="eastAsia" w:ascii="Microsoft JhengHei" w:eastAsia="Microsoft JhengHei"/>
          <w:b/>
          <w:spacing w:val="-3"/>
          <w:sz w:val="18"/>
        </w:rPr>
        <w:t>房地产，银行等市值与权重较大的行业</w:t>
      </w:r>
      <w:r>
        <w:rPr>
          <w:spacing w:val="-6"/>
          <w:sz w:val="18"/>
        </w:rPr>
        <w:t>，在基础化工、医药、机械和汽车等行业分布较</w:t>
      </w:r>
      <w:r>
        <w:rPr>
          <w:sz w:val="18"/>
        </w:rPr>
        <w:t>少。</w:t>
      </w:r>
    </w:p>
    <w:p>
      <w:pPr>
        <w:spacing w:after="0" w:line="247" w:lineRule="auto"/>
        <w:jc w:val="both"/>
        <w:rPr>
          <w:sz w:val="18"/>
        </w:rPr>
        <w:sectPr>
          <w:pgSz w:w="11910" w:h="16840"/>
          <w:pgMar w:top="1480" w:right="0" w:bottom="1260" w:left="0" w:header="629" w:footer="1064" w:gutter="0"/>
        </w:sectPr>
      </w:pPr>
    </w:p>
    <w:p>
      <w:pPr>
        <w:pStyle w:val="11"/>
        <w:rPr>
          <w:sz w:val="20"/>
        </w:rPr>
      </w:pPr>
    </w:p>
    <w:p>
      <w:pPr>
        <w:pStyle w:val="11"/>
        <w:spacing w:before="6"/>
        <w:rPr>
          <w:sz w:val="16"/>
        </w:rPr>
      </w:pPr>
    </w:p>
    <w:p>
      <w:pPr>
        <w:spacing w:before="86"/>
        <w:ind w:left="852" w:right="0" w:firstLine="0"/>
        <w:jc w:val="left"/>
        <w:rPr>
          <w:rFonts w:hint="eastAsia" w:ascii="黑体" w:eastAsia="黑体"/>
          <w:sz w:val="16"/>
        </w:rPr>
      </w:pPr>
      <w:r>
        <mc:AlternateContent>
          <mc:Choice Requires="wps">
            <w:drawing>
              <wp:anchor distT="0" distB="0" distL="114300" distR="114300" simplePos="0" relativeHeight="251713536" behindDoc="0" locked="0" layoutInCell="1" allowOverlap="1">
                <wp:simplePos x="0" y="0"/>
                <wp:positionH relativeFrom="page">
                  <wp:posOffset>1480820</wp:posOffset>
                </wp:positionH>
                <wp:positionV relativeFrom="paragraph">
                  <wp:posOffset>376555</wp:posOffset>
                </wp:positionV>
                <wp:extent cx="144145" cy="0"/>
                <wp:effectExtent l="0" t="6350" r="8255" b="31750"/>
                <wp:wrapNone/>
                <wp:docPr id="909" name="直线 95"/>
                <wp:cNvGraphicFramePr/>
                <a:graphic xmlns:a="http://schemas.openxmlformats.org/drawingml/2006/main">
                  <a:graphicData uri="http://schemas.microsoft.com/office/word/2010/wordprocessingShape">
                    <wps:wsp>
                      <wps:cNvSpPr/>
                      <wps:spPr>
                        <a:xfrm>
                          <a:off x="0" y="0"/>
                          <a:ext cx="144145" cy="0"/>
                        </a:xfrm>
                        <a:prstGeom prst="line">
                          <a:avLst/>
                        </a:prstGeom>
                        <a:ln w="39751" cap="flat" cmpd="sng">
                          <a:solidFill>
                            <a:srgbClr val="5B9BD4"/>
                          </a:solidFill>
                          <a:prstDash val="solid"/>
                          <a:headEnd type="none" w="med" len="med"/>
                          <a:tailEnd type="none" w="med" len="med"/>
                        </a:ln>
                      </wps:spPr>
                      <wps:bodyPr upright="1"/>
                    </wps:wsp>
                  </a:graphicData>
                </a:graphic>
              </wp:anchor>
            </w:drawing>
          </mc:Choice>
          <mc:Fallback>
            <w:pict>
              <v:line id="直线 95" o:spid="_x0000_s1026" o:spt="20" style="position:absolute;left:0pt;margin-left:116.6pt;margin-top:29.65pt;height:0pt;width:11.35pt;mso-position-horizontal-relative:page;z-index:251713536;mso-width-relative:page;mso-height-relative:page;" filled="f" stroked="t" coordsize="21600,21600" o:gfxdata="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UqatUAAAAJAQAADwAAAAAAAAABACAAAAAiAAAAZHJzL2Rvd25yZXYueG1sUEsBAhQAFAAAAAgA&#10;h07iQNPTezvvAQAA3gMAAA4AAAAAAAAAAQAgAAAAJAEAAGRycy9lMm9Eb2MueG1sUEsFBgAAAAAG&#10;AAYAWQEAAIUFAAAAAA==&#10;">
                <v:fill on="f" focussize="0,0"/>
                <v:stroke weight="3.13pt" color="#5B9BD4" joinstyle="round"/>
                <v:imagedata o:title=""/>
                <o:lock v:ext="edit" aspectratio="f"/>
              </v:line>
            </w:pict>
          </mc:Fallback>
        </mc:AlternateContent>
      </w:r>
      <w:r>
        <mc:AlternateContent>
          <mc:Choice Requires="wps">
            <w:drawing>
              <wp:anchor distT="0" distB="0" distL="114300" distR="114300" simplePos="0" relativeHeight="245833728" behindDoc="1" locked="0" layoutInCell="1" allowOverlap="1">
                <wp:simplePos x="0" y="0"/>
                <wp:positionH relativeFrom="page">
                  <wp:posOffset>2354580</wp:posOffset>
                </wp:positionH>
                <wp:positionV relativeFrom="paragraph">
                  <wp:posOffset>376555</wp:posOffset>
                </wp:positionV>
                <wp:extent cx="144145" cy="0"/>
                <wp:effectExtent l="0" t="6350" r="8255" b="31750"/>
                <wp:wrapNone/>
                <wp:docPr id="111" name="直线 96"/>
                <wp:cNvGraphicFramePr/>
                <a:graphic xmlns:a="http://schemas.openxmlformats.org/drawingml/2006/main">
                  <a:graphicData uri="http://schemas.microsoft.com/office/word/2010/wordprocessingShape">
                    <wps:wsp>
                      <wps:cNvSpPr/>
                      <wps:spPr>
                        <a:xfrm>
                          <a:off x="0" y="0"/>
                          <a:ext cx="144145" cy="0"/>
                        </a:xfrm>
                        <a:prstGeom prst="line">
                          <a:avLst/>
                        </a:prstGeom>
                        <a:ln w="39751" cap="flat" cmpd="sng">
                          <a:solidFill>
                            <a:srgbClr val="EC7C30"/>
                          </a:solidFill>
                          <a:prstDash val="solid"/>
                          <a:headEnd type="none" w="med" len="med"/>
                          <a:tailEnd type="none" w="med" len="med"/>
                        </a:ln>
                      </wps:spPr>
                      <wps:bodyPr upright="1"/>
                    </wps:wsp>
                  </a:graphicData>
                </a:graphic>
              </wp:anchor>
            </w:drawing>
          </mc:Choice>
          <mc:Fallback>
            <w:pict>
              <v:line id="直线 96" o:spid="_x0000_s1026" o:spt="20" style="position:absolute;left:0pt;margin-left:185.4pt;margin-top:29.65pt;height:0pt;width:11.35pt;mso-position-horizontal-relative:page;z-index:-257482752;mso-width-relative:page;mso-height-relative:page;" filled="f" stroked="t" coordsize="21600,21600" o:gfxdata="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4unYAAAACQEAAA8AAAAAAAAAAQAgAAAAIgAAAGRycy9kb3ducmV2LnhtbFBLAQIUABQAAAAI&#10;AIdO4kAO4g4x7QEAAN4DAAAOAAAAAAAAAAEAIAAAACcBAABkcnMvZTJvRG9jLnhtbFBLBQYAAAAA&#10;BgAGAFkBAACGBQAAAAA=&#10;">
                <v:fill on="f" focussize="0,0"/>
                <v:stroke weight="3.13pt" color="#EC7C30" joinstyle="round"/>
                <v:imagedata o:title=""/>
                <o:lock v:ext="edit" aspectratio="f"/>
              </v:line>
            </w:pict>
          </mc:Fallback>
        </mc:AlternateContent>
      </w:r>
      <w:r>
        <mc:AlternateContent>
          <mc:Choice Requires="wps">
            <w:drawing>
              <wp:anchor distT="0" distB="0" distL="114300" distR="114300" simplePos="0" relativeHeight="245834752" behindDoc="1" locked="0" layoutInCell="1" allowOverlap="1">
                <wp:simplePos x="0" y="0"/>
                <wp:positionH relativeFrom="page">
                  <wp:posOffset>3229610</wp:posOffset>
                </wp:positionH>
                <wp:positionV relativeFrom="paragraph">
                  <wp:posOffset>376555</wp:posOffset>
                </wp:positionV>
                <wp:extent cx="144145" cy="0"/>
                <wp:effectExtent l="0" t="8255" r="8255" b="10795"/>
                <wp:wrapNone/>
                <wp:docPr id="112" name="直线 97"/>
                <wp:cNvGraphicFramePr/>
                <a:graphic xmlns:a="http://schemas.openxmlformats.org/drawingml/2006/main">
                  <a:graphicData uri="http://schemas.microsoft.com/office/word/2010/wordprocessingShape">
                    <wps:wsp>
                      <wps:cNvSpPr/>
                      <wps:spPr>
                        <a:xfrm>
                          <a:off x="0" y="0"/>
                          <a:ext cx="144145" cy="0"/>
                        </a:xfrm>
                        <a:prstGeom prst="line">
                          <a:avLst/>
                        </a:prstGeom>
                        <a:ln w="16262" cap="flat" cmpd="sng">
                          <a:solidFill>
                            <a:srgbClr val="FF0000"/>
                          </a:solidFill>
                          <a:prstDash val="solid"/>
                          <a:headEnd type="none" w="med" len="med"/>
                          <a:tailEnd type="none" w="med" len="med"/>
                        </a:ln>
                      </wps:spPr>
                      <wps:bodyPr upright="1"/>
                    </wps:wsp>
                  </a:graphicData>
                </a:graphic>
              </wp:anchor>
            </w:drawing>
          </mc:Choice>
          <mc:Fallback>
            <w:pict>
              <v:line id="直线 97" o:spid="_x0000_s1026" o:spt="20" style="position:absolute;left:0pt;margin-left:254.3pt;margin-top:29.65pt;height:0pt;width:11.35pt;mso-position-horizontal-relative:page;z-index:-257481728;mso-width-relative:page;mso-height-relative:page;" filled="f" stroked="t" coordsize="21600,21600" o:gfxdata="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6p5KrT&#10;AAAACQEAAA8AAAAAAAAAAQAgAAAAIgAAAGRycy9kb3ducmV2LnhtbFBLAQIUABQAAAAIAIdO4kCy&#10;dMBZ7AEAAN4DAAAOAAAAAAAAAAEAIAAAACIBAABkcnMvZTJvRG9jLnhtbFBLBQYAAAAABgAGAFkB&#10;AACABQAAAAA=&#10;">
                <v:fill on="f" focussize="0,0"/>
                <v:stroke weight="1.28047244094488pt" color="#FF0000" joinstyle="round"/>
                <v:imagedata o:title=""/>
                <o:lock v:ext="edit" aspectratio="f"/>
              </v:line>
            </w:pict>
          </mc:Fallback>
        </mc:AlternateContent>
      </w:r>
      <w:r>
        <mc:AlternateContent>
          <mc:Choice Requires="wps">
            <w:drawing>
              <wp:anchor distT="0" distB="0" distL="114300" distR="114300" simplePos="0" relativeHeight="251716608" behindDoc="0" locked="0" layoutInCell="1" allowOverlap="1">
                <wp:simplePos x="0" y="0"/>
                <wp:positionH relativeFrom="page">
                  <wp:posOffset>540385</wp:posOffset>
                </wp:positionH>
                <wp:positionV relativeFrom="paragraph">
                  <wp:posOffset>239395</wp:posOffset>
                </wp:positionV>
                <wp:extent cx="4321175" cy="0"/>
                <wp:effectExtent l="0" t="0" r="0" b="0"/>
                <wp:wrapNone/>
                <wp:docPr id="910" name="直线 98"/>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98" o:spid="_x0000_s1026" o:spt="20" style="position:absolute;left:0pt;margin-left:42.55pt;margin-top:18.85pt;height:0pt;width:340.25pt;mso-position-horizontal-relative:page;z-index:251716608;mso-width-relative:page;mso-height-relative:page;" filled="f" stroked="t" coordsize="21600,21600" o:gfxdata="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5o1&#10;HdcAAAAIAQAADwAAAAAAAAABACAAAAAiAAAAZHJzL2Rvd25yZXYueG1sUEsBAhQAFAAAAAgAh07i&#10;QCII2e3qAQAA3gMAAA4AAAAAAAAAAQAgAAAAJgEAAGRycy9lMm9Eb2MueG1sUEsFBgAAAAAGAAYA&#10;WQEAAIIFAAAAAA==&#10;">
                <v:fill on="f" focussize="0,0"/>
                <v:stroke weight="0.48pt" color="#000000" joinstyle="round"/>
                <v:imagedata o:title=""/>
                <o:lock v:ext="edit" aspectratio="f"/>
              </v:line>
            </w:pict>
          </mc:Fallback>
        </mc:AlternateContent>
      </w:r>
      <w:bookmarkStart w:id="21" w:name="_bookmark11"/>
      <w:bookmarkEnd w:id="21"/>
      <w:r>
        <w:rPr>
          <w:rFonts w:hint="eastAsia" w:ascii="黑体" w:eastAsia="黑体"/>
          <w:color w:val="005486"/>
          <w:sz w:val="16"/>
        </w:rPr>
        <w:t xml:space="preserve">图 </w:t>
      </w:r>
      <w:r>
        <w:rPr>
          <w:rFonts w:ascii="Arial" w:eastAsia="Arial"/>
          <w:color w:val="005486"/>
          <w:sz w:val="16"/>
        </w:rPr>
        <w:t>9</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的第一组持仓行业分布</w:t>
      </w:r>
    </w:p>
    <w:p>
      <w:pPr>
        <w:spacing w:after="0"/>
        <w:jc w:val="left"/>
        <w:rPr>
          <w:rFonts w:hint="eastAsia" w:ascii="黑体" w:eastAsia="黑体"/>
          <w:sz w:val="16"/>
        </w:rPr>
        <w:sectPr>
          <w:pgSz w:w="11910" w:h="16840"/>
          <w:pgMar w:top="1480" w:right="0" w:bottom="1260" w:left="0" w:header="629" w:footer="1064" w:gutter="0"/>
        </w:sectPr>
      </w:pPr>
    </w:p>
    <w:p>
      <w:pPr>
        <w:spacing w:before="125"/>
        <w:ind w:left="0" w:right="38" w:firstLine="0"/>
        <w:jc w:val="right"/>
        <w:rPr>
          <w:rFonts w:ascii="Microsoft JhengHei"/>
          <w:b/>
          <w:sz w:val="13"/>
        </w:rPr>
      </w:pPr>
      <w:r>
        <w:rPr>
          <w:rFonts w:ascii="Microsoft JhengHei"/>
          <w:b/>
          <w:color w:val="585858"/>
          <w:spacing w:val="-1"/>
          <w:w w:val="90"/>
          <w:sz w:val="13"/>
        </w:rPr>
        <w:t>12%</w:t>
      </w:r>
    </w:p>
    <w:p>
      <w:pPr>
        <w:spacing w:before="137"/>
        <w:ind w:left="0" w:right="38" w:firstLine="0"/>
        <w:jc w:val="right"/>
        <w:rPr>
          <w:rFonts w:ascii="Microsoft JhengHei"/>
          <w:b/>
          <w:sz w:val="13"/>
        </w:rPr>
      </w:pPr>
      <w:r>
        <w:rPr>
          <w:rFonts w:ascii="Microsoft JhengHei"/>
          <w:b/>
          <w:color w:val="585858"/>
          <w:spacing w:val="-1"/>
          <w:w w:val="90"/>
          <w:sz w:val="13"/>
        </w:rPr>
        <w:t>10%</w:t>
      </w:r>
    </w:p>
    <w:p>
      <w:pPr>
        <w:spacing w:before="136"/>
        <w:ind w:left="0" w:right="38" w:firstLine="0"/>
        <w:jc w:val="right"/>
        <w:rPr>
          <w:rFonts w:ascii="Microsoft JhengHei"/>
          <w:b/>
          <w:sz w:val="13"/>
        </w:rPr>
      </w:pPr>
      <w:r>
        <w:rPr>
          <w:rFonts w:ascii="Microsoft JhengHei"/>
          <w:b/>
          <w:color w:val="585858"/>
          <w:spacing w:val="-2"/>
          <w:w w:val="90"/>
          <w:sz w:val="13"/>
        </w:rPr>
        <w:t>8%</w:t>
      </w:r>
    </w:p>
    <w:p>
      <w:pPr>
        <w:spacing w:before="137"/>
        <w:ind w:left="0" w:right="38" w:firstLine="0"/>
        <w:jc w:val="right"/>
        <w:rPr>
          <w:rFonts w:ascii="Microsoft JhengHei"/>
          <w:b/>
          <w:sz w:val="13"/>
        </w:rPr>
      </w:pPr>
      <w:r>
        <w:rPr>
          <w:rFonts w:ascii="Microsoft JhengHei"/>
          <w:b/>
          <w:color w:val="585858"/>
          <w:w w:val="85"/>
          <w:sz w:val="13"/>
        </w:rPr>
        <w:t>6%</w:t>
      </w:r>
    </w:p>
    <w:p>
      <w:pPr>
        <w:spacing w:before="137"/>
        <w:ind w:left="0" w:right="38" w:firstLine="0"/>
        <w:jc w:val="right"/>
        <w:rPr>
          <w:rFonts w:ascii="Microsoft JhengHei"/>
          <w:b/>
          <w:sz w:val="13"/>
        </w:rPr>
      </w:pPr>
      <w:r>
        <w:rPr>
          <w:rFonts w:ascii="Microsoft JhengHei"/>
          <w:b/>
          <w:color w:val="585858"/>
          <w:w w:val="85"/>
          <w:sz w:val="13"/>
        </w:rPr>
        <w:t>4%</w:t>
      </w:r>
    </w:p>
    <w:p>
      <w:pPr>
        <w:spacing w:before="137"/>
        <w:ind w:left="0" w:right="38" w:firstLine="0"/>
        <w:jc w:val="right"/>
        <w:rPr>
          <w:rFonts w:ascii="Microsoft JhengHei"/>
          <w:b/>
          <w:sz w:val="13"/>
        </w:rPr>
      </w:pPr>
      <w:r>
        <w:rPr>
          <w:rFonts w:ascii="Microsoft JhengHei"/>
          <w:b/>
          <w:color w:val="585858"/>
          <w:w w:val="85"/>
          <w:sz w:val="13"/>
        </w:rPr>
        <w:t>2%</w:t>
      </w:r>
    </w:p>
    <w:p>
      <w:pPr>
        <w:pStyle w:val="11"/>
        <w:spacing w:before="6"/>
        <w:rPr>
          <w:rFonts w:ascii="Microsoft JhengHei"/>
          <w:b/>
          <w:sz w:val="9"/>
        </w:rPr>
      </w:pPr>
      <w:r>
        <w:br w:type="column"/>
      </w:r>
    </w:p>
    <w:p>
      <w:pPr>
        <w:tabs>
          <w:tab w:val="left" w:pos="2346"/>
          <w:tab w:val="left" w:pos="3723"/>
        </w:tabs>
        <w:spacing w:before="0"/>
        <w:ind w:left="969" w:right="0" w:firstLine="0"/>
        <w:jc w:val="left"/>
        <w:rPr>
          <w:rFonts w:hint="eastAsia" w:ascii="Microsoft JhengHei" w:eastAsia="Microsoft JhengHei"/>
          <w:b/>
          <w:sz w:val="13"/>
        </w:rPr>
      </w:pPr>
      <w:r>
        <w:rPr>
          <w:rFonts w:hint="eastAsia" w:ascii="Microsoft JhengHei" w:eastAsia="Microsoft JhengHei"/>
          <w:b/>
          <w:color w:val="585858"/>
          <w:sz w:val="13"/>
        </w:rPr>
        <w:t>第一组行业权重</w:t>
      </w:r>
      <w:r>
        <w:rPr>
          <w:rFonts w:hint="eastAsia" w:ascii="Microsoft JhengHei" w:eastAsia="Microsoft JhengHei"/>
          <w:b/>
          <w:color w:val="585858"/>
          <w:sz w:val="13"/>
        </w:rPr>
        <w:tab/>
      </w:r>
      <w:r>
        <w:rPr>
          <w:rFonts w:hint="eastAsia" w:ascii="Microsoft JhengHei" w:eastAsia="Microsoft JhengHei"/>
          <w:b/>
          <w:color w:val="585858"/>
          <w:sz w:val="13"/>
        </w:rPr>
        <w:t>全市场行业权重</w:t>
      </w:r>
      <w:r>
        <w:rPr>
          <w:rFonts w:hint="eastAsia" w:ascii="Microsoft JhengHei" w:eastAsia="Microsoft JhengHei"/>
          <w:b/>
          <w:color w:val="585858"/>
          <w:sz w:val="13"/>
        </w:rPr>
        <w:tab/>
      </w:r>
      <w:r>
        <w:rPr>
          <w:rFonts w:hint="eastAsia" w:ascii="Microsoft JhengHei" w:eastAsia="Microsoft JhengHei"/>
          <w:b/>
          <w:color w:val="585858"/>
          <w:sz w:val="13"/>
        </w:rPr>
        <w:t>权重差异(右轴)</w:t>
      </w:r>
    </w:p>
    <w:p>
      <w:pPr>
        <w:spacing w:before="125"/>
        <w:ind w:left="969" w:right="0" w:firstLine="0"/>
        <w:jc w:val="left"/>
        <w:rPr>
          <w:rFonts w:ascii="Microsoft JhengHei"/>
          <w:b/>
          <w:sz w:val="13"/>
        </w:rPr>
      </w:pPr>
      <w:r>
        <w:br w:type="column"/>
      </w:r>
      <w:r>
        <w:rPr>
          <w:rFonts w:ascii="Microsoft JhengHei"/>
          <w:b/>
          <w:color w:val="585858"/>
          <w:sz w:val="13"/>
        </w:rPr>
        <w:t>6%</w:t>
      </w:r>
    </w:p>
    <w:p>
      <w:pPr>
        <w:pStyle w:val="11"/>
        <w:spacing w:before="10"/>
        <w:rPr>
          <w:rFonts w:ascii="Microsoft JhengHei"/>
          <w:b/>
          <w:sz w:val="11"/>
        </w:rPr>
      </w:pPr>
    </w:p>
    <w:p>
      <w:pPr>
        <w:spacing w:before="0"/>
        <w:ind w:left="969" w:right="0" w:firstLine="0"/>
        <w:jc w:val="left"/>
        <w:rPr>
          <w:rFonts w:ascii="Microsoft JhengHei"/>
          <w:b/>
          <w:sz w:val="13"/>
        </w:rPr>
      </w:pPr>
      <w:r>
        <mc:AlternateContent>
          <mc:Choice Requires="wpg">
            <w:drawing>
              <wp:anchor distT="0" distB="0" distL="114300" distR="114300" simplePos="0" relativeHeight="245831680" behindDoc="1" locked="0" layoutInCell="1" allowOverlap="1">
                <wp:simplePos x="0" y="0"/>
                <wp:positionH relativeFrom="page">
                  <wp:posOffset>840105</wp:posOffset>
                </wp:positionH>
                <wp:positionV relativeFrom="paragraph">
                  <wp:posOffset>0</wp:posOffset>
                </wp:positionV>
                <wp:extent cx="3740150" cy="1231900"/>
                <wp:effectExtent l="0" t="635" r="6350" b="12065"/>
                <wp:wrapNone/>
                <wp:docPr id="110" name="组合 99"/>
                <wp:cNvGraphicFramePr/>
                <a:graphic xmlns:a="http://schemas.openxmlformats.org/drawingml/2006/main">
                  <a:graphicData uri="http://schemas.microsoft.com/office/word/2010/wordprocessingGroup">
                    <wpg:wgp>
                      <wpg:cNvGrpSpPr/>
                      <wpg:grpSpPr>
                        <a:xfrm>
                          <a:off x="0" y="0"/>
                          <a:ext cx="3740150" cy="1231900"/>
                          <a:chOff x="1324" y="0"/>
                          <a:chExt cx="5890" cy="1940"/>
                        </a:xfrm>
                      </wpg:grpSpPr>
                      <wps:wsp>
                        <wps:cNvPr id="50" name="直线 100"/>
                        <wps:cNvSpPr/>
                        <wps:spPr>
                          <a:xfrm>
                            <a:off x="1396" y="461"/>
                            <a:ext cx="0" cy="1474"/>
                          </a:xfrm>
                          <a:prstGeom prst="line">
                            <a:avLst/>
                          </a:prstGeom>
                          <a:ln w="28915" cap="flat" cmpd="sng">
                            <a:solidFill>
                              <a:srgbClr val="5B9BD4"/>
                            </a:solidFill>
                            <a:prstDash val="solid"/>
                            <a:headEnd type="none" w="med" len="med"/>
                            <a:tailEnd type="none" w="med" len="med"/>
                          </a:ln>
                        </wps:spPr>
                        <wps:bodyPr upright="1"/>
                      </wps:wsp>
                      <wps:wsp>
                        <wps:cNvPr id="51" name="直线 101"/>
                        <wps:cNvSpPr/>
                        <wps:spPr>
                          <a:xfrm>
                            <a:off x="1455" y="1311"/>
                            <a:ext cx="0" cy="624"/>
                          </a:xfrm>
                          <a:prstGeom prst="line">
                            <a:avLst/>
                          </a:prstGeom>
                          <a:ln w="28915" cap="flat" cmpd="sng">
                            <a:solidFill>
                              <a:srgbClr val="EC7C30"/>
                            </a:solidFill>
                            <a:prstDash val="solid"/>
                            <a:headEnd type="none" w="med" len="med"/>
                            <a:tailEnd type="none" w="med" len="med"/>
                          </a:ln>
                        </wps:spPr>
                        <wps:bodyPr upright="1"/>
                      </wps:wsp>
                      <wps:wsp>
                        <wps:cNvPr id="52" name="直线 102"/>
                        <wps:cNvSpPr/>
                        <wps:spPr>
                          <a:xfrm>
                            <a:off x="1600" y="850"/>
                            <a:ext cx="0" cy="1085"/>
                          </a:xfrm>
                          <a:prstGeom prst="line">
                            <a:avLst/>
                          </a:prstGeom>
                          <a:ln w="28915" cap="flat" cmpd="sng">
                            <a:solidFill>
                              <a:srgbClr val="5B9BD4"/>
                            </a:solidFill>
                            <a:prstDash val="solid"/>
                            <a:headEnd type="none" w="med" len="med"/>
                            <a:tailEnd type="none" w="med" len="med"/>
                          </a:ln>
                        </wps:spPr>
                        <wps:bodyPr upright="1"/>
                      </wps:wsp>
                      <wps:wsp>
                        <wps:cNvPr id="53" name="直线 103"/>
                        <wps:cNvSpPr/>
                        <wps:spPr>
                          <a:xfrm>
                            <a:off x="1657" y="1679"/>
                            <a:ext cx="0" cy="256"/>
                          </a:xfrm>
                          <a:prstGeom prst="line">
                            <a:avLst/>
                          </a:prstGeom>
                          <a:ln w="28915" cap="flat" cmpd="sng">
                            <a:solidFill>
                              <a:srgbClr val="EC7C30"/>
                            </a:solidFill>
                            <a:prstDash val="solid"/>
                            <a:headEnd type="none" w="med" len="med"/>
                            <a:tailEnd type="none" w="med" len="med"/>
                          </a:ln>
                        </wps:spPr>
                        <wps:bodyPr upright="1"/>
                      </wps:wsp>
                      <wps:wsp>
                        <wps:cNvPr id="54" name="直线 104"/>
                        <wps:cNvSpPr/>
                        <wps:spPr>
                          <a:xfrm>
                            <a:off x="1803" y="901"/>
                            <a:ext cx="0" cy="1034"/>
                          </a:xfrm>
                          <a:prstGeom prst="line">
                            <a:avLst/>
                          </a:prstGeom>
                          <a:ln w="28915" cap="flat" cmpd="sng">
                            <a:solidFill>
                              <a:srgbClr val="5B9BD4"/>
                            </a:solidFill>
                            <a:prstDash val="solid"/>
                            <a:headEnd type="none" w="med" len="med"/>
                            <a:tailEnd type="none" w="med" len="med"/>
                          </a:ln>
                        </wps:spPr>
                        <wps:bodyPr upright="1"/>
                      </wps:wsp>
                      <wps:wsp>
                        <wps:cNvPr id="55" name="直线 105"/>
                        <wps:cNvSpPr/>
                        <wps:spPr>
                          <a:xfrm>
                            <a:off x="1860" y="1542"/>
                            <a:ext cx="0" cy="393"/>
                          </a:xfrm>
                          <a:prstGeom prst="line">
                            <a:avLst/>
                          </a:prstGeom>
                          <a:ln w="28915" cap="flat" cmpd="sng">
                            <a:solidFill>
                              <a:srgbClr val="EC7C30"/>
                            </a:solidFill>
                            <a:prstDash val="solid"/>
                            <a:headEnd type="none" w="med" len="med"/>
                            <a:tailEnd type="none" w="med" len="med"/>
                          </a:ln>
                        </wps:spPr>
                        <wps:bodyPr upright="1"/>
                      </wps:wsp>
                      <wps:wsp>
                        <wps:cNvPr id="56" name="直线 106"/>
                        <wps:cNvSpPr/>
                        <wps:spPr>
                          <a:xfrm>
                            <a:off x="2005" y="1170"/>
                            <a:ext cx="0" cy="765"/>
                          </a:xfrm>
                          <a:prstGeom prst="line">
                            <a:avLst/>
                          </a:prstGeom>
                          <a:ln w="28915" cap="flat" cmpd="sng">
                            <a:solidFill>
                              <a:srgbClr val="5B9BD4"/>
                            </a:solidFill>
                            <a:prstDash val="solid"/>
                            <a:headEnd type="none" w="med" len="med"/>
                            <a:tailEnd type="none" w="med" len="med"/>
                          </a:ln>
                        </wps:spPr>
                        <wps:bodyPr upright="1"/>
                      </wps:wsp>
                      <wps:wsp>
                        <wps:cNvPr id="57" name="直线 107"/>
                        <wps:cNvSpPr/>
                        <wps:spPr>
                          <a:xfrm>
                            <a:off x="2064" y="1737"/>
                            <a:ext cx="0" cy="198"/>
                          </a:xfrm>
                          <a:prstGeom prst="line">
                            <a:avLst/>
                          </a:prstGeom>
                          <a:ln w="28915" cap="flat" cmpd="sng">
                            <a:solidFill>
                              <a:srgbClr val="EC7C30"/>
                            </a:solidFill>
                            <a:prstDash val="solid"/>
                            <a:headEnd type="none" w="med" len="med"/>
                            <a:tailEnd type="none" w="med" len="med"/>
                          </a:ln>
                        </wps:spPr>
                        <wps:bodyPr upright="1"/>
                      </wps:wsp>
                      <wps:wsp>
                        <wps:cNvPr id="58" name="直线 108"/>
                        <wps:cNvSpPr/>
                        <wps:spPr>
                          <a:xfrm>
                            <a:off x="2209" y="128"/>
                            <a:ext cx="0" cy="1807"/>
                          </a:xfrm>
                          <a:prstGeom prst="line">
                            <a:avLst/>
                          </a:prstGeom>
                          <a:ln w="28915" cap="flat" cmpd="sng">
                            <a:solidFill>
                              <a:srgbClr val="5B9BD4"/>
                            </a:solidFill>
                            <a:prstDash val="solid"/>
                            <a:headEnd type="none" w="med" len="med"/>
                            <a:tailEnd type="none" w="med" len="med"/>
                          </a:ln>
                        </wps:spPr>
                        <wps:bodyPr upright="1"/>
                      </wps:wsp>
                      <wps:wsp>
                        <wps:cNvPr id="59" name="直线 109"/>
                        <wps:cNvSpPr/>
                        <wps:spPr>
                          <a:xfrm>
                            <a:off x="2267" y="623"/>
                            <a:ext cx="0" cy="1312"/>
                          </a:xfrm>
                          <a:prstGeom prst="line">
                            <a:avLst/>
                          </a:prstGeom>
                          <a:ln w="28915" cap="flat" cmpd="sng">
                            <a:solidFill>
                              <a:srgbClr val="EC7C30"/>
                            </a:solidFill>
                            <a:prstDash val="solid"/>
                            <a:headEnd type="none" w="med" len="med"/>
                            <a:tailEnd type="none" w="med" len="med"/>
                          </a:ln>
                        </wps:spPr>
                        <wps:bodyPr upright="1"/>
                      </wps:wsp>
                      <wps:wsp>
                        <wps:cNvPr id="60" name="直线 110"/>
                        <wps:cNvSpPr/>
                        <wps:spPr>
                          <a:xfrm>
                            <a:off x="2412" y="1421"/>
                            <a:ext cx="0" cy="514"/>
                          </a:xfrm>
                          <a:prstGeom prst="line">
                            <a:avLst/>
                          </a:prstGeom>
                          <a:ln w="28915" cap="flat" cmpd="sng">
                            <a:solidFill>
                              <a:srgbClr val="5B9BD4"/>
                            </a:solidFill>
                            <a:prstDash val="solid"/>
                            <a:headEnd type="none" w="med" len="med"/>
                            <a:tailEnd type="none" w="med" len="med"/>
                          </a:ln>
                        </wps:spPr>
                        <wps:bodyPr upright="1"/>
                      </wps:wsp>
                      <wps:wsp>
                        <wps:cNvPr id="61" name="矩形 111"/>
                        <wps:cNvSpPr/>
                        <wps:spPr>
                          <a:xfrm>
                            <a:off x="2446" y="1845"/>
                            <a:ext cx="46" cy="90"/>
                          </a:xfrm>
                          <a:prstGeom prst="rect">
                            <a:avLst/>
                          </a:prstGeom>
                          <a:solidFill>
                            <a:srgbClr val="EC7C30"/>
                          </a:solidFill>
                          <a:ln>
                            <a:noFill/>
                          </a:ln>
                        </wps:spPr>
                        <wps:bodyPr upright="1"/>
                      </wps:wsp>
                      <wps:wsp>
                        <wps:cNvPr id="62" name="直线 112"/>
                        <wps:cNvSpPr/>
                        <wps:spPr>
                          <a:xfrm>
                            <a:off x="2614" y="1020"/>
                            <a:ext cx="0" cy="915"/>
                          </a:xfrm>
                          <a:prstGeom prst="line">
                            <a:avLst/>
                          </a:prstGeom>
                          <a:ln w="28915" cap="flat" cmpd="sng">
                            <a:solidFill>
                              <a:srgbClr val="5B9BD4"/>
                            </a:solidFill>
                            <a:prstDash val="solid"/>
                            <a:headEnd type="none" w="med" len="med"/>
                            <a:tailEnd type="none" w="med" len="med"/>
                          </a:ln>
                        </wps:spPr>
                        <wps:bodyPr upright="1"/>
                      </wps:wsp>
                      <wps:wsp>
                        <wps:cNvPr id="63" name="直线 113"/>
                        <wps:cNvSpPr/>
                        <wps:spPr>
                          <a:xfrm>
                            <a:off x="2673" y="1178"/>
                            <a:ext cx="0" cy="757"/>
                          </a:xfrm>
                          <a:prstGeom prst="line">
                            <a:avLst/>
                          </a:prstGeom>
                          <a:ln w="28915" cap="flat" cmpd="sng">
                            <a:solidFill>
                              <a:srgbClr val="EC7C30"/>
                            </a:solidFill>
                            <a:prstDash val="solid"/>
                            <a:headEnd type="none" w="med" len="med"/>
                            <a:tailEnd type="none" w="med" len="med"/>
                          </a:ln>
                        </wps:spPr>
                        <wps:bodyPr upright="1"/>
                      </wps:wsp>
                      <wps:wsp>
                        <wps:cNvPr id="64" name="直线 114"/>
                        <wps:cNvSpPr/>
                        <wps:spPr>
                          <a:xfrm>
                            <a:off x="2818" y="1649"/>
                            <a:ext cx="0" cy="286"/>
                          </a:xfrm>
                          <a:prstGeom prst="line">
                            <a:avLst/>
                          </a:prstGeom>
                          <a:ln w="28915" cap="flat" cmpd="sng">
                            <a:solidFill>
                              <a:srgbClr val="5B9BD4"/>
                            </a:solidFill>
                            <a:prstDash val="solid"/>
                            <a:headEnd type="none" w="med" len="med"/>
                            <a:tailEnd type="none" w="med" len="med"/>
                          </a:ln>
                        </wps:spPr>
                        <wps:bodyPr upright="1"/>
                      </wps:wsp>
                      <wps:wsp>
                        <wps:cNvPr id="65" name="直线 115"/>
                        <wps:cNvSpPr/>
                        <wps:spPr>
                          <a:xfrm>
                            <a:off x="2876" y="1663"/>
                            <a:ext cx="0" cy="272"/>
                          </a:xfrm>
                          <a:prstGeom prst="line">
                            <a:avLst/>
                          </a:prstGeom>
                          <a:ln w="28915" cap="flat" cmpd="sng">
                            <a:solidFill>
                              <a:srgbClr val="EC7C30"/>
                            </a:solidFill>
                            <a:prstDash val="solid"/>
                            <a:headEnd type="none" w="med" len="med"/>
                            <a:tailEnd type="none" w="med" len="med"/>
                          </a:ln>
                        </wps:spPr>
                        <wps:bodyPr upright="1"/>
                      </wps:wsp>
                      <wps:wsp>
                        <wps:cNvPr id="66" name="直线 116"/>
                        <wps:cNvSpPr/>
                        <wps:spPr>
                          <a:xfrm>
                            <a:off x="3021" y="1605"/>
                            <a:ext cx="0" cy="330"/>
                          </a:xfrm>
                          <a:prstGeom prst="line">
                            <a:avLst/>
                          </a:prstGeom>
                          <a:ln w="28915" cap="flat" cmpd="sng">
                            <a:solidFill>
                              <a:srgbClr val="5B9BD4"/>
                            </a:solidFill>
                            <a:prstDash val="solid"/>
                            <a:headEnd type="none" w="med" len="med"/>
                            <a:tailEnd type="none" w="med" len="med"/>
                          </a:ln>
                        </wps:spPr>
                        <wps:bodyPr upright="1"/>
                      </wps:wsp>
                      <wps:wsp>
                        <wps:cNvPr id="67" name="直线 117"/>
                        <wps:cNvSpPr/>
                        <wps:spPr>
                          <a:xfrm>
                            <a:off x="3078" y="1618"/>
                            <a:ext cx="0" cy="317"/>
                          </a:xfrm>
                          <a:prstGeom prst="line">
                            <a:avLst/>
                          </a:prstGeom>
                          <a:ln w="28915" cap="flat" cmpd="sng">
                            <a:solidFill>
                              <a:srgbClr val="EC7C30"/>
                            </a:solidFill>
                            <a:prstDash val="solid"/>
                            <a:headEnd type="none" w="med" len="med"/>
                            <a:tailEnd type="none" w="med" len="med"/>
                          </a:ln>
                        </wps:spPr>
                        <wps:bodyPr upright="1"/>
                      </wps:wsp>
                      <wps:wsp>
                        <wps:cNvPr id="68" name="直线 118"/>
                        <wps:cNvSpPr/>
                        <wps:spPr>
                          <a:xfrm>
                            <a:off x="3225" y="1709"/>
                            <a:ext cx="0" cy="226"/>
                          </a:xfrm>
                          <a:prstGeom prst="line">
                            <a:avLst/>
                          </a:prstGeom>
                          <a:ln w="28915" cap="flat" cmpd="sng">
                            <a:solidFill>
                              <a:srgbClr val="5B9BD4"/>
                            </a:solidFill>
                            <a:prstDash val="solid"/>
                            <a:headEnd type="none" w="med" len="med"/>
                            <a:tailEnd type="none" w="med" len="med"/>
                          </a:ln>
                        </wps:spPr>
                        <wps:bodyPr upright="1"/>
                      </wps:wsp>
                      <wps:wsp>
                        <wps:cNvPr id="69" name="直线 119"/>
                        <wps:cNvSpPr/>
                        <wps:spPr>
                          <a:xfrm>
                            <a:off x="3282" y="1673"/>
                            <a:ext cx="0" cy="262"/>
                          </a:xfrm>
                          <a:prstGeom prst="line">
                            <a:avLst/>
                          </a:prstGeom>
                          <a:ln w="28915" cap="flat" cmpd="sng">
                            <a:solidFill>
                              <a:srgbClr val="EC7C30"/>
                            </a:solidFill>
                            <a:prstDash val="solid"/>
                            <a:headEnd type="none" w="med" len="med"/>
                            <a:tailEnd type="none" w="med" len="med"/>
                          </a:ln>
                        </wps:spPr>
                        <wps:bodyPr upright="1"/>
                      </wps:wsp>
                      <wps:wsp>
                        <wps:cNvPr id="70" name="直线 120"/>
                        <wps:cNvSpPr/>
                        <wps:spPr>
                          <a:xfrm>
                            <a:off x="3427" y="1752"/>
                            <a:ext cx="0" cy="183"/>
                          </a:xfrm>
                          <a:prstGeom prst="line">
                            <a:avLst/>
                          </a:prstGeom>
                          <a:ln w="28915" cap="flat" cmpd="sng">
                            <a:solidFill>
                              <a:srgbClr val="5B9BD4"/>
                            </a:solidFill>
                            <a:prstDash val="solid"/>
                            <a:headEnd type="none" w="med" len="med"/>
                            <a:tailEnd type="none" w="med" len="med"/>
                          </a:ln>
                        </wps:spPr>
                        <wps:bodyPr upright="1"/>
                      </wps:wsp>
                      <wps:wsp>
                        <wps:cNvPr id="71" name="直线 121"/>
                        <wps:cNvSpPr/>
                        <wps:spPr>
                          <a:xfrm>
                            <a:off x="3485" y="1709"/>
                            <a:ext cx="0" cy="226"/>
                          </a:xfrm>
                          <a:prstGeom prst="line">
                            <a:avLst/>
                          </a:prstGeom>
                          <a:ln w="28915" cap="flat" cmpd="sng">
                            <a:solidFill>
                              <a:srgbClr val="EC7C30"/>
                            </a:solidFill>
                            <a:prstDash val="solid"/>
                            <a:headEnd type="none" w="med" len="med"/>
                            <a:tailEnd type="none" w="med" len="med"/>
                          </a:ln>
                        </wps:spPr>
                        <wps:bodyPr upright="1"/>
                      </wps:wsp>
                      <wps:wsp>
                        <wps:cNvPr id="72" name="直线 122"/>
                        <wps:cNvSpPr/>
                        <wps:spPr>
                          <a:xfrm>
                            <a:off x="3630" y="1342"/>
                            <a:ext cx="0" cy="593"/>
                          </a:xfrm>
                          <a:prstGeom prst="line">
                            <a:avLst/>
                          </a:prstGeom>
                          <a:ln w="28915" cap="flat" cmpd="sng">
                            <a:solidFill>
                              <a:srgbClr val="5B9BD4"/>
                            </a:solidFill>
                            <a:prstDash val="solid"/>
                            <a:headEnd type="none" w="med" len="med"/>
                            <a:tailEnd type="none" w="med" len="med"/>
                          </a:ln>
                        </wps:spPr>
                        <wps:bodyPr upright="1"/>
                      </wps:wsp>
                      <wps:wsp>
                        <wps:cNvPr id="73" name="直线 123"/>
                        <wps:cNvSpPr/>
                        <wps:spPr>
                          <a:xfrm>
                            <a:off x="3689" y="1266"/>
                            <a:ext cx="0" cy="669"/>
                          </a:xfrm>
                          <a:prstGeom prst="line">
                            <a:avLst/>
                          </a:prstGeom>
                          <a:ln w="28915" cap="flat" cmpd="sng">
                            <a:solidFill>
                              <a:srgbClr val="EC7C30"/>
                            </a:solidFill>
                            <a:prstDash val="solid"/>
                            <a:headEnd type="none" w="med" len="med"/>
                            <a:tailEnd type="none" w="med" len="med"/>
                          </a:ln>
                        </wps:spPr>
                        <wps:bodyPr upright="1"/>
                      </wps:wsp>
                      <wps:wsp>
                        <wps:cNvPr id="74" name="直线 124"/>
                        <wps:cNvSpPr/>
                        <wps:spPr>
                          <a:xfrm>
                            <a:off x="3834" y="1498"/>
                            <a:ext cx="0" cy="437"/>
                          </a:xfrm>
                          <a:prstGeom prst="line">
                            <a:avLst/>
                          </a:prstGeom>
                          <a:ln w="28915" cap="flat" cmpd="sng">
                            <a:solidFill>
                              <a:srgbClr val="5B9BD4"/>
                            </a:solidFill>
                            <a:prstDash val="solid"/>
                            <a:headEnd type="none" w="med" len="med"/>
                            <a:tailEnd type="none" w="med" len="med"/>
                          </a:ln>
                        </wps:spPr>
                        <wps:bodyPr upright="1"/>
                      </wps:wsp>
                      <wps:wsp>
                        <wps:cNvPr id="75" name="直线 125"/>
                        <wps:cNvSpPr/>
                        <wps:spPr>
                          <a:xfrm>
                            <a:off x="3891" y="1409"/>
                            <a:ext cx="0" cy="526"/>
                          </a:xfrm>
                          <a:prstGeom prst="line">
                            <a:avLst/>
                          </a:prstGeom>
                          <a:ln w="28915" cap="flat" cmpd="sng">
                            <a:solidFill>
                              <a:srgbClr val="EC7C30"/>
                            </a:solidFill>
                            <a:prstDash val="solid"/>
                            <a:headEnd type="none" w="med" len="med"/>
                            <a:tailEnd type="none" w="med" len="med"/>
                          </a:ln>
                        </wps:spPr>
                        <wps:bodyPr upright="1"/>
                      </wps:wsp>
                      <wps:wsp>
                        <wps:cNvPr id="76" name="直线 126"/>
                        <wps:cNvSpPr/>
                        <wps:spPr>
                          <a:xfrm>
                            <a:off x="4036" y="1224"/>
                            <a:ext cx="0" cy="711"/>
                          </a:xfrm>
                          <a:prstGeom prst="line">
                            <a:avLst/>
                          </a:prstGeom>
                          <a:ln w="28915" cap="flat" cmpd="sng">
                            <a:solidFill>
                              <a:srgbClr val="5B9BD4"/>
                            </a:solidFill>
                            <a:prstDash val="solid"/>
                            <a:headEnd type="none" w="med" len="med"/>
                            <a:tailEnd type="none" w="med" len="med"/>
                          </a:ln>
                        </wps:spPr>
                        <wps:bodyPr upright="1"/>
                      </wps:wsp>
                      <wps:wsp>
                        <wps:cNvPr id="77" name="直线 127"/>
                        <wps:cNvSpPr/>
                        <wps:spPr>
                          <a:xfrm>
                            <a:off x="4094" y="1123"/>
                            <a:ext cx="0" cy="812"/>
                          </a:xfrm>
                          <a:prstGeom prst="line">
                            <a:avLst/>
                          </a:prstGeom>
                          <a:ln w="28915" cap="flat" cmpd="sng">
                            <a:solidFill>
                              <a:srgbClr val="EC7C30"/>
                            </a:solidFill>
                            <a:prstDash val="solid"/>
                            <a:headEnd type="none" w="med" len="med"/>
                            <a:tailEnd type="none" w="med" len="med"/>
                          </a:ln>
                        </wps:spPr>
                        <wps:bodyPr upright="1"/>
                      </wps:wsp>
                      <wps:wsp>
                        <wps:cNvPr id="78" name="直线 128"/>
                        <wps:cNvSpPr/>
                        <wps:spPr>
                          <a:xfrm>
                            <a:off x="4240" y="1396"/>
                            <a:ext cx="0" cy="539"/>
                          </a:xfrm>
                          <a:prstGeom prst="line">
                            <a:avLst/>
                          </a:prstGeom>
                          <a:ln w="28915" cap="flat" cmpd="sng">
                            <a:solidFill>
                              <a:srgbClr val="5B9BD4"/>
                            </a:solidFill>
                            <a:prstDash val="solid"/>
                            <a:headEnd type="none" w="med" len="med"/>
                            <a:tailEnd type="none" w="med" len="med"/>
                          </a:ln>
                        </wps:spPr>
                        <wps:bodyPr upright="1"/>
                      </wps:wsp>
                      <wps:wsp>
                        <wps:cNvPr id="79" name="直线 129"/>
                        <wps:cNvSpPr/>
                        <wps:spPr>
                          <a:xfrm>
                            <a:off x="4298" y="1285"/>
                            <a:ext cx="0" cy="650"/>
                          </a:xfrm>
                          <a:prstGeom prst="line">
                            <a:avLst/>
                          </a:prstGeom>
                          <a:ln w="28915" cap="flat" cmpd="sng">
                            <a:solidFill>
                              <a:srgbClr val="EC7C30"/>
                            </a:solidFill>
                            <a:prstDash val="solid"/>
                            <a:headEnd type="none" w="med" len="med"/>
                            <a:tailEnd type="none" w="med" len="med"/>
                          </a:ln>
                        </wps:spPr>
                        <wps:bodyPr upright="1"/>
                      </wps:wsp>
                      <wps:wsp>
                        <wps:cNvPr id="80" name="直线 130"/>
                        <wps:cNvSpPr/>
                        <wps:spPr>
                          <a:xfrm>
                            <a:off x="4443" y="1780"/>
                            <a:ext cx="0" cy="155"/>
                          </a:xfrm>
                          <a:prstGeom prst="line">
                            <a:avLst/>
                          </a:prstGeom>
                          <a:ln w="28915" cap="flat" cmpd="sng">
                            <a:solidFill>
                              <a:srgbClr val="5B9BD4"/>
                            </a:solidFill>
                            <a:prstDash val="solid"/>
                            <a:headEnd type="none" w="med" len="med"/>
                            <a:tailEnd type="none" w="med" len="med"/>
                          </a:ln>
                        </wps:spPr>
                        <wps:bodyPr upright="1"/>
                      </wps:wsp>
                      <wps:wsp>
                        <wps:cNvPr id="81" name="直线 131"/>
                        <wps:cNvSpPr/>
                        <wps:spPr>
                          <a:xfrm>
                            <a:off x="4500" y="1646"/>
                            <a:ext cx="0" cy="289"/>
                          </a:xfrm>
                          <a:prstGeom prst="line">
                            <a:avLst/>
                          </a:prstGeom>
                          <a:ln w="28915" cap="flat" cmpd="sng">
                            <a:solidFill>
                              <a:srgbClr val="EC7C30"/>
                            </a:solidFill>
                            <a:prstDash val="solid"/>
                            <a:headEnd type="none" w="med" len="med"/>
                            <a:tailEnd type="none" w="med" len="med"/>
                          </a:ln>
                        </wps:spPr>
                        <wps:bodyPr upright="1"/>
                      </wps:wsp>
                      <wps:wsp>
                        <wps:cNvPr id="82" name="直线 132"/>
                        <wps:cNvSpPr/>
                        <wps:spPr>
                          <a:xfrm>
                            <a:off x="4645" y="1551"/>
                            <a:ext cx="0" cy="384"/>
                          </a:xfrm>
                          <a:prstGeom prst="line">
                            <a:avLst/>
                          </a:prstGeom>
                          <a:ln w="28915" cap="flat" cmpd="sng">
                            <a:solidFill>
                              <a:srgbClr val="5B9BD4"/>
                            </a:solidFill>
                            <a:prstDash val="solid"/>
                            <a:headEnd type="none" w="med" len="med"/>
                            <a:tailEnd type="none" w="med" len="med"/>
                          </a:ln>
                        </wps:spPr>
                        <wps:bodyPr upright="1"/>
                      </wps:wsp>
                      <wps:wsp>
                        <wps:cNvPr id="83" name="直线 133"/>
                        <wps:cNvSpPr/>
                        <wps:spPr>
                          <a:xfrm>
                            <a:off x="4703" y="1416"/>
                            <a:ext cx="0" cy="519"/>
                          </a:xfrm>
                          <a:prstGeom prst="line">
                            <a:avLst/>
                          </a:prstGeom>
                          <a:ln w="28915" cap="flat" cmpd="sng">
                            <a:solidFill>
                              <a:srgbClr val="EC7C30"/>
                            </a:solidFill>
                            <a:prstDash val="solid"/>
                            <a:headEnd type="none" w="med" len="med"/>
                            <a:tailEnd type="none" w="med" len="med"/>
                          </a:ln>
                        </wps:spPr>
                        <wps:bodyPr upright="1"/>
                      </wps:wsp>
                      <wps:wsp>
                        <wps:cNvPr id="84" name="直线 134"/>
                        <wps:cNvSpPr/>
                        <wps:spPr>
                          <a:xfrm>
                            <a:off x="4849" y="1416"/>
                            <a:ext cx="0" cy="519"/>
                          </a:xfrm>
                          <a:prstGeom prst="line">
                            <a:avLst/>
                          </a:prstGeom>
                          <a:ln w="28915" cap="flat" cmpd="sng">
                            <a:solidFill>
                              <a:srgbClr val="5B9BD4"/>
                            </a:solidFill>
                            <a:prstDash val="solid"/>
                            <a:headEnd type="none" w="med" len="med"/>
                            <a:tailEnd type="none" w="med" len="med"/>
                          </a:ln>
                        </wps:spPr>
                        <wps:bodyPr upright="1"/>
                      </wps:wsp>
                      <wps:wsp>
                        <wps:cNvPr id="85" name="直线 135"/>
                        <wps:cNvSpPr/>
                        <wps:spPr>
                          <a:xfrm>
                            <a:off x="4907" y="1268"/>
                            <a:ext cx="0" cy="667"/>
                          </a:xfrm>
                          <a:prstGeom prst="line">
                            <a:avLst/>
                          </a:prstGeom>
                          <a:ln w="28915" cap="flat" cmpd="sng">
                            <a:solidFill>
                              <a:srgbClr val="EC7C30"/>
                            </a:solidFill>
                            <a:prstDash val="solid"/>
                            <a:headEnd type="none" w="med" len="med"/>
                            <a:tailEnd type="none" w="med" len="med"/>
                          </a:ln>
                        </wps:spPr>
                        <wps:bodyPr upright="1"/>
                      </wps:wsp>
                      <wps:wsp>
                        <wps:cNvPr id="86" name="直线 136"/>
                        <wps:cNvSpPr/>
                        <wps:spPr>
                          <a:xfrm>
                            <a:off x="5052" y="1568"/>
                            <a:ext cx="0" cy="367"/>
                          </a:xfrm>
                          <a:prstGeom prst="line">
                            <a:avLst/>
                          </a:prstGeom>
                          <a:ln w="28915" cap="flat" cmpd="sng">
                            <a:solidFill>
                              <a:srgbClr val="5B9BD4"/>
                            </a:solidFill>
                            <a:prstDash val="solid"/>
                            <a:headEnd type="none" w="med" len="med"/>
                            <a:tailEnd type="none" w="med" len="med"/>
                          </a:ln>
                        </wps:spPr>
                        <wps:bodyPr upright="1"/>
                      </wps:wsp>
                      <wps:wsp>
                        <wps:cNvPr id="87" name="直线 137"/>
                        <wps:cNvSpPr/>
                        <wps:spPr>
                          <a:xfrm>
                            <a:off x="5110" y="1420"/>
                            <a:ext cx="0" cy="515"/>
                          </a:xfrm>
                          <a:prstGeom prst="line">
                            <a:avLst/>
                          </a:prstGeom>
                          <a:ln w="28915" cap="flat" cmpd="sng">
                            <a:solidFill>
                              <a:srgbClr val="EC7C30"/>
                            </a:solidFill>
                            <a:prstDash val="solid"/>
                            <a:headEnd type="none" w="med" len="med"/>
                            <a:tailEnd type="none" w="med" len="med"/>
                          </a:ln>
                        </wps:spPr>
                        <wps:bodyPr upright="1"/>
                      </wps:wsp>
                      <wps:wsp>
                        <wps:cNvPr id="88" name="直线 138"/>
                        <wps:cNvSpPr/>
                        <wps:spPr>
                          <a:xfrm>
                            <a:off x="5256" y="1511"/>
                            <a:ext cx="0" cy="424"/>
                          </a:xfrm>
                          <a:prstGeom prst="line">
                            <a:avLst/>
                          </a:prstGeom>
                          <a:ln w="28915" cap="flat" cmpd="sng">
                            <a:solidFill>
                              <a:srgbClr val="5B9BD4"/>
                            </a:solidFill>
                            <a:prstDash val="solid"/>
                            <a:headEnd type="none" w="med" len="med"/>
                            <a:tailEnd type="none" w="med" len="med"/>
                          </a:ln>
                        </wps:spPr>
                        <wps:bodyPr upright="1"/>
                      </wps:wsp>
                      <wps:wsp>
                        <wps:cNvPr id="89" name="直线 139"/>
                        <wps:cNvSpPr/>
                        <wps:spPr>
                          <a:xfrm>
                            <a:off x="5312" y="1356"/>
                            <a:ext cx="0" cy="579"/>
                          </a:xfrm>
                          <a:prstGeom prst="line">
                            <a:avLst/>
                          </a:prstGeom>
                          <a:ln w="28915" cap="flat" cmpd="sng">
                            <a:solidFill>
                              <a:srgbClr val="EC7C30"/>
                            </a:solidFill>
                            <a:prstDash val="solid"/>
                            <a:headEnd type="none" w="med" len="med"/>
                            <a:tailEnd type="none" w="med" len="med"/>
                          </a:ln>
                        </wps:spPr>
                        <wps:bodyPr upright="1"/>
                      </wps:wsp>
                      <wps:wsp>
                        <wps:cNvPr id="90" name="直线 140"/>
                        <wps:cNvSpPr/>
                        <wps:spPr>
                          <a:xfrm>
                            <a:off x="5458" y="1070"/>
                            <a:ext cx="0" cy="865"/>
                          </a:xfrm>
                          <a:prstGeom prst="line">
                            <a:avLst/>
                          </a:prstGeom>
                          <a:ln w="28915" cap="flat" cmpd="sng">
                            <a:solidFill>
                              <a:srgbClr val="5B9BD4"/>
                            </a:solidFill>
                            <a:prstDash val="solid"/>
                            <a:headEnd type="none" w="med" len="med"/>
                            <a:tailEnd type="none" w="med" len="med"/>
                          </a:ln>
                        </wps:spPr>
                        <wps:bodyPr upright="1"/>
                      </wps:wsp>
                      <wps:wsp>
                        <wps:cNvPr id="91" name="直线 141"/>
                        <wps:cNvSpPr/>
                        <wps:spPr>
                          <a:xfrm>
                            <a:off x="5516" y="901"/>
                            <a:ext cx="0" cy="1034"/>
                          </a:xfrm>
                          <a:prstGeom prst="line">
                            <a:avLst/>
                          </a:prstGeom>
                          <a:ln w="28915" cap="flat" cmpd="sng">
                            <a:solidFill>
                              <a:srgbClr val="EC7C30"/>
                            </a:solidFill>
                            <a:prstDash val="solid"/>
                            <a:headEnd type="none" w="med" len="med"/>
                            <a:tailEnd type="none" w="med" len="med"/>
                          </a:ln>
                        </wps:spPr>
                        <wps:bodyPr upright="1"/>
                      </wps:wsp>
                      <wps:wsp>
                        <wps:cNvPr id="92" name="直线 142"/>
                        <wps:cNvSpPr/>
                        <wps:spPr>
                          <a:xfrm>
                            <a:off x="5661" y="1736"/>
                            <a:ext cx="0" cy="199"/>
                          </a:xfrm>
                          <a:prstGeom prst="line">
                            <a:avLst/>
                          </a:prstGeom>
                          <a:ln w="28915" cap="flat" cmpd="sng">
                            <a:solidFill>
                              <a:srgbClr val="5B9BD4"/>
                            </a:solidFill>
                            <a:prstDash val="solid"/>
                            <a:headEnd type="none" w="med" len="med"/>
                            <a:tailEnd type="none" w="med" len="med"/>
                          </a:ln>
                        </wps:spPr>
                        <wps:bodyPr upright="1"/>
                      </wps:wsp>
                      <wps:wsp>
                        <wps:cNvPr id="93" name="直线 143"/>
                        <wps:cNvSpPr/>
                        <wps:spPr>
                          <a:xfrm>
                            <a:off x="5719" y="1564"/>
                            <a:ext cx="0" cy="371"/>
                          </a:xfrm>
                          <a:prstGeom prst="line">
                            <a:avLst/>
                          </a:prstGeom>
                          <a:ln w="28915" cap="flat" cmpd="sng">
                            <a:solidFill>
                              <a:srgbClr val="EC7C30"/>
                            </a:solidFill>
                            <a:prstDash val="solid"/>
                            <a:headEnd type="none" w="med" len="med"/>
                            <a:tailEnd type="none" w="med" len="med"/>
                          </a:ln>
                        </wps:spPr>
                        <wps:bodyPr upright="1"/>
                      </wps:wsp>
                      <wps:wsp>
                        <wps:cNvPr id="94" name="直线 144"/>
                        <wps:cNvSpPr/>
                        <wps:spPr>
                          <a:xfrm>
                            <a:off x="5865" y="1713"/>
                            <a:ext cx="0" cy="222"/>
                          </a:xfrm>
                          <a:prstGeom prst="line">
                            <a:avLst/>
                          </a:prstGeom>
                          <a:ln w="28915" cap="flat" cmpd="sng">
                            <a:solidFill>
                              <a:srgbClr val="5B9BD4"/>
                            </a:solidFill>
                            <a:prstDash val="solid"/>
                            <a:headEnd type="none" w="med" len="med"/>
                            <a:tailEnd type="none" w="med" len="med"/>
                          </a:ln>
                        </wps:spPr>
                        <wps:bodyPr upright="1"/>
                      </wps:wsp>
                      <wps:wsp>
                        <wps:cNvPr id="95" name="直线 145"/>
                        <wps:cNvSpPr/>
                        <wps:spPr>
                          <a:xfrm>
                            <a:off x="5921" y="1532"/>
                            <a:ext cx="0" cy="403"/>
                          </a:xfrm>
                          <a:prstGeom prst="line">
                            <a:avLst/>
                          </a:prstGeom>
                          <a:ln w="28915" cap="flat" cmpd="sng">
                            <a:solidFill>
                              <a:srgbClr val="EC7C30"/>
                            </a:solidFill>
                            <a:prstDash val="solid"/>
                            <a:headEnd type="none" w="med" len="med"/>
                            <a:tailEnd type="none" w="med" len="med"/>
                          </a:ln>
                        </wps:spPr>
                        <wps:bodyPr upright="1"/>
                      </wps:wsp>
                      <wps:wsp>
                        <wps:cNvPr id="96" name="直线 146"/>
                        <wps:cNvSpPr/>
                        <wps:spPr>
                          <a:xfrm>
                            <a:off x="6067" y="1306"/>
                            <a:ext cx="0" cy="629"/>
                          </a:xfrm>
                          <a:prstGeom prst="line">
                            <a:avLst/>
                          </a:prstGeom>
                          <a:ln w="28915" cap="flat" cmpd="sng">
                            <a:solidFill>
                              <a:srgbClr val="5B9BD4"/>
                            </a:solidFill>
                            <a:prstDash val="solid"/>
                            <a:headEnd type="none" w="med" len="med"/>
                            <a:tailEnd type="none" w="med" len="med"/>
                          </a:ln>
                        </wps:spPr>
                        <wps:bodyPr upright="1"/>
                      </wps:wsp>
                      <wps:wsp>
                        <wps:cNvPr id="97" name="直线 147"/>
                        <wps:cNvSpPr/>
                        <wps:spPr>
                          <a:xfrm>
                            <a:off x="6125" y="1066"/>
                            <a:ext cx="0" cy="869"/>
                          </a:xfrm>
                          <a:prstGeom prst="line">
                            <a:avLst/>
                          </a:prstGeom>
                          <a:ln w="28915" cap="flat" cmpd="sng">
                            <a:solidFill>
                              <a:srgbClr val="EC7C30"/>
                            </a:solidFill>
                            <a:prstDash val="solid"/>
                            <a:headEnd type="none" w="med" len="med"/>
                            <a:tailEnd type="none" w="med" len="med"/>
                          </a:ln>
                        </wps:spPr>
                        <wps:bodyPr upright="1"/>
                      </wps:wsp>
                      <wps:wsp>
                        <wps:cNvPr id="98" name="直线 148"/>
                        <wps:cNvSpPr/>
                        <wps:spPr>
                          <a:xfrm>
                            <a:off x="6270" y="1357"/>
                            <a:ext cx="0" cy="578"/>
                          </a:xfrm>
                          <a:prstGeom prst="line">
                            <a:avLst/>
                          </a:prstGeom>
                          <a:ln w="28915" cap="flat" cmpd="sng">
                            <a:solidFill>
                              <a:srgbClr val="5B9BD4"/>
                            </a:solidFill>
                            <a:prstDash val="solid"/>
                            <a:headEnd type="none" w="med" len="med"/>
                            <a:tailEnd type="none" w="med" len="med"/>
                          </a:ln>
                        </wps:spPr>
                        <wps:bodyPr upright="1"/>
                      </wps:wsp>
                      <wps:wsp>
                        <wps:cNvPr id="99" name="直线 149"/>
                        <wps:cNvSpPr/>
                        <wps:spPr>
                          <a:xfrm>
                            <a:off x="6328" y="1101"/>
                            <a:ext cx="0" cy="834"/>
                          </a:xfrm>
                          <a:prstGeom prst="line">
                            <a:avLst/>
                          </a:prstGeom>
                          <a:ln w="28915" cap="flat" cmpd="sng">
                            <a:solidFill>
                              <a:srgbClr val="EC7C30"/>
                            </a:solidFill>
                            <a:prstDash val="solid"/>
                            <a:headEnd type="none" w="med" len="med"/>
                            <a:tailEnd type="none" w="med" len="med"/>
                          </a:ln>
                        </wps:spPr>
                        <wps:bodyPr upright="1"/>
                      </wps:wsp>
                      <wps:wsp>
                        <wps:cNvPr id="100" name="直线 150"/>
                        <wps:cNvSpPr/>
                        <wps:spPr>
                          <a:xfrm>
                            <a:off x="6474" y="1412"/>
                            <a:ext cx="0" cy="523"/>
                          </a:xfrm>
                          <a:prstGeom prst="line">
                            <a:avLst/>
                          </a:prstGeom>
                          <a:ln w="28915" cap="flat" cmpd="sng">
                            <a:solidFill>
                              <a:srgbClr val="5B9BD4"/>
                            </a:solidFill>
                            <a:prstDash val="solid"/>
                            <a:headEnd type="none" w="med" len="med"/>
                            <a:tailEnd type="none" w="med" len="med"/>
                          </a:ln>
                        </wps:spPr>
                        <wps:bodyPr upright="1"/>
                      </wps:wsp>
                      <wps:wsp>
                        <wps:cNvPr id="101" name="直线 151"/>
                        <wps:cNvSpPr/>
                        <wps:spPr>
                          <a:xfrm>
                            <a:off x="6531" y="1103"/>
                            <a:ext cx="0" cy="832"/>
                          </a:xfrm>
                          <a:prstGeom prst="line">
                            <a:avLst/>
                          </a:prstGeom>
                          <a:ln w="28915" cap="flat" cmpd="sng">
                            <a:solidFill>
                              <a:srgbClr val="EC7C30"/>
                            </a:solidFill>
                            <a:prstDash val="solid"/>
                            <a:headEnd type="none" w="med" len="med"/>
                            <a:tailEnd type="none" w="med" len="med"/>
                          </a:ln>
                        </wps:spPr>
                        <wps:bodyPr upright="1"/>
                      </wps:wsp>
                      <wps:wsp>
                        <wps:cNvPr id="102" name="直线 152"/>
                        <wps:cNvSpPr/>
                        <wps:spPr>
                          <a:xfrm>
                            <a:off x="6677" y="877"/>
                            <a:ext cx="0" cy="1058"/>
                          </a:xfrm>
                          <a:prstGeom prst="line">
                            <a:avLst/>
                          </a:prstGeom>
                          <a:ln w="28915" cap="flat" cmpd="sng">
                            <a:solidFill>
                              <a:srgbClr val="5B9BD4"/>
                            </a:solidFill>
                            <a:prstDash val="solid"/>
                            <a:headEnd type="none" w="med" len="med"/>
                            <a:tailEnd type="none" w="med" len="med"/>
                          </a:ln>
                        </wps:spPr>
                        <wps:bodyPr upright="1"/>
                      </wps:wsp>
                      <wps:wsp>
                        <wps:cNvPr id="103" name="直线 153"/>
                        <wps:cNvSpPr/>
                        <wps:spPr>
                          <a:xfrm>
                            <a:off x="6734" y="447"/>
                            <a:ext cx="0" cy="1488"/>
                          </a:xfrm>
                          <a:prstGeom prst="line">
                            <a:avLst/>
                          </a:prstGeom>
                          <a:ln w="28915" cap="flat" cmpd="sng">
                            <a:solidFill>
                              <a:srgbClr val="EC7C30"/>
                            </a:solidFill>
                            <a:prstDash val="solid"/>
                            <a:headEnd type="none" w="med" len="med"/>
                            <a:tailEnd type="none" w="med" len="med"/>
                          </a:ln>
                        </wps:spPr>
                        <wps:bodyPr upright="1"/>
                      </wps:wsp>
                      <wps:wsp>
                        <wps:cNvPr id="104" name="直线 154"/>
                        <wps:cNvSpPr/>
                        <wps:spPr>
                          <a:xfrm>
                            <a:off x="6879" y="936"/>
                            <a:ext cx="0" cy="999"/>
                          </a:xfrm>
                          <a:prstGeom prst="line">
                            <a:avLst/>
                          </a:prstGeom>
                          <a:ln w="28915" cap="flat" cmpd="sng">
                            <a:solidFill>
                              <a:srgbClr val="5B9BD4"/>
                            </a:solidFill>
                            <a:prstDash val="solid"/>
                            <a:headEnd type="none" w="med" len="med"/>
                            <a:tailEnd type="none" w="med" len="med"/>
                          </a:ln>
                        </wps:spPr>
                        <wps:bodyPr upright="1"/>
                      </wps:wsp>
                      <wps:wsp>
                        <wps:cNvPr id="105" name="直线 155"/>
                        <wps:cNvSpPr/>
                        <wps:spPr>
                          <a:xfrm>
                            <a:off x="6938" y="448"/>
                            <a:ext cx="0" cy="1487"/>
                          </a:xfrm>
                          <a:prstGeom prst="line">
                            <a:avLst/>
                          </a:prstGeom>
                          <a:ln w="28915" cap="flat" cmpd="sng">
                            <a:solidFill>
                              <a:srgbClr val="EC7C30"/>
                            </a:solidFill>
                            <a:prstDash val="solid"/>
                            <a:headEnd type="none" w="med" len="med"/>
                            <a:tailEnd type="none" w="med" len="med"/>
                          </a:ln>
                        </wps:spPr>
                        <wps:bodyPr upright="1"/>
                      </wps:wsp>
                      <wps:wsp>
                        <wps:cNvPr id="106" name="直线 156"/>
                        <wps:cNvSpPr/>
                        <wps:spPr>
                          <a:xfrm>
                            <a:off x="7083" y="963"/>
                            <a:ext cx="0" cy="972"/>
                          </a:xfrm>
                          <a:prstGeom prst="line">
                            <a:avLst/>
                          </a:prstGeom>
                          <a:ln w="28915" cap="flat" cmpd="sng">
                            <a:solidFill>
                              <a:srgbClr val="5B9BD4"/>
                            </a:solidFill>
                            <a:prstDash val="solid"/>
                            <a:headEnd type="none" w="med" len="med"/>
                            <a:tailEnd type="none" w="med" len="med"/>
                          </a:ln>
                        </wps:spPr>
                        <wps:bodyPr upright="1"/>
                      </wps:wsp>
                      <wps:wsp>
                        <wps:cNvPr id="107" name="直线 157"/>
                        <wps:cNvSpPr/>
                        <wps:spPr>
                          <a:xfrm>
                            <a:off x="7141" y="396"/>
                            <a:ext cx="0" cy="1539"/>
                          </a:xfrm>
                          <a:prstGeom prst="line">
                            <a:avLst/>
                          </a:prstGeom>
                          <a:ln w="28915" cap="flat" cmpd="sng">
                            <a:solidFill>
                              <a:srgbClr val="EC7C30"/>
                            </a:solidFill>
                            <a:prstDash val="solid"/>
                            <a:headEnd type="none" w="med" len="med"/>
                            <a:tailEnd type="none" w="med" len="med"/>
                          </a:ln>
                        </wps:spPr>
                        <wps:bodyPr upright="1"/>
                      </wps:wsp>
                      <wps:wsp>
                        <wps:cNvPr id="108" name="直线 158"/>
                        <wps:cNvSpPr/>
                        <wps:spPr>
                          <a:xfrm>
                            <a:off x="1324" y="1935"/>
                            <a:ext cx="5890" cy="0"/>
                          </a:xfrm>
                          <a:prstGeom prst="line">
                            <a:avLst/>
                          </a:prstGeom>
                          <a:ln w="5421" cap="flat" cmpd="sng">
                            <a:solidFill>
                              <a:srgbClr val="D9D9D9"/>
                            </a:solidFill>
                            <a:prstDash val="solid"/>
                            <a:headEnd type="none" w="med" len="med"/>
                            <a:tailEnd type="none" w="med" len="med"/>
                          </a:ln>
                        </wps:spPr>
                        <wps:bodyPr upright="1"/>
                      </wps:wsp>
                      <wps:wsp>
                        <wps:cNvPr id="109" name="任意多边形 159"/>
                        <wps:cNvSpPr/>
                        <wps:spPr>
                          <a:xfrm>
                            <a:off x="1424" y="12"/>
                            <a:ext cx="5687" cy="1702"/>
                          </a:xfrm>
                          <a:custGeom>
                            <a:avLst/>
                            <a:gdLst/>
                            <a:ahLst/>
                            <a:cxnLst/>
                            <a:pathLst>
                              <a:path w="5687" h="1702">
                                <a:moveTo>
                                  <a:pt x="0" y="0"/>
                                </a:moveTo>
                                <a:lnTo>
                                  <a:pt x="203" y="26"/>
                                </a:lnTo>
                                <a:lnTo>
                                  <a:pt x="407" y="250"/>
                                </a:lnTo>
                                <a:lnTo>
                                  <a:pt x="610" y="340"/>
                                </a:lnTo>
                                <a:lnTo>
                                  <a:pt x="812" y="427"/>
                                </a:lnTo>
                                <a:lnTo>
                                  <a:pt x="1016" y="511"/>
                                </a:lnTo>
                                <a:lnTo>
                                  <a:pt x="1219" y="831"/>
                                </a:lnTo>
                                <a:lnTo>
                                  <a:pt x="1421" y="1002"/>
                                </a:lnTo>
                                <a:lnTo>
                                  <a:pt x="1625" y="1004"/>
                                </a:lnTo>
                                <a:lnTo>
                                  <a:pt x="1828" y="1063"/>
                                </a:lnTo>
                                <a:lnTo>
                                  <a:pt x="2032" y="1073"/>
                                </a:lnTo>
                                <a:lnTo>
                                  <a:pt x="2234" y="1111"/>
                                </a:lnTo>
                                <a:lnTo>
                                  <a:pt x="2437" y="1128"/>
                                </a:lnTo>
                                <a:lnTo>
                                  <a:pt x="2641" y="1142"/>
                                </a:lnTo>
                                <a:lnTo>
                                  <a:pt x="2843" y="1154"/>
                                </a:lnTo>
                                <a:lnTo>
                                  <a:pt x="3046" y="1181"/>
                                </a:lnTo>
                                <a:lnTo>
                                  <a:pt x="3250" y="1182"/>
                                </a:lnTo>
                                <a:lnTo>
                                  <a:pt x="3452" y="1198"/>
                                </a:lnTo>
                                <a:lnTo>
                                  <a:pt x="3656" y="1199"/>
                                </a:lnTo>
                                <a:lnTo>
                                  <a:pt x="3859" y="1205"/>
                                </a:lnTo>
                                <a:lnTo>
                                  <a:pt x="4062" y="1224"/>
                                </a:lnTo>
                                <a:lnTo>
                                  <a:pt x="4265" y="1226"/>
                                </a:lnTo>
                                <a:lnTo>
                                  <a:pt x="4468" y="1238"/>
                                </a:lnTo>
                                <a:lnTo>
                                  <a:pt x="4672" y="1310"/>
                                </a:lnTo>
                                <a:lnTo>
                                  <a:pt x="4874" y="1327"/>
                                </a:lnTo>
                                <a:lnTo>
                                  <a:pt x="5077" y="1391"/>
                                </a:lnTo>
                                <a:lnTo>
                                  <a:pt x="5281" y="1535"/>
                                </a:lnTo>
                                <a:lnTo>
                                  <a:pt x="5484" y="1606"/>
                                </a:lnTo>
                                <a:lnTo>
                                  <a:pt x="5686" y="1702"/>
                                </a:lnTo>
                              </a:path>
                            </a:pathLst>
                          </a:custGeom>
                          <a:noFill/>
                          <a:ln w="16262" cap="flat" cmpd="sng">
                            <a:solidFill>
                              <a:srgbClr val="FF0000"/>
                            </a:solidFill>
                            <a:prstDash val="solid"/>
                            <a:headEnd type="none" w="med" len="med"/>
                            <a:tailEnd type="none" w="med" len="med"/>
                          </a:ln>
                        </wps:spPr>
                        <wps:bodyPr upright="1"/>
                      </wps:wsp>
                    </wpg:wgp>
                  </a:graphicData>
                </a:graphic>
              </wp:anchor>
            </w:drawing>
          </mc:Choice>
          <mc:Fallback>
            <w:pict>
              <v:group id="组合 99" o:spid="_x0000_s1026" o:spt="203" style="position:absolute;left:0pt;margin-left:66.15pt;margin-top:0pt;height:97pt;width:294.5pt;mso-position-horizontal-relative:page;z-index:-257484800;mso-width-relative:page;mso-height-relative:page;" coordorigin="1324,0" coordsize="5890,1940" o:gfxdata="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">
                <o:lock v:ext="edit" aspectratio="f"/>
                <v:line id="直线 100" o:spid="_x0000_s1026" o:spt="20" style="position:absolute;left:1396;top:461;height:1474;width:0;" filled="f" stroked="t" coordsize="21600,21600" o:gfxdata="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1fbS5AAAA2wAA&#10;AA8AAAAAAAAAAQAgAAAAIgAAAGRycy9kb3ducmV2LnhtbFBLAQIUABQAAAAIAIdO4kAzLwWeOwAA&#10;ADkAAAAQAAAAAAAAAAEAIAAAAAgBAABkcnMvc2hhcGV4bWwueG1sUEsFBgAAAAAGAAYAWwEAALID&#10;AAAAAA==&#10;">
                  <v:fill on="f" focussize="0,0"/>
                  <v:stroke weight="2.27677165354331pt" color="#5B9BD4" joinstyle="round"/>
                  <v:imagedata o:title=""/>
                  <o:lock v:ext="edit" aspectratio="f"/>
                </v:line>
                <v:line id="直线 101" o:spid="_x0000_s1026" o:spt="20" style="position:absolute;left:1455;top:1311;height:624;width:0;" filled="f" stroked="t" coordsize="21600,21600" o:gfxdata="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M4u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02" o:spid="_x0000_s1026" o:spt="20" style="position:absolute;left:1600;top:850;height:1085;width:0;" filled="f" stroked="t" coordsize="21600,21600" o:gfxdata="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0ZY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03" o:spid="_x0000_s1026" o:spt="20" style="position:absolute;left:1657;top:1679;height:256;width:0;" filled="f" stroked="t" coordsize="21600,21600" o:gfxdata="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vXC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04" o:spid="_x0000_s1026" o:spt="20" style="position:absolute;left:1803;top:901;height:1034;width:0;" filled="f" stroked="t" coordsize="21600,21600" o:gfxdata="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7t74A&#10;AADbAAAADwAAAAAAAAABACAAAAAiAAAAZHJzL2Rvd25yZXYueG1sUEsBAhQAFAAAAAgAh07iQDMv&#10;BZ47AAAAOQAAABAAAAAAAAAAAQAgAAAADQEAAGRycy9zaGFwZXhtbC54bWxQSwUGAAAAAAYABgBb&#10;AQAAtwMAAAAA&#10;">
                  <v:fill on="f" focussize="0,0"/>
                  <v:stroke weight="2.27677165354331pt" color="#5B9BD4" joinstyle="round"/>
                  <v:imagedata o:title=""/>
                  <o:lock v:ext="edit" aspectratio="f"/>
                </v:line>
                <v:line id="直线 105" o:spid="_x0000_s1026" o:spt="20" style="position:absolute;left:1860;top:1542;height:393;width:0;" filled="f" stroked="t" coordsize="21600,21600" o:gfxdata="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m8gt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06" o:spid="_x0000_s1026" o:spt="20" style="position:absolute;left:2005;top:1170;height:765;width:0;" filled="f" stroked="t" coordsize="21600,21600" o:gfxdata="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kEBb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07" o:spid="_x0000_s1026" o:spt="20" style="position:absolute;left:2064;top:1737;height:198;width:0;" filled="f" stroked="t" coordsize="21600,21600" o:gfxdata="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Xzwb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08" o:spid="_x0000_s1026" o:spt="20" style="position:absolute;left:2209;top:128;height:1807;width:0;" filled="f" stroked="t" coordsize="21600,21600" o:gfxdata="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JDcbK5AAAA2wAA&#10;AA8AAAAAAAAAAQAgAAAAIgAAAGRycy9kb3ducmV2LnhtbFBLAQIUABQAAAAIAIdO4kAzLwWeOwAA&#10;ADkAAAAQAAAAAAAAAAEAIAAAAAgBAABkcnMvc2hhcGV4bWwueG1sUEsFBgAAAAAGAAYAWwEAALID&#10;AAAAAA==&#10;">
                  <v:fill on="f" focussize="0,0"/>
                  <v:stroke weight="2.27677165354331pt" color="#5B9BD4" joinstyle="round"/>
                  <v:imagedata o:title=""/>
                  <o:lock v:ext="edit" aspectratio="f"/>
                </v:line>
                <v:line id="直线 109" o:spid="_x0000_s1026" o:spt="20" style="position:absolute;left:2267;top:623;height:1312;width:0;" filled="f" stroked="t" coordsize="21600,21600" o:gfxdata="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9bCKL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10" o:spid="_x0000_s1026" o:spt="20" style="position:absolute;left:2412;top:1421;height:514;width:0;" filled="f" stroked="t" coordsize="21600,21600" o:gfxdata="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Ztwm5AAAA2wAA&#10;AA8AAAAAAAAAAQAgAAAAIgAAAGRycy9kb3ducmV2LnhtbFBLAQIUABQAAAAIAIdO4kAzLwWeOwAA&#10;ADkAAAAQAAAAAAAAAAEAIAAAAAgBAABkcnMvc2hhcGV4bWwueG1sUEsFBgAAAAAGAAYAWwEAALID&#10;AAAAAA==&#10;">
                  <v:fill on="f" focussize="0,0"/>
                  <v:stroke weight="2.27677165354331pt" color="#5B9BD4" joinstyle="round"/>
                  <v:imagedata o:title=""/>
                  <o:lock v:ext="edit" aspectratio="f"/>
                </v:line>
                <v:rect id="矩形 111" o:spid="_x0000_s1026" o:spt="1" style="position:absolute;left:2446;top:1845;height:90;width:46;" fillcolor="#EC7C30" filled="t" stroked="f" coordsize="21600,21600" o:gfxdata="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jL27sAAADb&#10;AAAADwAAAAAAAAABACAAAAAiAAAAZHJzL2Rvd25yZXYueG1sUEsBAhQAFAAAAAgAh07iQDMvBZ47&#10;AAAAOQAAABAAAAAAAAAAAQAgAAAACgEAAGRycy9zaGFwZXhtbC54bWxQSwUGAAAAAAYABgBbAQAA&#10;tAMAAAAA&#10;">
                  <v:fill on="t" focussize="0,0"/>
                  <v:stroke on="f"/>
                  <v:imagedata o:title=""/>
                  <o:lock v:ext="edit" aspectratio="f"/>
                </v:rect>
                <v:line id="直线 112" o:spid="_x0000_s1026" o:spt="20" style="position:absolute;left:2614;top:1020;height:915;width:0;" filled="f" stroked="t" coordsize="21600,21600" o:gfxdata="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4zl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13" o:spid="_x0000_s1026" o:spt="20" style="position:absolute;left:2673;top:1178;height:757;width:0;" filled="f" stroked="t" coordsize="21600,21600" o:gfxdata="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SP3+8AAAA&#10;2wAAAA8AAAAAAAAAAQAgAAAAIgAAAGRycy9kb3ducmV2LnhtbFBLAQIUABQAAAAIAIdO4kAzLwWe&#10;OwAAADkAAAAQAAAAAAAAAAEAIAAAAAsBAABkcnMvc2hhcGV4bWwueG1sUEsFBgAAAAAGAAYAWwEA&#10;ALUDAAAAAA==&#10;">
                  <v:fill on="f" focussize="0,0"/>
                  <v:stroke weight="2.27677165354331pt" color="#EC7C30" joinstyle="round"/>
                  <v:imagedata o:title=""/>
                  <o:lock v:ext="edit" aspectratio="f"/>
                </v:line>
                <v:line id="直线 114" o:spid="_x0000_s1026" o:spt="20" style="position:absolute;left:2818;top:1649;height:286;width:0;" filled="f" stroked="t" coordsize="21600,21600" o:gfxdata="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YrEK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15" o:spid="_x0000_s1026" o:spt="20" style="position:absolute;left:2876;top:1663;height:272;width:0;" filled="f" stroked="t" coordsize="21600,21600" o:gfxdata="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9wKQ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16" o:spid="_x0000_s1026" o:spt="20" style="position:absolute;left:3021;top:1605;height:330;width:0;" filled="f" stroked="t" coordsize="21600,21600" o:gfxdata="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yK5r4A&#10;AADbAAAADwAAAAAAAAABACAAAAAiAAAAZHJzL2Rvd25yZXYueG1sUEsBAhQAFAAAAAgAh07iQDMv&#10;BZ47AAAAOQAAABAAAAAAAAAAAQAgAAAADQEAAGRycy9zaGFwZXhtbC54bWxQSwUGAAAAAAYABgBb&#10;AQAAtwMAAAAA&#10;">
                  <v:fill on="f" focussize="0,0"/>
                  <v:stroke weight="2.27677165354331pt" color="#5B9BD4" joinstyle="round"/>
                  <v:imagedata o:title=""/>
                  <o:lock v:ext="edit" aspectratio="f"/>
                </v:line>
                <v:line id="直线 117" o:spid="_x0000_s1026" o:spt="20" style="position:absolute;left:3078;top:1618;height:317;width:0;" filled="f" stroked="t" coordsize="21600,21600" o:gfxdata="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aTl8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18" o:spid="_x0000_s1026" o:spt="20" style="position:absolute;left:3225;top:1709;height:226;width:0;" filled="f" stroked="t" coordsize="21600,21600" o:gfxdata="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vuw+5AAAA2wAA&#10;AA8AAAAAAAAAAQAgAAAAIgAAAGRycy9kb3ducmV2LnhtbFBLAQIUABQAAAAIAIdO4kAzLwWeOwAA&#10;ADkAAAAQAAAAAAAAAAEAIAAAAAgBAABkcnMvc2hhcGV4bWwueG1sUEsFBgAAAAAGAAYAWwEAALID&#10;AAAAAA==&#10;">
                  <v:fill on="f" focussize="0,0"/>
                  <v:stroke weight="2.27677165354331pt" color="#5B9BD4" joinstyle="round"/>
                  <v:imagedata o:title=""/>
                  <o:lock v:ext="edit" aspectratio="f"/>
                </v:line>
                <v:line id="直线 119" o:spid="_x0000_s1026" o:spt="20" style="position:absolute;left:3282;top:1673;height:262;width:0;" filled="f" stroked="t" coordsize="21600,21600" o:gfxdata="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ugiV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20" o:spid="_x0000_s1026" o:spt="20" style="position:absolute;left:3427;top:1752;height:183;width:0;" filled="f" stroked="t" coordsize="21600,21600" o:gfxdata="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gCHU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21" o:spid="_x0000_s1026" o:spt="20" style="position:absolute;left:3485;top:1709;height:226;width:0;" filled="f" stroked="t" coordsize="21600,21600" o:gfxdata="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FZJO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22" o:spid="_x0000_s1026" o:spt="20" style="position:absolute;left:3630;top:1342;height:593;width:0;" filled="f" stroked="t" coordsize="21600,21600" o:gfxdata="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ho4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23" o:spid="_x0000_s1026" o:spt="20" style="position:absolute;left:3689;top:1266;height:669;width:0;" filled="f" stroked="t" coordsize="21600,21600" o:gfxdata="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i6mi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24" o:spid="_x0000_s1026" o:spt="20" style="position:absolute;left:3834;top:1498;height:437;width:0;" filled="f" stroked="t" coordsize="21600,21600" o:gfxdata="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sn174A&#10;AADbAAAADwAAAAAAAAABACAAAAAiAAAAZHJzL2Rvd25yZXYueG1sUEsBAhQAFAAAAAgAh07iQDMv&#10;BZ47AAAAOQAAABAAAAAAAAAAAQAgAAAADQEAAGRycy9zaGFwZXhtbC54bWxQSwUGAAAAAAYABgBb&#10;AQAAtwMAAAAA&#10;">
                  <v:fill on="f" focussize="0,0"/>
                  <v:stroke weight="2.27677165354331pt" color="#5B9BD4" joinstyle="round"/>
                  <v:imagedata o:title=""/>
                  <o:lock v:ext="edit" aspectratio="f"/>
                </v:line>
                <v:line id="直线 125" o:spid="_x0000_s1026" o:spt="20" style="position:absolute;left:3891;top:1409;height:526;width:0;" filled="f" stroked="t" coordsize="21600,21600" o:gfxdata="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6UTb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26" o:spid="_x0000_s1026" o:spt="20" style="position:absolute;left:4036;top:1224;height:711;width:0;" filled="f" stroked="t" coordsize="21600,21600" o:gfxdata="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JRw7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27" o:spid="_x0000_s1026" o:spt="20" style="position:absolute;left:4094;top:1123;height:812;width:0;" filled="f" stroked="t" coordsize="21600,21600" o:gfxdata="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sK+h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28" o:spid="_x0000_s1026" o:spt="20" style="position:absolute;left:4240;top:1396;height:539;width:0;" filled="f" stroked="t" coordsize="21600,21600" o:gfxdata="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9i3S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29" o:spid="_x0000_s1026" o:spt="20" style="position:absolute;left:4298;top:1285;height:650;width:0;" filled="f" stroked="t" coordsize="21600,21600" o:gfxdata="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OeSL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30" o:spid="_x0000_s1026" o:spt="20" style="position:absolute;left:4443;top:1780;height:155;width:0;" filled="f" stroked="t" coordsize="21600,21600" o:gfxdata="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VVHz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31" o:spid="_x0000_s1026" o:spt="20" style="position:absolute;left:4500;top:1646;height:289;width:0;" filled="f" stroked="t" coordsize="21600,21600" o:gfxdata="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OJp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32" o:spid="_x0000_s1026" o:spt="20" style="position:absolute;left:4645;top:1551;height:384;width:0;" filled="f" stroked="t" coordsize="21600,21600" o:gfxdata="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y2of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33" o:spid="_x0000_s1026" o:spt="20" style="position:absolute;left:4703;top:1416;height:519;width:0;" filled="f" stroked="t" coordsize="21600,21600" o:gfxdata="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XtmF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34" o:spid="_x0000_s1026" o:spt="20" style="position:absolute;left:4849;top:1416;height:519;width:0;" filled="f" stroked="t" coordsize="21600,21600" o:gfxdata="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5X8L4A&#10;AADbAAAADwAAAAAAAAABACAAAAAiAAAAZHJzL2Rvd25yZXYueG1sUEsBAhQAFAAAAAgAh07iQDMv&#10;BZ47AAAAOQAAABAAAAAAAAAAAQAgAAAADQEAAGRycy9zaGFwZXhtbC54bWxQSwUGAAAAAAYABgBb&#10;AQAAtwMAAAAA&#10;">
                  <v:fill on="f" focussize="0,0"/>
                  <v:stroke weight="2.27677165354331pt" color="#5B9BD4" joinstyle="round"/>
                  <v:imagedata o:title=""/>
                  <o:lock v:ext="edit" aspectratio="f"/>
                </v:line>
                <v:line id="直线 135" o:spid="_x0000_s1026" o:spt="20" style="position:absolute;left:4907;top:1268;height:667;width:0;" filled="f" stroked="t" coordsize="21600,21600" o:gfxdata="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Rq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36" o:spid="_x0000_s1026" o:spt="20" style="position:absolute;left:5052;top:1568;height:367;width:0;" filled="f" stroked="t" coordsize="21600,21600" o:gfxdata="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Gwc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37" o:spid="_x0000_s1026" o:spt="20" style="position:absolute;left:5110;top:1420;height:515;width:0;" filled="f" stroked="t" coordsize="21600,21600" o:gfxdata="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Zd+G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38" o:spid="_x0000_s1026" o:spt="20" style="position:absolute;left:5256;top:1511;height:424;width:0;" filled="f" stroked="t" coordsize="21600,21600" o:gfxdata="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131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39" o:spid="_x0000_s1026" o:spt="20" style="position:absolute;left:5312;top:1356;height:579;width:0;" filled="f" stroked="t" coordsize="21600,21600" o:gfxdata="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tu5v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40" o:spid="_x0000_s1026" o:spt="20" style="position:absolute;left:5458;top:1070;height:865;width:0;" filled="f" stroked="t" coordsize="21600,21600" o:gfxdata="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jMcu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41" o:spid="_x0000_s1026" o:spt="20" style="position:absolute;left:5516;top:901;height:1034;width:0;" filled="f" stroked="t" coordsize="21600,21600" o:gfxdata="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XS0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42" o:spid="_x0000_s1026" o:spt="20" style="position:absolute;left:5661;top:1736;height:199;width:0;" filled="f" stroked="t" coordsize="21600,21600" o:gfxdata="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8wr4A&#10;AADbAAAADwAAAAAAAAABACAAAAAiAAAAZHJzL2Rvd25yZXYueG1sUEsBAhQAFAAAAAgAh07iQDMv&#10;BZ47AAAAOQAAABAAAAAAAAAAAQAgAAAADQEAAGRycy9zaGFwZXhtbC54bWxQSwUGAAAAAAYABgBb&#10;AQAAtwMAAAAA&#10;">
                  <v:fill on="f" focussize="0,0"/>
                  <v:stroke weight="2.27677165354331pt" color="#5B9BD4" joinstyle="round"/>
                  <v:imagedata o:title=""/>
                  <o:lock v:ext="edit" aspectratio="f"/>
                </v:line>
                <v:line id="直线 143" o:spid="_x0000_s1026" o:spt="20" style="position:absolute;left:5719;top:1564;height:371;width:0;" filled="f" stroked="t" coordsize="21600,21600" o:gfxdata="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09Y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44" o:spid="_x0000_s1026" o:spt="20" style="position:absolute;left:5865;top:1713;height:222;width:0;" filled="f" stroked="t" coordsize="21600,21600" o:gfxdata="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t8Et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45" o:spid="_x0000_s1026" o:spt="20" style="position:absolute;left:5921;top:1532;height:403;width:0;" filled="f" stroked="t" coordsize="21600,21600" o:gfxdata="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SJyt7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46" o:spid="_x0000_s1026" o:spt="20" style="position:absolute;left:6067;top:1306;height:629;width:0;" filled="f" stroked="t" coordsize="21600,21600" o:gfxdata="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frBvQAA&#10;ANsAAAAPAAAAAAAAAAEAIAAAACIAAABkcnMvZG93bnJldi54bWxQSwECFAAUAAAACACHTuJAMy8F&#10;njsAAAA5AAAAEAAAAAAAAAABACAAAAAMAQAAZHJzL3NoYXBleG1sLnhtbFBLBQYAAAAABgAGAFsB&#10;AAC2AwAAAAA=&#10;">
                  <v:fill on="f" focussize="0,0"/>
                  <v:stroke weight="2.27677165354331pt" color="#5B9BD4" joinstyle="round"/>
                  <v:imagedata o:title=""/>
                  <o:lock v:ext="edit" aspectratio="f"/>
                </v:line>
                <v:line id="直线 147" o:spid="_x0000_s1026" o:spt="20" style="position:absolute;left:6125;top:1066;height:869;width:0;" filled="f" stroked="t" coordsize="21600,21600" o:gfxdata="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xJW74A&#10;AADbAAAADwAAAAAAAAABACAAAAAiAAAAZHJzL2Rvd25yZXYueG1sUEsBAhQAFAAAAAgAh07iQDMv&#10;BZ47AAAAOQAAABAAAAAAAAAAAQAgAAAADQEAAGRycy9zaGFwZXhtbC54bWxQSwUGAAAAAAYABgBb&#10;AQAAtwMAAAAA&#10;">
                  <v:fill on="f" focussize="0,0"/>
                  <v:stroke weight="2.27677165354331pt" color="#EC7C30" joinstyle="round"/>
                  <v:imagedata o:title=""/>
                  <o:lock v:ext="edit" aspectratio="f"/>
                </v:line>
                <v:line id="直线 148" o:spid="_x0000_s1026" o:spt="20" style="position:absolute;left:6270;top:1357;height:578;width:0;" filled="f" stroked="t" coordsize="21600,21600" o:gfxdata="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ssougAAANsA&#10;AAAPAAAAAAAAAAEAIAAAACIAAABkcnMvZG93bnJldi54bWxQSwECFAAUAAAACACHTuJAMy8FnjsA&#10;AAA5AAAAEAAAAAAAAAABACAAAAAJAQAAZHJzL3NoYXBleG1sLnhtbFBLBQYAAAAABgAGAFsBAACz&#10;AwAAAAA=&#10;">
                  <v:fill on="f" focussize="0,0"/>
                  <v:stroke weight="2.27677165354331pt" color="#5B9BD4" joinstyle="round"/>
                  <v:imagedata o:title=""/>
                  <o:lock v:ext="edit" aspectratio="f"/>
                </v:line>
                <v:line id="直线 149" o:spid="_x0000_s1026" o:spt="20" style="position:absolute;left:6328;top:1101;height:834;width:0;" filled="f" stroked="t" coordsize="21600,21600" o:gfxdata="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3iyvQAA&#10;ANsAAAAPAAAAAAAAAAEAIAAAACIAAABkcnMvZG93bnJldi54bWxQSwECFAAUAAAACACHTuJAMy8F&#10;njsAAAA5AAAAEAAAAAAAAAABACAAAAAMAQAAZHJzL3NoYXBleG1sLnhtbFBLBQYAAAAABgAGAFsB&#10;AAC2AwAAAAA=&#10;">
                  <v:fill on="f" focussize="0,0"/>
                  <v:stroke weight="2.27677165354331pt" color="#EC7C30" joinstyle="round"/>
                  <v:imagedata o:title=""/>
                  <o:lock v:ext="edit" aspectratio="f"/>
                </v:line>
                <v:line id="直线 150" o:spid="_x0000_s1026" o:spt="20" style="position:absolute;left:6474;top:1412;height:523;width:0;" filled="f" stroked="t" coordsize="21600,21600" o:gfxdata="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1mmK/&#10;AAAA3AAAAA8AAAAAAAAAAQAgAAAAIgAAAGRycy9kb3ducmV2LnhtbFBLAQIUABQAAAAIAIdO4kAz&#10;LwWeOwAAADkAAAAQAAAAAAAAAAEAIAAAAA4BAABkcnMvc2hhcGV4bWwueG1sUEsFBgAAAAAGAAYA&#10;WwEAALgDAAAAAA==&#10;">
                  <v:fill on="f" focussize="0,0"/>
                  <v:stroke weight="2.27677165354331pt" color="#5B9BD4" joinstyle="round"/>
                  <v:imagedata o:title=""/>
                  <o:lock v:ext="edit" aspectratio="f"/>
                </v:line>
                <v:line id="直线 151" o:spid="_x0000_s1026" o:spt="20" style="position:absolute;left:6531;top:1103;height:832;width:0;" filled="f" stroked="t" coordsize="21600,21600" o:gfxdata="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1GJ7rsAAADc&#10;AAAADwAAAAAAAAABACAAAAAiAAAAZHJzL2Rvd25yZXYueG1sUEsBAhQAFAAAAAgAh07iQDMvBZ47&#10;AAAAOQAAABAAAAAAAAAAAQAgAAAACgEAAGRycy9zaGFwZXhtbC54bWxQSwUGAAAAAAYABgBbAQAA&#10;tAMAAAAA&#10;">
                  <v:fill on="f" focussize="0,0"/>
                  <v:stroke weight="2.27677165354331pt" color="#EC7C30" joinstyle="round"/>
                  <v:imagedata o:title=""/>
                  <o:lock v:ext="edit" aspectratio="f"/>
                </v:line>
                <v:line id="直线 152" o:spid="_x0000_s1026" o:spt="20" style="position:absolute;left:6677;top:877;height:1058;width:0;" filled="f" stroked="t" coordsize="21600,21600" o:gfxdata="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uhjrsAAADc&#10;AAAADwAAAAAAAAABACAAAAAiAAAAZHJzL2Rvd25yZXYueG1sUEsBAhQAFAAAAAgAh07iQDMvBZ47&#10;AAAAOQAAABAAAAAAAAAAAQAgAAAACgEAAGRycy9zaGFwZXhtbC54bWxQSwUGAAAAAAYABgBbAQAA&#10;tAMAAAAA&#10;">
                  <v:fill on="f" focussize="0,0"/>
                  <v:stroke weight="2.27677165354331pt" color="#5B9BD4" joinstyle="round"/>
                  <v:imagedata o:title=""/>
                  <o:lock v:ext="edit" aspectratio="f"/>
                </v:line>
                <v:line id="直线 153" o:spid="_x0000_s1026" o:spt="20" style="position:absolute;left:6734;top:447;height:1488;width:0;" filled="f" stroked="t" coordsize="21600,21600" o:gfxdata="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PsgK8AAAA&#10;3AAAAA8AAAAAAAAAAQAgAAAAIgAAAGRycy9kb3ducmV2LnhtbFBLAQIUABQAAAAIAIdO4kAzLwWe&#10;OwAAADkAAAAQAAAAAAAAAAEAIAAAAAsBAABkcnMvc2hhcGV4bWwueG1sUEsFBgAAAAAGAAYAWwEA&#10;ALUDAAAAAA==&#10;">
                  <v:fill on="f" focussize="0,0"/>
                  <v:stroke weight="2.27677165354331pt" color="#EC7C30" joinstyle="round"/>
                  <v:imagedata o:title=""/>
                  <o:lock v:ext="edit" aspectratio="f"/>
                </v:line>
                <v:line id="直线 154" o:spid="_x0000_s1026" o:spt="20" style="position:absolute;left:6879;top:936;height:999;width:0;" filled="f" stroked="t" coordsize="21600,21600" o:gfxdata="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OnGG8AAAA&#10;3AAAAA8AAAAAAAAAAQAgAAAAIgAAAGRycy9kb3ducmV2LnhtbFBLAQIUABQAAAAIAIdO4kAzLwWe&#10;OwAAADkAAAAQAAAAAAAAAAEAIAAAAAsBAABkcnMvc2hhcGV4bWwueG1sUEsFBgAAAAAGAAYAWwEA&#10;ALUDAAAAAA==&#10;">
                  <v:fill on="f" focussize="0,0"/>
                  <v:stroke weight="2.27677165354331pt" color="#5B9BD4" joinstyle="round"/>
                  <v:imagedata o:title=""/>
                  <o:lock v:ext="edit" aspectratio="f"/>
                </v:line>
                <v:line id="直线 155" o:spid="_x0000_s1026" o:spt="20" style="position:absolute;left:6938;top:448;height:1487;width:0;" filled="f" stroked="t" coordsize="21600,21600" o:gfxdata="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qj+28AAAA&#10;3AAAAA8AAAAAAAAAAQAgAAAAIgAAAGRycy9kb3ducmV2LnhtbFBLAQIUABQAAAAIAIdO4kAzLwWe&#10;OwAAADkAAAAQAAAAAAAAAAEAIAAAAAsBAABkcnMvc2hhcGV4bWwueG1sUEsFBgAAAAAGAAYAWwEA&#10;ALUDAAAAAA==&#10;">
                  <v:fill on="f" focussize="0,0"/>
                  <v:stroke weight="2.27677165354331pt" color="#EC7C30" joinstyle="round"/>
                  <v:imagedata o:title=""/>
                  <o:lock v:ext="edit" aspectratio="f"/>
                </v:line>
                <v:line id="直线 156" o:spid="_x0000_s1026" o:spt="20" style="position:absolute;left:7083;top:963;height:972;width:0;" filled="f" stroked="t" coordsize="21600,21600" o:gfxdata="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CnjbsAAADc&#10;AAAADwAAAAAAAAABACAAAAAiAAAAZHJzL2Rvd25yZXYueG1sUEsBAhQAFAAAAAgAh07iQDMvBZ47&#10;AAAAOQAAABAAAAAAAAAAAQAgAAAACgEAAGRycy9zaGFwZXhtbC54bWxQSwUGAAAAAAYABgBbAQAA&#10;tAMAAAAA&#10;">
                  <v:fill on="f" focussize="0,0"/>
                  <v:stroke weight="2.27677165354331pt" color="#5B9BD4" joinstyle="round"/>
                  <v:imagedata o:title=""/>
                  <o:lock v:ext="edit" aspectratio="f"/>
                </v:line>
                <v:line id="直线 157" o:spid="_x0000_s1026" o:spt="20" style="position:absolute;left:7141;top:396;height:1539;width:0;" filled="f" stroked="t" coordsize="21600,21600" o:gfxdata="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0tAG8AAAA&#10;3AAAAA8AAAAAAAAAAQAgAAAAIgAAAGRycy9kb3ducmV2LnhtbFBLAQIUABQAAAAIAIdO4kAzLwWe&#10;OwAAADkAAAAQAAAAAAAAAAEAIAAAAAsBAABkcnMvc2hhcGV4bWwueG1sUEsFBgAAAAAGAAYAWwEA&#10;ALUDAAAAAA==&#10;">
                  <v:fill on="f" focussize="0,0"/>
                  <v:stroke weight="2.27677165354331pt" color="#EC7C30" joinstyle="round"/>
                  <v:imagedata o:title=""/>
                  <o:lock v:ext="edit" aspectratio="f"/>
                </v:line>
                <v:line id="直线 158" o:spid="_x0000_s1026" o:spt="20" style="position:absolute;left:1324;top:1935;height:0;width:5890;" filled="f" stroked="t" coordsize="21600,21600" o:gfxdata="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Cky/&#10;AAAA3AAAAA8AAAAAAAAAAQAgAAAAIgAAAGRycy9kb3ducmV2LnhtbFBLAQIUABQAAAAIAIdO4kAz&#10;LwWeOwAAADkAAAAQAAAAAAAAAAEAIAAAAA4BAABkcnMvc2hhcGV4bWwueG1sUEsFBgAAAAAGAAYA&#10;WwEAALgDAAAAAA==&#10;">
                  <v:fill on="f" focussize="0,0"/>
                  <v:stroke weight="0.426850393700787pt" color="#D9D9D9" joinstyle="round"/>
                  <v:imagedata o:title=""/>
                  <o:lock v:ext="edit" aspectratio="f"/>
                </v:line>
                <v:shape id="任意多边形 159" o:spid="_x0000_s1026" o:spt="100" style="position:absolute;left:1424;top:12;height:1702;width:5687;" filled="f" stroked="t" coordsize="5687,1702" o:gfxdata="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M+uxvQAA&#10;ANwAAAAPAAAAAAAAAAEAIAAAACIAAABkcnMvZG93bnJldi54bWxQSwECFAAUAAAACACHTuJAMy8F&#10;njsAAAA5AAAAEAAAAAAAAAABACAAAAAMAQAAZHJzL3NoYXBleG1sLnhtbFBLBQYAAAAABgAGAFsB&#10;AAC2AwAAAAA=&#10;" path="m0,0l203,26,407,250,610,340,812,427,1016,511,1219,831,1421,1002,1625,1004,1828,1063,2032,1073,2234,1111,2437,1128,2641,1142,2843,1154,3046,1181,3250,1182,3452,1198,3656,1199,3859,1205,4062,1224,4265,1226,4468,1238,4672,1310,4874,1327,5077,1391,5281,1535,5484,1606,5686,1702e">
                  <v:fill on="f" focussize="0,0"/>
                  <v:stroke weight="1.28047244094488pt" color="#FF0000" joinstyle="round"/>
                  <v:imagedata o:title=""/>
                  <o:lock v:ext="edit" aspectratio="f"/>
                </v:shape>
              </v:group>
            </w:pict>
          </mc:Fallback>
        </mc:AlternateContent>
      </w:r>
      <w:r>
        <w:rPr>
          <w:rFonts w:ascii="Microsoft JhengHei"/>
          <w:b/>
          <w:color w:val="585858"/>
          <w:sz w:val="13"/>
        </w:rPr>
        <w:t>4%</w:t>
      </w:r>
    </w:p>
    <w:p>
      <w:pPr>
        <w:pStyle w:val="11"/>
        <w:spacing w:before="9"/>
        <w:rPr>
          <w:rFonts w:ascii="Microsoft JhengHei"/>
          <w:b/>
          <w:sz w:val="11"/>
        </w:rPr>
      </w:pPr>
    </w:p>
    <w:p>
      <w:pPr>
        <w:spacing w:before="0"/>
        <w:ind w:left="969" w:right="0" w:firstLine="0"/>
        <w:jc w:val="left"/>
        <w:rPr>
          <w:rFonts w:ascii="Microsoft JhengHei"/>
          <w:b/>
          <w:sz w:val="13"/>
        </w:rPr>
      </w:pPr>
      <w:r>
        <w:rPr>
          <w:rFonts w:ascii="Microsoft JhengHei"/>
          <w:b/>
          <w:color w:val="585858"/>
          <w:sz w:val="13"/>
        </w:rPr>
        <w:t>2%</w:t>
      </w:r>
    </w:p>
    <w:p>
      <w:pPr>
        <w:pStyle w:val="11"/>
        <w:spacing w:before="10"/>
        <w:rPr>
          <w:rFonts w:ascii="Microsoft JhengHei"/>
          <w:b/>
          <w:sz w:val="11"/>
        </w:rPr>
      </w:pPr>
    </w:p>
    <w:p>
      <w:pPr>
        <w:spacing w:before="0"/>
        <w:ind w:left="969" w:right="0" w:firstLine="0"/>
        <w:jc w:val="left"/>
        <w:rPr>
          <w:rFonts w:ascii="Microsoft JhengHei"/>
          <w:b/>
          <w:sz w:val="13"/>
        </w:rPr>
      </w:pPr>
      <w:r>
        <w:rPr>
          <w:rFonts w:ascii="Microsoft JhengHei"/>
          <w:b/>
          <w:color w:val="585858"/>
          <w:sz w:val="13"/>
        </w:rPr>
        <w:t>0%</w:t>
      </w:r>
    </w:p>
    <w:p>
      <w:pPr>
        <w:pStyle w:val="11"/>
        <w:spacing w:before="9"/>
        <w:rPr>
          <w:rFonts w:ascii="Microsoft JhengHei"/>
          <w:b/>
          <w:sz w:val="11"/>
        </w:rPr>
      </w:pPr>
    </w:p>
    <w:p>
      <w:pPr>
        <w:spacing w:before="1"/>
        <w:ind w:left="969" w:right="0" w:firstLine="0"/>
        <w:jc w:val="left"/>
        <w:rPr>
          <w:rFonts w:ascii="Microsoft JhengHei"/>
          <w:b/>
          <w:sz w:val="13"/>
        </w:rPr>
      </w:pPr>
      <w:r>
        <w:rPr>
          <w:rFonts w:ascii="Microsoft JhengHei"/>
          <w:b/>
          <w:color w:val="585858"/>
          <w:w w:val="95"/>
          <w:sz w:val="13"/>
        </w:rPr>
        <w:t>-2%</w:t>
      </w:r>
    </w:p>
    <w:p>
      <w:pPr>
        <w:spacing w:after="0"/>
        <w:jc w:val="left"/>
        <w:rPr>
          <w:rFonts w:ascii="Microsoft JhengHei"/>
          <w:sz w:val="13"/>
        </w:rPr>
        <w:sectPr>
          <w:type w:val="continuous"/>
          <w:pgSz w:w="11910" w:h="16840"/>
          <w:pgMar w:top="820" w:right="0" w:bottom="1260" w:left="0" w:header="720" w:footer="720" w:gutter="0"/>
          <w:cols w:equalWidth="0" w:num="3">
            <w:col w:w="1257" w:space="358"/>
            <w:col w:w="4648" w:space="90"/>
            <w:col w:w="5557"/>
          </w:cols>
        </w:sectPr>
      </w:pPr>
    </w:p>
    <w:p>
      <w:pPr>
        <w:tabs>
          <w:tab w:val="left" w:pos="7322"/>
        </w:tabs>
        <w:spacing w:before="136"/>
        <w:ind w:left="1042" w:right="0" w:firstLine="0"/>
        <w:jc w:val="left"/>
        <w:rPr>
          <w:rFonts w:ascii="Microsoft JhengHei"/>
          <w:b/>
          <w:sz w:val="13"/>
        </w:rPr>
      </w:pPr>
      <w:r>
        <mc:AlternateContent>
          <mc:Choice Requires="wps">
            <w:drawing>
              <wp:anchor distT="0" distB="0" distL="114300" distR="114300" simplePos="0" relativeHeight="245841920" behindDoc="1" locked="0" layoutInCell="1" allowOverlap="1">
                <wp:simplePos x="0" y="0"/>
                <wp:positionH relativeFrom="page">
                  <wp:posOffset>836295</wp:posOffset>
                </wp:positionH>
                <wp:positionV relativeFrom="paragraph">
                  <wp:posOffset>200025</wp:posOffset>
                </wp:positionV>
                <wp:extent cx="3740785" cy="556260"/>
                <wp:effectExtent l="0" t="0" r="0" b="0"/>
                <wp:wrapNone/>
                <wp:docPr id="354" name="文本框 160"/>
                <wp:cNvGraphicFramePr/>
                <a:graphic xmlns:a="http://schemas.openxmlformats.org/drawingml/2006/main">
                  <a:graphicData uri="http://schemas.microsoft.com/office/word/2010/wordprocessingShape">
                    <wps:wsp>
                      <wps:cNvSpPr txBox="1"/>
                      <wps:spPr>
                        <a:xfrm>
                          <a:off x="0" y="0"/>
                          <a:ext cx="3740785" cy="556260"/>
                        </a:xfrm>
                        <a:prstGeom prst="rect">
                          <a:avLst/>
                        </a:prstGeom>
                        <a:noFill/>
                        <a:ln>
                          <a:noFill/>
                        </a:ln>
                      </wps:spPr>
                      <wps:txbx>
                        <w:txbxContent>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有色金属</w:t>
                            </w:r>
                          </w:p>
                          <w:p>
                            <w:pPr>
                              <w:spacing w:before="4" w:line="220" w:lineRule="auto"/>
                              <w:ind w:left="614" w:right="19" w:firstLine="0"/>
                              <w:jc w:val="right"/>
                              <w:rPr>
                                <w:rFonts w:hint="eastAsia" w:ascii="Microsoft JhengHei" w:eastAsia="Microsoft JhengHei"/>
                                <w:b/>
                                <w:sz w:val="12"/>
                              </w:rPr>
                            </w:pPr>
                            <w:r>
                              <w:rPr>
                                <w:rFonts w:hint="eastAsia" w:ascii="Microsoft JhengHei" w:eastAsia="Microsoft JhengHei"/>
                                <w:b/>
                                <w:color w:val="585858"/>
                                <w:spacing w:val="-8"/>
                                <w:w w:val="95"/>
                                <w:sz w:val="12"/>
                              </w:rPr>
                              <w:t>煤炭钢铁</w:t>
                            </w:r>
                          </w:p>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非银行金融</w:t>
                            </w:r>
                          </w:p>
                          <w:p>
                            <w:pPr>
                              <w:spacing w:before="4" w:line="220" w:lineRule="auto"/>
                              <w:ind w:left="614" w:right="19" w:hanging="120"/>
                              <w:jc w:val="right"/>
                              <w:rPr>
                                <w:rFonts w:hint="eastAsia" w:ascii="Microsoft JhengHei" w:eastAsia="Microsoft JhengHei"/>
                                <w:b/>
                                <w:sz w:val="12"/>
                              </w:rPr>
                            </w:pPr>
                            <w:r>
                              <w:rPr>
                                <w:rFonts w:hint="eastAsia" w:ascii="Microsoft JhengHei" w:eastAsia="Microsoft JhengHei"/>
                                <w:b/>
                                <w:color w:val="585858"/>
                                <w:spacing w:val="-5"/>
                                <w:w w:val="95"/>
                                <w:sz w:val="12"/>
                              </w:rPr>
                              <w:t>房地产</w:t>
                            </w:r>
                            <w:r>
                              <w:rPr>
                                <w:rFonts w:hint="eastAsia" w:ascii="Microsoft JhengHei" w:eastAsia="Microsoft JhengHei"/>
                                <w:b/>
                                <w:color w:val="585858"/>
                                <w:spacing w:val="-8"/>
                                <w:w w:val="95"/>
                                <w:sz w:val="12"/>
                              </w:rPr>
                              <w:t>银行</w:t>
                            </w:r>
                          </w:p>
                          <w:p>
                            <w:pPr>
                              <w:spacing w:before="0" w:line="220" w:lineRule="auto"/>
                              <w:ind w:left="376" w:right="18" w:firstLine="0"/>
                              <w:jc w:val="right"/>
                              <w:rPr>
                                <w:rFonts w:hint="eastAsia" w:ascii="Microsoft JhengHei" w:eastAsia="Microsoft JhengHei"/>
                                <w:b/>
                                <w:sz w:val="12"/>
                              </w:rPr>
                            </w:pPr>
                            <w:r>
                              <w:rPr>
                                <w:rFonts w:hint="eastAsia" w:ascii="Microsoft JhengHei" w:eastAsia="Microsoft JhengHei"/>
                                <w:b/>
                                <w:color w:val="585858"/>
                                <w:spacing w:val="-4"/>
                                <w:w w:val="95"/>
                                <w:sz w:val="12"/>
                              </w:rPr>
                              <w:t>交通运输国防军工</w:t>
                            </w:r>
                          </w:p>
                          <w:p>
                            <w:pPr>
                              <w:spacing w:before="0" w:line="220" w:lineRule="auto"/>
                              <w:ind w:left="376" w:right="18" w:firstLine="238"/>
                              <w:jc w:val="right"/>
                              <w:rPr>
                                <w:rFonts w:hint="eastAsia" w:ascii="Microsoft JhengHei" w:eastAsia="Microsoft JhengHei"/>
                                <w:b/>
                                <w:sz w:val="12"/>
                              </w:rPr>
                            </w:pPr>
                            <w:r>
                              <w:rPr>
                                <w:rFonts w:hint="eastAsia" w:ascii="Microsoft JhengHei" w:eastAsia="Microsoft JhengHei"/>
                                <w:b/>
                                <w:color w:val="585858"/>
                                <w:spacing w:val="-8"/>
                                <w:w w:val="95"/>
                                <w:sz w:val="12"/>
                              </w:rPr>
                              <w:t>传媒</w:t>
                            </w:r>
                            <w:r>
                              <w:rPr>
                                <w:rFonts w:hint="eastAsia" w:ascii="Microsoft JhengHei" w:eastAsia="Microsoft JhengHei"/>
                                <w:b/>
                                <w:color w:val="585858"/>
                                <w:spacing w:val="-4"/>
                                <w:w w:val="95"/>
                                <w:sz w:val="12"/>
                              </w:rPr>
                              <w:t>餐饮旅游</w:t>
                            </w:r>
                          </w:p>
                          <w:p>
                            <w:pPr>
                              <w:spacing w:before="0" w:line="220" w:lineRule="auto"/>
                              <w:ind w:left="495" w:right="19" w:firstLine="119"/>
                              <w:jc w:val="right"/>
                              <w:rPr>
                                <w:rFonts w:hint="eastAsia" w:ascii="Microsoft JhengHei" w:eastAsia="Microsoft JhengHei"/>
                                <w:b/>
                                <w:sz w:val="12"/>
                              </w:rPr>
                            </w:pPr>
                            <w:r>
                              <w:rPr>
                                <w:rFonts w:hint="eastAsia" w:ascii="Microsoft JhengHei" w:eastAsia="Microsoft JhengHei"/>
                                <w:b/>
                                <w:color w:val="585858"/>
                                <w:spacing w:val="-8"/>
                                <w:w w:val="95"/>
                                <w:sz w:val="12"/>
                              </w:rPr>
                              <w:t>综合</w:t>
                            </w:r>
                            <w:r>
                              <w:rPr>
                                <w:rFonts w:hint="eastAsia" w:ascii="Microsoft JhengHei" w:eastAsia="Microsoft JhengHei"/>
                                <w:b/>
                                <w:color w:val="585858"/>
                                <w:spacing w:val="-6"/>
                                <w:w w:val="95"/>
                                <w:sz w:val="12"/>
                              </w:rPr>
                              <w:t>计算机</w:t>
                            </w:r>
                            <w:r>
                              <w:rPr>
                                <w:rFonts w:hint="eastAsia" w:ascii="Microsoft JhengHei" w:eastAsia="Microsoft JhengHei"/>
                                <w:b/>
                                <w:color w:val="585858"/>
                                <w:w w:val="95"/>
                                <w:sz w:val="12"/>
                              </w:rPr>
                              <w:t>通信</w:t>
                            </w:r>
                          </w:p>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电力及公用事业</w:t>
                            </w:r>
                          </w:p>
                          <w:p>
                            <w:pPr>
                              <w:spacing w:before="4" w:line="220" w:lineRule="auto"/>
                              <w:ind w:left="376" w:right="18" w:firstLine="0"/>
                              <w:jc w:val="right"/>
                              <w:rPr>
                                <w:rFonts w:hint="eastAsia" w:ascii="Microsoft JhengHei" w:eastAsia="Microsoft JhengHei"/>
                                <w:b/>
                                <w:sz w:val="12"/>
                              </w:rPr>
                            </w:pPr>
                            <w:r>
                              <w:rPr>
                                <w:rFonts w:hint="eastAsia" w:ascii="Microsoft JhengHei" w:eastAsia="Microsoft JhengHei"/>
                                <w:b/>
                                <w:color w:val="585858"/>
                                <w:spacing w:val="-4"/>
                                <w:w w:val="95"/>
                                <w:sz w:val="12"/>
                              </w:rPr>
                              <w:t>农林牧渔石油石化</w:t>
                            </w:r>
                          </w:p>
                          <w:p>
                            <w:pPr>
                              <w:spacing w:before="1" w:line="220" w:lineRule="auto"/>
                              <w:ind w:left="376" w:right="18" w:firstLine="238"/>
                              <w:jc w:val="both"/>
                              <w:rPr>
                                <w:rFonts w:hint="eastAsia" w:ascii="Microsoft JhengHei" w:eastAsia="Microsoft JhengHei"/>
                                <w:b/>
                                <w:sz w:val="12"/>
                              </w:rPr>
                            </w:pPr>
                            <w:r>
                              <w:rPr>
                                <w:rFonts w:hint="eastAsia" w:ascii="Microsoft JhengHei" w:eastAsia="Microsoft JhengHei"/>
                                <w:b/>
                                <w:color w:val="585858"/>
                                <w:spacing w:val="-8"/>
                                <w:sz w:val="12"/>
                              </w:rPr>
                              <w:t>建筑</w:t>
                            </w:r>
                            <w:r>
                              <w:rPr>
                                <w:rFonts w:hint="eastAsia" w:ascii="Microsoft JhengHei" w:eastAsia="Microsoft JhengHei"/>
                                <w:b/>
                                <w:color w:val="585858"/>
                                <w:spacing w:val="-4"/>
                                <w:sz w:val="12"/>
                              </w:rPr>
                              <w:t>纺织服装</w:t>
                            </w:r>
                            <w:r>
                              <w:rPr>
                                <w:rFonts w:hint="eastAsia" w:ascii="Microsoft JhengHei" w:eastAsia="Microsoft JhengHei"/>
                                <w:b/>
                                <w:color w:val="585858"/>
                                <w:spacing w:val="-4"/>
                                <w:w w:val="95"/>
                                <w:sz w:val="12"/>
                              </w:rPr>
                              <w:t>食品饮料</w:t>
                            </w:r>
                          </w:p>
                          <w:p>
                            <w:pPr>
                              <w:spacing w:before="0" w:line="220" w:lineRule="auto"/>
                              <w:ind w:left="257" w:right="18" w:firstLine="357"/>
                              <w:jc w:val="right"/>
                              <w:rPr>
                                <w:rFonts w:hint="eastAsia" w:ascii="Microsoft JhengHei" w:eastAsia="Microsoft JhengHei"/>
                                <w:b/>
                                <w:sz w:val="12"/>
                              </w:rPr>
                            </w:pPr>
                            <w:r>
                              <w:rPr>
                                <w:rFonts w:hint="eastAsia" w:ascii="Microsoft JhengHei" w:eastAsia="Microsoft JhengHei"/>
                                <w:b/>
                                <w:color w:val="585858"/>
                                <w:spacing w:val="-8"/>
                                <w:w w:val="95"/>
                                <w:sz w:val="12"/>
                              </w:rPr>
                              <w:t>建材</w:t>
                            </w:r>
                            <w:r>
                              <w:rPr>
                                <w:rFonts w:hint="eastAsia" w:ascii="Microsoft JhengHei" w:eastAsia="Microsoft JhengHei"/>
                                <w:b/>
                                <w:color w:val="585858"/>
                                <w:spacing w:val="-3"/>
                                <w:w w:val="95"/>
                                <w:sz w:val="12"/>
                              </w:rPr>
                              <w:t>电子元器件</w:t>
                            </w:r>
                          </w:p>
                          <w:p>
                            <w:pPr>
                              <w:spacing w:before="0" w:line="220" w:lineRule="auto"/>
                              <w:ind w:left="376" w:right="18" w:firstLine="238"/>
                              <w:jc w:val="both"/>
                              <w:rPr>
                                <w:rFonts w:hint="eastAsia" w:ascii="Microsoft JhengHei" w:eastAsia="Microsoft JhengHei"/>
                                <w:b/>
                                <w:sz w:val="12"/>
                              </w:rPr>
                            </w:pPr>
                            <w:r>
                              <w:rPr>
                                <w:rFonts w:hint="eastAsia" w:ascii="Microsoft JhengHei" w:eastAsia="Microsoft JhengHei"/>
                                <w:b/>
                                <w:color w:val="585858"/>
                                <w:spacing w:val="-8"/>
                                <w:sz w:val="12"/>
                              </w:rPr>
                              <w:t>家电</w:t>
                            </w:r>
                            <w:r>
                              <w:rPr>
                                <w:rFonts w:hint="eastAsia" w:ascii="Microsoft JhengHei" w:eastAsia="Microsoft JhengHei"/>
                                <w:b/>
                                <w:color w:val="585858"/>
                                <w:spacing w:val="-4"/>
                                <w:sz w:val="12"/>
                              </w:rPr>
                              <w:t>轻工制造电力设备</w:t>
                            </w:r>
                            <w:r>
                              <w:rPr>
                                <w:rFonts w:hint="eastAsia" w:ascii="Microsoft JhengHei" w:eastAsia="Microsoft JhengHei"/>
                                <w:b/>
                                <w:color w:val="585858"/>
                                <w:spacing w:val="-4"/>
                                <w:w w:val="95"/>
                                <w:sz w:val="12"/>
                              </w:rPr>
                              <w:t>商贸零售</w:t>
                            </w:r>
                          </w:p>
                          <w:p>
                            <w:pPr>
                              <w:spacing w:before="1" w:line="220" w:lineRule="auto"/>
                              <w:ind w:left="614" w:right="19" w:firstLine="0"/>
                              <w:jc w:val="both"/>
                              <w:rPr>
                                <w:rFonts w:hint="eastAsia" w:ascii="Microsoft JhengHei" w:eastAsia="Microsoft JhengHei"/>
                                <w:b/>
                                <w:sz w:val="12"/>
                              </w:rPr>
                            </w:pPr>
                            <w:r>
                              <w:rPr>
                                <w:rFonts w:hint="eastAsia" w:ascii="Microsoft JhengHei" w:eastAsia="Microsoft JhengHei"/>
                                <w:b/>
                                <w:color w:val="585858"/>
                                <w:spacing w:val="-8"/>
                                <w:sz w:val="12"/>
                              </w:rPr>
                              <w:t>汽车机械</w:t>
                            </w:r>
                            <w:r>
                              <w:rPr>
                                <w:rFonts w:hint="eastAsia" w:ascii="Microsoft JhengHei" w:eastAsia="Microsoft JhengHei"/>
                                <w:b/>
                                <w:color w:val="585858"/>
                                <w:spacing w:val="-8"/>
                                <w:w w:val="95"/>
                                <w:sz w:val="12"/>
                              </w:rPr>
                              <w:t>医药</w:t>
                            </w:r>
                          </w:p>
                          <w:p>
                            <w:pPr>
                              <w:spacing w:before="0" w:line="203"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基础化工</w:t>
                            </w:r>
                          </w:p>
                        </w:txbxContent>
                      </wps:txbx>
                      <wps:bodyPr vert="vert270" lIns="0" tIns="0" rIns="0" bIns="0" upright="1"/>
                    </wps:wsp>
                  </a:graphicData>
                </a:graphic>
              </wp:anchor>
            </w:drawing>
          </mc:Choice>
          <mc:Fallback>
            <w:pict>
              <v:shape id="文本框 160" o:spid="_x0000_s1026" o:spt="202" type="#_x0000_t202" style="position:absolute;left:0pt;margin-left:65.85pt;margin-top:15.75pt;height:43.8pt;width:294.55pt;mso-position-horizontal-relative:page;z-index:-257474560;mso-width-relative:page;mso-height-relative:page;" filled="f" stroked="f" coordsize="21600,21600" o:gfxdata="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TRhJg1gAAAAoBAAAPAAAAAAAAAAEAIAAAACIAAABkcnMvZG93bnJl&#10;di54bWxQSwECFAAUAAAACACHTuJA/9SzksYBAACFAwAADgAAAAAAAAABACAAAAAlAQAAZHJzL2Uy&#10;b0RvYy54bWxQSwUGAAAAAAYABgBZAQAAXQUAAAAA&#10;">
                <v:fill on="f" focussize="0,0"/>
                <v:stroke on="f"/>
                <v:imagedata o:title=""/>
                <o:lock v:ext="edit" aspectratio="f"/>
                <v:textbox inset="0mm,0mm,0mm,0mm" style="layout-flow:vertical;mso-layout-flow-alt:bottom-to-top;">
                  <w:txbxContent>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有色金属</w:t>
                      </w:r>
                    </w:p>
                    <w:p>
                      <w:pPr>
                        <w:spacing w:before="4" w:line="220" w:lineRule="auto"/>
                        <w:ind w:left="614" w:right="19" w:firstLine="0"/>
                        <w:jc w:val="right"/>
                        <w:rPr>
                          <w:rFonts w:hint="eastAsia" w:ascii="Microsoft JhengHei" w:eastAsia="Microsoft JhengHei"/>
                          <w:b/>
                          <w:sz w:val="12"/>
                        </w:rPr>
                      </w:pPr>
                      <w:r>
                        <w:rPr>
                          <w:rFonts w:hint="eastAsia" w:ascii="Microsoft JhengHei" w:eastAsia="Microsoft JhengHei"/>
                          <w:b/>
                          <w:color w:val="585858"/>
                          <w:spacing w:val="-8"/>
                          <w:w w:val="95"/>
                          <w:sz w:val="12"/>
                        </w:rPr>
                        <w:t>煤炭钢铁</w:t>
                      </w:r>
                    </w:p>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非银行金融</w:t>
                      </w:r>
                    </w:p>
                    <w:p>
                      <w:pPr>
                        <w:spacing w:before="4" w:line="220" w:lineRule="auto"/>
                        <w:ind w:left="614" w:right="19" w:hanging="120"/>
                        <w:jc w:val="right"/>
                        <w:rPr>
                          <w:rFonts w:hint="eastAsia" w:ascii="Microsoft JhengHei" w:eastAsia="Microsoft JhengHei"/>
                          <w:b/>
                          <w:sz w:val="12"/>
                        </w:rPr>
                      </w:pPr>
                      <w:r>
                        <w:rPr>
                          <w:rFonts w:hint="eastAsia" w:ascii="Microsoft JhengHei" w:eastAsia="Microsoft JhengHei"/>
                          <w:b/>
                          <w:color w:val="585858"/>
                          <w:spacing w:val="-5"/>
                          <w:w w:val="95"/>
                          <w:sz w:val="12"/>
                        </w:rPr>
                        <w:t>房地产</w:t>
                      </w:r>
                      <w:r>
                        <w:rPr>
                          <w:rFonts w:hint="eastAsia" w:ascii="Microsoft JhengHei" w:eastAsia="Microsoft JhengHei"/>
                          <w:b/>
                          <w:color w:val="585858"/>
                          <w:spacing w:val="-8"/>
                          <w:w w:val="95"/>
                          <w:sz w:val="12"/>
                        </w:rPr>
                        <w:t>银行</w:t>
                      </w:r>
                    </w:p>
                    <w:p>
                      <w:pPr>
                        <w:spacing w:before="0" w:line="220" w:lineRule="auto"/>
                        <w:ind w:left="376" w:right="18" w:firstLine="0"/>
                        <w:jc w:val="right"/>
                        <w:rPr>
                          <w:rFonts w:hint="eastAsia" w:ascii="Microsoft JhengHei" w:eastAsia="Microsoft JhengHei"/>
                          <w:b/>
                          <w:sz w:val="12"/>
                        </w:rPr>
                      </w:pPr>
                      <w:r>
                        <w:rPr>
                          <w:rFonts w:hint="eastAsia" w:ascii="Microsoft JhengHei" w:eastAsia="Microsoft JhengHei"/>
                          <w:b/>
                          <w:color w:val="585858"/>
                          <w:spacing w:val="-4"/>
                          <w:w w:val="95"/>
                          <w:sz w:val="12"/>
                        </w:rPr>
                        <w:t>交通运输国防军工</w:t>
                      </w:r>
                    </w:p>
                    <w:p>
                      <w:pPr>
                        <w:spacing w:before="0" w:line="220" w:lineRule="auto"/>
                        <w:ind w:left="376" w:right="18" w:firstLine="238"/>
                        <w:jc w:val="right"/>
                        <w:rPr>
                          <w:rFonts w:hint="eastAsia" w:ascii="Microsoft JhengHei" w:eastAsia="Microsoft JhengHei"/>
                          <w:b/>
                          <w:sz w:val="12"/>
                        </w:rPr>
                      </w:pPr>
                      <w:r>
                        <w:rPr>
                          <w:rFonts w:hint="eastAsia" w:ascii="Microsoft JhengHei" w:eastAsia="Microsoft JhengHei"/>
                          <w:b/>
                          <w:color w:val="585858"/>
                          <w:spacing w:val="-8"/>
                          <w:w w:val="95"/>
                          <w:sz w:val="12"/>
                        </w:rPr>
                        <w:t>传媒</w:t>
                      </w:r>
                      <w:r>
                        <w:rPr>
                          <w:rFonts w:hint="eastAsia" w:ascii="Microsoft JhengHei" w:eastAsia="Microsoft JhengHei"/>
                          <w:b/>
                          <w:color w:val="585858"/>
                          <w:spacing w:val="-4"/>
                          <w:w w:val="95"/>
                          <w:sz w:val="12"/>
                        </w:rPr>
                        <w:t>餐饮旅游</w:t>
                      </w:r>
                    </w:p>
                    <w:p>
                      <w:pPr>
                        <w:spacing w:before="0" w:line="220" w:lineRule="auto"/>
                        <w:ind w:left="495" w:right="19" w:firstLine="119"/>
                        <w:jc w:val="right"/>
                        <w:rPr>
                          <w:rFonts w:hint="eastAsia" w:ascii="Microsoft JhengHei" w:eastAsia="Microsoft JhengHei"/>
                          <w:b/>
                          <w:sz w:val="12"/>
                        </w:rPr>
                      </w:pPr>
                      <w:r>
                        <w:rPr>
                          <w:rFonts w:hint="eastAsia" w:ascii="Microsoft JhengHei" w:eastAsia="Microsoft JhengHei"/>
                          <w:b/>
                          <w:color w:val="585858"/>
                          <w:spacing w:val="-8"/>
                          <w:w w:val="95"/>
                          <w:sz w:val="12"/>
                        </w:rPr>
                        <w:t>综合</w:t>
                      </w:r>
                      <w:r>
                        <w:rPr>
                          <w:rFonts w:hint="eastAsia" w:ascii="Microsoft JhengHei" w:eastAsia="Microsoft JhengHei"/>
                          <w:b/>
                          <w:color w:val="585858"/>
                          <w:spacing w:val="-6"/>
                          <w:w w:val="95"/>
                          <w:sz w:val="12"/>
                        </w:rPr>
                        <w:t>计算机</w:t>
                      </w:r>
                      <w:r>
                        <w:rPr>
                          <w:rFonts w:hint="eastAsia" w:ascii="Microsoft JhengHei" w:eastAsia="Microsoft JhengHei"/>
                          <w:b/>
                          <w:color w:val="585858"/>
                          <w:w w:val="95"/>
                          <w:sz w:val="12"/>
                        </w:rPr>
                        <w:t>通信</w:t>
                      </w:r>
                    </w:p>
                    <w:p>
                      <w:pPr>
                        <w:spacing w:before="0" w:line="199"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电力及公用事业</w:t>
                      </w:r>
                    </w:p>
                    <w:p>
                      <w:pPr>
                        <w:spacing w:before="4" w:line="220" w:lineRule="auto"/>
                        <w:ind w:left="376" w:right="18" w:firstLine="0"/>
                        <w:jc w:val="right"/>
                        <w:rPr>
                          <w:rFonts w:hint="eastAsia" w:ascii="Microsoft JhengHei" w:eastAsia="Microsoft JhengHei"/>
                          <w:b/>
                          <w:sz w:val="12"/>
                        </w:rPr>
                      </w:pPr>
                      <w:r>
                        <w:rPr>
                          <w:rFonts w:hint="eastAsia" w:ascii="Microsoft JhengHei" w:eastAsia="Microsoft JhengHei"/>
                          <w:b/>
                          <w:color w:val="585858"/>
                          <w:spacing w:val="-4"/>
                          <w:w w:val="95"/>
                          <w:sz w:val="12"/>
                        </w:rPr>
                        <w:t>农林牧渔石油石化</w:t>
                      </w:r>
                    </w:p>
                    <w:p>
                      <w:pPr>
                        <w:spacing w:before="1" w:line="220" w:lineRule="auto"/>
                        <w:ind w:left="376" w:right="18" w:firstLine="238"/>
                        <w:jc w:val="both"/>
                        <w:rPr>
                          <w:rFonts w:hint="eastAsia" w:ascii="Microsoft JhengHei" w:eastAsia="Microsoft JhengHei"/>
                          <w:b/>
                          <w:sz w:val="12"/>
                        </w:rPr>
                      </w:pPr>
                      <w:r>
                        <w:rPr>
                          <w:rFonts w:hint="eastAsia" w:ascii="Microsoft JhengHei" w:eastAsia="Microsoft JhengHei"/>
                          <w:b/>
                          <w:color w:val="585858"/>
                          <w:spacing w:val="-8"/>
                          <w:sz w:val="12"/>
                        </w:rPr>
                        <w:t>建筑</w:t>
                      </w:r>
                      <w:r>
                        <w:rPr>
                          <w:rFonts w:hint="eastAsia" w:ascii="Microsoft JhengHei" w:eastAsia="Microsoft JhengHei"/>
                          <w:b/>
                          <w:color w:val="585858"/>
                          <w:spacing w:val="-4"/>
                          <w:sz w:val="12"/>
                        </w:rPr>
                        <w:t>纺织服装</w:t>
                      </w:r>
                      <w:r>
                        <w:rPr>
                          <w:rFonts w:hint="eastAsia" w:ascii="Microsoft JhengHei" w:eastAsia="Microsoft JhengHei"/>
                          <w:b/>
                          <w:color w:val="585858"/>
                          <w:spacing w:val="-4"/>
                          <w:w w:val="95"/>
                          <w:sz w:val="12"/>
                        </w:rPr>
                        <w:t>食品饮料</w:t>
                      </w:r>
                    </w:p>
                    <w:p>
                      <w:pPr>
                        <w:spacing w:before="0" w:line="220" w:lineRule="auto"/>
                        <w:ind w:left="257" w:right="18" w:firstLine="357"/>
                        <w:jc w:val="right"/>
                        <w:rPr>
                          <w:rFonts w:hint="eastAsia" w:ascii="Microsoft JhengHei" w:eastAsia="Microsoft JhengHei"/>
                          <w:b/>
                          <w:sz w:val="12"/>
                        </w:rPr>
                      </w:pPr>
                      <w:r>
                        <w:rPr>
                          <w:rFonts w:hint="eastAsia" w:ascii="Microsoft JhengHei" w:eastAsia="Microsoft JhengHei"/>
                          <w:b/>
                          <w:color w:val="585858"/>
                          <w:spacing w:val="-8"/>
                          <w:w w:val="95"/>
                          <w:sz w:val="12"/>
                        </w:rPr>
                        <w:t>建材</w:t>
                      </w:r>
                      <w:r>
                        <w:rPr>
                          <w:rFonts w:hint="eastAsia" w:ascii="Microsoft JhengHei" w:eastAsia="Microsoft JhengHei"/>
                          <w:b/>
                          <w:color w:val="585858"/>
                          <w:spacing w:val="-3"/>
                          <w:w w:val="95"/>
                          <w:sz w:val="12"/>
                        </w:rPr>
                        <w:t>电子元器件</w:t>
                      </w:r>
                    </w:p>
                    <w:p>
                      <w:pPr>
                        <w:spacing w:before="0" w:line="220" w:lineRule="auto"/>
                        <w:ind w:left="376" w:right="18" w:firstLine="238"/>
                        <w:jc w:val="both"/>
                        <w:rPr>
                          <w:rFonts w:hint="eastAsia" w:ascii="Microsoft JhengHei" w:eastAsia="Microsoft JhengHei"/>
                          <w:b/>
                          <w:sz w:val="12"/>
                        </w:rPr>
                      </w:pPr>
                      <w:r>
                        <w:rPr>
                          <w:rFonts w:hint="eastAsia" w:ascii="Microsoft JhengHei" w:eastAsia="Microsoft JhengHei"/>
                          <w:b/>
                          <w:color w:val="585858"/>
                          <w:spacing w:val="-8"/>
                          <w:sz w:val="12"/>
                        </w:rPr>
                        <w:t>家电</w:t>
                      </w:r>
                      <w:r>
                        <w:rPr>
                          <w:rFonts w:hint="eastAsia" w:ascii="Microsoft JhengHei" w:eastAsia="Microsoft JhengHei"/>
                          <w:b/>
                          <w:color w:val="585858"/>
                          <w:spacing w:val="-4"/>
                          <w:sz w:val="12"/>
                        </w:rPr>
                        <w:t>轻工制造电力设备</w:t>
                      </w:r>
                      <w:r>
                        <w:rPr>
                          <w:rFonts w:hint="eastAsia" w:ascii="Microsoft JhengHei" w:eastAsia="Microsoft JhengHei"/>
                          <w:b/>
                          <w:color w:val="585858"/>
                          <w:spacing w:val="-4"/>
                          <w:w w:val="95"/>
                          <w:sz w:val="12"/>
                        </w:rPr>
                        <w:t>商贸零售</w:t>
                      </w:r>
                    </w:p>
                    <w:p>
                      <w:pPr>
                        <w:spacing w:before="1" w:line="220" w:lineRule="auto"/>
                        <w:ind w:left="614" w:right="19" w:firstLine="0"/>
                        <w:jc w:val="both"/>
                        <w:rPr>
                          <w:rFonts w:hint="eastAsia" w:ascii="Microsoft JhengHei" w:eastAsia="Microsoft JhengHei"/>
                          <w:b/>
                          <w:sz w:val="12"/>
                        </w:rPr>
                      </w:pPr>
                      <w:r>
                        <w:rPr>
                          <w:rFonts w:hint="eastAsia" w:ascii="Microsoft JhengHei" w:eastAsia="Microsoft JhengHei"/>
                          <w:b/>
                          <w:color w:val="585858"/>
                          <w:spacing w:val="-8"/>
                          <w:sz w:val="12"/>
                        </w:rPr>
                        <w:t>汽车机械</w:t>
                      </w:r>
                      <w:r>
                        <w:rPr>
                          <w:rFonts w:hint="eastAsia" w:ascii="Microsoft JhengHei" w:eastAsia="Microsoft JhengHei"/>
                          <w:b/>
                          <w:color w:val="585858"/>
                          <w:spacing w:val="-8"/>
                          <w:w w:val="95"/>
                          <w:sz w:val="12"/>
                        </w:rPr>
                        <w:t>医药</w:t>
                      </w:r>
                    </w:p>
                    <w:p>
                      <w:pPr>
                        <w:spacing w:before="0" w:line="203" w:lineRule="exact"/>
                        <w:ind w:left="0" w:right="18" w:firstLine="0"/>
                        <w:jc w:val="right"/>
                        <w:rPr>
                          <w:rFonts w:hint="eastAsia" w:ascii="Microsoft JhengHei" w:eastAsia="Microsoft JhengHei"/>
                          <w:b/>
                          <w:sz w:val="12"/>
                        </w:rPr>
                      </w:pPr>
                      <w:r>
                        <w:rPr>
                          <w:rFonts w:hint="eastAsia" w:ascii="Microsoft JhengHei" w:eastAsia="Microsoft JhengHei"/>
                          <w:b/>
                          <w:color w:val="585858"/>
                          <w:w w:val="95"/>
                          <w:sz w:val="12"/>
                        </w:rPr>
                        <w:t>基础化工</w:t>
                      </w:r>
                    </w:p>
                  </w:txbxContent>
                </v:textbox>
              </v:shape>
            </w:pict>
          </mc:Fallback>
        </mc:AlternateContent>
      </w:r>
      <w:r>
        <w:rPr>
          <w:rFonts w:ascii="Microsoft JhengHei"/>
          <w:b/>
          <w:color w:val="585858"/>
          <w:sz w:val="13"/>
        </w:rPr>
        <w:t>0%</w:t>
      </w:r>
      <w:r>
        <w:rPr>
          <w:rFonts w:ascii="Microsoft JhengHei"/>
          <w:b/>
          <w:color w:val="585858"/>
          <w:sz w:val="13"/>
        </w:rPr>
        <w:tab/>
      </w:r>
      <w:r>
        <w:rPr>
          <w:rFonts w:ascii="Microsoft JhengHei"/>
          <w:b/>
          <w:color w:val="585858"/>
          <w:sz w:val="13"/>
        </w:rPr>
        <w:t>-4%</w:t>
      </w:r>
    </w:p>
    <w:p>
      <w:pPr>
        <w:pStyle w:val="11"/>
        <w:rPr>
          <w:rFonts w:ascii="Microsoft JhengHei"/>
          <w:b/>
          <w:sz w:val="20"/>
        </w:rPr>
      </w:pPr>
    </w:p>
    <w:p>
      <w:pPr>
        <w:pStyle w:val="11"/>
        <w:spacing w:before="15"/>
        <w:rPr>
          <w:rFonts w:ascii="Microsoft JhengHei"/>
          <w:b/>
          <w:sz w:val="22"/>
        </w:rPr>
      </w:pPr>
      <w:r>
        <mc:AlternateContent>
          <mc:Choice Requires="wps">
            <w:drawing>
              <wp:anchor distT="0" distB="0" distL="0" distR="0" simplePos="0" relativeHeight="251711488" behindDoc="1" locked="0" layoutInCell="1" allowOverlap="1">
                <wp:simplePos x="0" y="0"/>
                <wp:positionH relativeFrom="page">
                  <wp:posOffset>540385</wp:posOffset>
                </wp:positionH>
                <wp:positionV relativeFrom="paragraph">
                  <wp:posOffset>294640</wp:posOffset>
                </wp:positionV>
                <wp:extent cx="4321175" cy="0"/>
                <wp:effectExtent l="0" t="0" r="0" b="0"/>
                <wp:wrapTopAndBottom/>
                <wp:docPr id="908" name="直线 161"/>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61" o:spid="_x0000_s1026" o:spt="20" style="position:absolute;left:0pt;margin-left:42.55pt;margin-top:23.2pt;height:0pt;width:340.25pt;mso-position-horizontal-relative:page;mso-wrap-distance-bottom:0pt;mso-wrap-distance-top:0pt;z-index:-251604992;mso-width-relative:page;mso-height-relative:page;" filled="f" stroked="t" coordsize="21600,21600" o:gfxdata="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TCr&#10;QNcAAAAIAQAADwAAAAAAAAABACAAAAAiAAAAZHJzL2Rvd25yZXYueG1sUEsBAhQAFAAAAAgAh07i&#10;QHd3AhPqAQAA3wMAAA4AAAAAAAAAAQAgAAAAJgEAAGRycy9lMm9Eb2MueG1sUEsFBgAAAAAGAAYA&#10;WQEAAIIFAAAAAA==&#10;">
                <v:fill on="f" focussize="0,0"/>
                <v:stroke weight="0.48pt" color="#000000" joinstyle="round"/>
                <v:imagedata o:title=""/>
                <o:lock v:ext="edit" aspectratio="f"/>
                <w10:wrap type="topAndBottom"/>
              </v:line>
            </w:pict>
          </mc:Fallback>
        </mc:AlternateContent>
      </w:r>
    </w:p>
    <w:p>
      <w:pPr>
        <w:spacing w:before="35"/>
        <w:ind w:left="852" w:right="0" w:firstLine="0"/>
        <w:jc w:val="left"/>
        <w:rPr>
          <w:sz w:val="14"/>
        </w:rPr>
      </w:pPr>
      <w:r>
        <w:rPr>
          <w:sz w:val="14"/>
        </w:rPr>
        <w:t>资料来源：天软科技，长江证券研究所</w:t>
      </w:r>
    </w:p>
    <w:p>
      <w:pPr>
        <w:pStyle w:val="11"/>
        <w:rPr>
          <w:sz w:val="20"/>
        </w:rPr>
      </w:pPr>
    </w:p>
    <w:p>
      <w:pPr>
        <w:pStyle w:val="11"/>
        <w:spacing w:before="4"/>
        <w:rPr>
          <w:sz w:val="15"/>
        </w:rPr>
      </w:pPr>
    </w:p>
    <w:p>
      <w:pPr>
        <w:pStyle w:val="3"/>
        <w:spacing w:before="75"/>
        <w:rPr>
          <w:rFonts w:ascii="Arial" w:eastAsia="Arial"/>
        </w:rPr>
      </w:pPr>
      <w:bookmarkStart w:id="22" w:name="_TOC_250009"/>
      <w:r>
        <w:rPr>
          <w:rFonts w:ascii="Arial" w:eastAsia="Arial"/>
          <w:color w:val="CC0000"/>
        </w:rPr>
        <w:t>3</w:t>
      </w:r>
      <w:r>
        <w:rPr>
          <w:color w:val="CC0000"/>
        </w:rPr>
        <w:t xml:space="preserve">、因子的 </w:t>
      </w:r>
      <w:bookmarkEnd w:id="22"/>
      <w:r>
        <w:rPr>
          <w:rFonts w:ascii="Arial" w:eastAsia="Arial"/>
          <w:color w:val="CC0000"/>
        </w:rPr>
        <w:t>rankIC</w:t>
      </w:r>
    </w:p>
    <w:p>
      <w:pPr>
        <w:pStyle w:val="11"/>
        <w:spacing w:before="147" w:line="324" w:lineRule="auto"/>
        <w:ind w:left="852" w:right="4249" w:firstLine="420"/>
        <w:jc w:val="both"/>
      </w:pPr>
      <w:r>
        <mc:AlternateContent>
          <mc:Choice Requires="wpg">
            <w:drawing>
              <wp:anchor distT="0" distB="0" distL="114300" distR="114300" simplePos="0" relativeHeight="245836800" behindDoc="1" locked="0" layoutInCell="1" allowOverlap="1">
                <wp:simplePos x="0" y="0"/>
                <wp:positionH relativeFrom="page">
                  <wp:posOffset>861695</wp:posOffset>
                </wp:positionH>
                <wp:positionV relativeFrom="paragraph">
                  <wp:posOffset>1144905</wp:posOffset>
                </wp:positionV>
                <wp:extent cx="3898265" cy="1405255"/>
                <wp:effectExtent l="0" t="0" r="635" b="4445"/>
                <wp:wrapNone/>
                <wp:docPr id="347" name="组合 162"/>
                <wp:cNvGraphicFramePr/>
                <a:graphic xmlns:a="http://schemas.openxmlformats.org/drawingml/2006/main">
                  <a:graphicData uri="http://schemas.microsoft.com/office/word/2010/wordprocessingGroup">
                    <wpg:wgp>
                      <wpg:cNvGrpSpPr/>
                      <wpg:grpSpPr>
                        <a:xfrm>
                          <a:off x="0" y="0"/>
                          <a:ext cx="3898265" cy="1405255"/>
                          <a:chOff x="1358" y="1804"/>
                          <a:chExt cx="6139" cy="2213"/>
                        </a:xfrm>
                      </wpg:grpSpPr>
                      <pic:pic xmlns:pic="http://schemas.openxmlformats.org/drawingml/2006/picture">
                        <pic:nvPicPr>
                          <pic:cNvPr id="113" name="图片 163"/>
                          <pic:cNvPicPr>
                            <a:picLocks noChangeAspect="1"/>
                          </pic:cNvPicPr>
                        </pic:nvPicPr>
                        <pic:blipFill>
                          <a:blip r:embed="rId22"/>
                          <a:stretch>
                            <a:fillRect/>
                          </a:stretch>
                        </pic:blipFill>
                        <pic:spPr>
                          <a:xfrm>
                            <a:off x="1370" y="2705"/>
                            <a:ext cx="2" cy="626"/>
                          </a:xfrm>
                          <a:prstGeom prst="rect">
                            <a:avLst/>
                          </a:prstGeom>
                          <a:noFill/>
                          <a:ln>
                            <a:noFill/>
                          </a:ln>
                        </pic:spPr>
                      </pic:pic>
                      <wps:wsp>
                        <wps:cNvPr id="114" name="直线 164"/>
                        <wps:cNvSpPr/>
                        <wps:spPr>
                          <a:xfrm>
                            <a:off x="1371" y="2693"/>
                            <a:ext cx="0" cy="65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15" name="图片 165"/>
                          <pic:cNvPicPr>
                            <a:picLocks noChangeAspect="1"/>
                          </pic:cNvPicPr>
                        </pic:nvPicPr>
                        <pic:blipFill>
                          <a:blip r:embed="rId23"/>
                          <a:stretch>
                            <a:fillRect/>
                          </a:stretch>
                        </pic:blipFill>
                        <pic:spPr>
                          <a:xfrm>
                            <a:off x="1418" y="3104"/>
                            <a:ext cx="2" cy="227"/>
                          </a:xfrm>
                          <a:prstGeom prst="rect">
                            <a:avLst/>
                          </a:prstGeom>
                          <a:noFill/>
                          <a:ln>
                            <a:noFill/>
                          </a:ln>
                        </pic:spPr>
                      </pic:pic>
                      <wps:wsp>
                        <wps:cNvPr id="116" name="直线 166"/>
                        <wps:cNvSpPr/>
                        <wps:spPr>
                          <a:xfrm>
                            <a:off x="1419" y="3093"/>
                            <a:ext cx="0" cy="25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17" name="图片 167"/>
                          <pic:cNvPicPr>
                            <a:picLocks noChangeAspect="1"/>
                          </pic:cNvPicPr>
                        </pic:nvPicPr>
                        <pic:blipFill>
                          <a:blip r:embed="rId24"/>
                          <a:stretch>
                            <a:fillRect/>
                          </a:stretch>
                        </pic:blipFill>
                        <pic:spPr>
                          <a:xfrm>
                            <a:off x="1473" y="2790"/>
                            <a:ext cx="2" cy="541"/>
                          </a:xfrm>
                          <a:prstGeom prst="rect">
                            <a:avLst/>
                          </a:prstGeom>
                          <a:noFill/>
                          <a:ln>
                            <a:noFill/>
                          </a:ln>
                        </pic:spPr>
                      </pic:pic>
                      <wps:wsp>
                        <wps:cNvPr id="118" name="直线 168"/>
                        <wps:cNvSpPr/>
                        <wps:spPr>
                          <a:xfrm>
                            <a:off x="1475" y="2778"/>
                            <a:ext cx="0" cy="56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19" name="图片 169"/>
                          <pic:cNvPicPr>
                            <a:picLocks noChangeAspect="1"/>
                          </pic:cNvPicPr>
                        </pic:nvPicPr>
                        <pic:blipFill>
                          <a:blip r:embed="rId25"/>
                          <a:stretch>
                            <a:fillRect/>
                          </a:stretch>
                        </pic:blipFill>
                        <pic:spPr>
                          <a:xfrm>
                            <a:off x="1536" y="3331"/>
                            <a:ext cx="2" cy="109"/>
                          </a:xfrm>
                          <a:prstGeom prst="rect">
                            <a:avLst/>
                          </a:prstGeom>
                          <a:noFill/>
                          <a:ln>
                            <a:noFill/>
                          </a:ln>
                        </pic:spPr>
                      </pic:pic>
                      <wps:wsp>
                        <wps:cNvPr id="120" name="矩形 170"/>
                        <wps:cNvSpPr/>
                        <wps:spPr>
                          <a:xfrm>
                            <a:off x="1536" y="3331"/>
                            <a:ext cx="2" cy="10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21" name="图片 171"/>
                          <pic:cNvPicPr>
                            <a:picLocks noChangeAspect="1"/>
                          </pic:cNvPicPr>
                        </pic:nvPicPr>
                        <pic:blipFill>
                          <a:blip r:embed="rId26"/>
                          <a:stretch>
                            <a:fillRect/>
                          </a:stretch>
                        </pic:blipFill>
                        <pic:spPr>
                          <a:xfrm>
                            <a:off x="1577" y="3138"/>
                            <a:ext cx="2" cy="193"/>
                          </a:xfrm>
                          <a:prstGeom prst="rect">
                            <a:avLst/>
                          </a:prstGeom>
                          <a:noFill/>
                          <a:ln>
                            <a:noFill/>
                          </a:ln>
                        </pic:spPr>
                      </pic:pic>
                      <wps:wsp>
                        <wps:cNvPr id="122" name="直线 172"/>
                        <wps:cNvSpPr/>
                        <wps:spPr>
                          <a:xfrm>
                            <a:off x="1578" y="3127"/>
                            <a:ext cx="0" cy="21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23" name="图片 173"/>
                          <pic:cNvPicPr>
                            <a:picLocks noChangeAspect="1"/>
                          </pic:cNvPicPr>
                        </pic:nvPicPr>
                        <pic:blipFill>
                          <a:blip r:embed="rId27"/>
                          <a:stretch>
                            <a:fillRect/>
                          </a:stretch>
                        </pic:blipFill>
                        <pic:spPr>
                          <a:xfrm>
                            <a:off x="1630" y="2801"/>
                            <a:ext cx="2" cy="530"/>
                          </a:xfrm>
                          <a:prstGeom prst="rect">
                            <a:avLst/>
                          </a:prstGeom>
                          <a:noFill/>
                          <a:ln>
                            <a:noFill/>
                          </a:ln>
                        </pic:spPr>
                      </pic:pic>
                      <wps:wsp>
                        <wps:cNvPr id="124" name="直线 174"/>
                        <wps:cNvSpPr/>
                        <wps:spPr>
                          <a:xfrm>
                            <a:off x="1631" y="2790"/>
                            <a:ext cx="0" cy="55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25" name="图片 175"/>
                          <pic:cNvPicPr>
                            <a:picLocks noChangeAspect="1"/>
                          </pic:cNvPicPr>
                        </pic:nvPicPr>
                        <pic:blipFill>
                          <a:blip r:embed="rId28"/>
                          <a:stretch>
                            <a:fillRect/>
                          </a:stretch>
                        </pic:blipFill>
                        <pic:spPr>
                          <a:xfrm>
                            <a:off x="1683" y="2202"/>
                            <a:ext cx="2" cy="1129"/>
                          </a:xfrm>
                          <a:prstGeom prst="rect">
                            <a:avLst/>
                          </a:prstGeom>
                          <a:noFill/>
                          <a:ln>
                            <a:noFill/>
                          </a:ln>
                        </pic:spPr>
                      </pic:pic>
                      <wps:wsp>
                        <wps:cNvPr id="126" name="直线 176"/>
                        <wps:cNvSpPr/>
                        <wps:spPr>
                          <a:xfrm>
                            <a:off x="1684" y="2191"/>
                            <a:ext cx="0" cy="115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27" name="图片 177"/>
                          <pic:cNvPicPr>
                            <a:picLocks noChangeAspect="1"/>
                          </pic:cNvPicPr>
                        </pic:nvPicPr>
                        <pic:blipFill>
                          <a:blip r:embed="rId29"/>
                          <a:stretch>
                            <a:fillRect/>
                          </a:stretch>
                        </pic:blipFill>
                        <pic:spPr>
                          <a:xfrm>
                            <a:off x="1739" y="2612"/>
                            <a:ext cx="2" cy="719"/>
                          </a:xfrm>
                          <a:prstGeom prst="rect">
                            <a:avLst/>
                          </a:prstGeom>
                          <a:noFill/>
                          <a:ln>
                            <a:noFill/>
                          </a:ln>
                        </pic:spPr>
                      </pic:pic>
                      <wps:wsp>
                        <wps:cNvPr id="128" name="直线 178"/>
                        <wps:cNvSpPr/>
                        <wps:spPr>
                          <a:xfrm>
                            <a:off x="1741" y="2600"/>
                            <a:ext cx="0" cy="7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29" name="图片 179"/>
                          <pic:cNvPicPr>
                            <a:picLocks noChangeAspect="1"/>
                          </pic:cNvPicPr>
                        </pic:nvPicPr>
                        <pic:blipFill>
                          <a:blip r:embed="rId30"/>
                          <a:stretch>
                            <a:fillRect/>
                          </a:stretch>
                        </pic:blipFill>
                        <pic:spPr>
                          <a:xfrm>
                            <a:off x="1799" y="3331"/>
                            <a:ext cx="2" cy="82"/>
                          </a:xfrm>
                          <a:prstGeom prst="rect">
                            <a:avLst/>
                          </a:prstGeom>
                          <a:noFill/>
                          <a:ln>
                            <a:noFill/>
                          </a:ln>
                        </pic:spPr>
                      </pic:pic>
                      <wps:wsp>
                        <wps:cNvPr id="130" name="矩形 180"/>
                        <wps:cNvSpPr/>
                        <wps:spPr>
                          <a:xfrm>
                            <a:off x="1799" y="3331"/>
                            <a:ext cx="2" cy="8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31" name="图片 181"/>
                          <pic:cNvPicPr>
                            <a:picLocks noChangeAspect="1"/>
                          </pic:cNvPicPr>
                        </pic:nvPicPr>
                        <pic:blipFill>
                          <a:blip r:embed="rId31"/>
                          <a:stretch>
                            <a:fillRect/>
                          </a:stretch>
                        </pic:blipFill>
                        <pic:spPr>
                          <a:xfrm>
                            <a:off x="1842" y="3200"/>
                            <a:ext cx="2" cy="131"/>
                          </a:xfrm>
                          <a:prstGeom prst="rect">
                            <a:avLst/>
                          </a:prstGeom>
                          <a:noFill/>
                          <a:ln>
                            <a:noFill/>
                          </a:ln>
                        </pic:spPr>
                      </pic:pic>
                      <wps:wsp>
                        <wps:cNvPr id="132" name="直线 182"/>
                        <wps:cNvSpPr/>
                        <wps:spPr>
                          <a:xfrm>
                            <a:off x="1843" y="3188"/>
                            <a:ext cx="0" cy="15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33" name="图片 183"/>
                          <pic:cNvPicPr>
                            <a:picLocks noChangeAspect="1"/>
                          </pic:cNvPicPr>
                        </pic:nvPicPr>
                        <pic:blipFill>
                          <a:blip r:embed="rId32"/>
                          <a:stretch>
                            <a:fillRect/>
                          </a:stretch>
                        </pic:blipFill>
                        <pic:spPr>
                          <a:xfrm>
                            <a:off x="1896" y="3331"/>
                            <a:ext cx="2" cy="153"/>
                          </a:xfrm>
                          <a:prstGeom prst="rect">
                            <a:avLst/>
                          </a:prstGeom>
                          <a:noFill/>
                          <a:ln>
                            <a:noFill/>
                          </a:ln>
                        </pic:spPr>
                      </pic:pic>
                      <wps:wsp>
                        <wps:cNvPr id="134" name="直线 184"/>
                        <wps:cNvSpPr/>
                        <wps:spPr>
                          <a:xfrm>
                            <a:off x="1897" y="3319"/>
                            <a:ext cx="0" cy="17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35" name="图片 185"/>
                          <pic:cNvPicPr>
                            <a:picLocks noChangeAspect="1"/>
                          </pic:cNvPicPr>
                        </pic:nvPicPr>
                        <pic:blipFill>
                          <a:blip r:embed="rId33"/>
                          <a:stretch>
                            <a:fillRect/>
                          </a:stretch>
                        </pic:blipFill>
                        <pic:spPr>
                          <a:xfrm>
                            <a:off x="1949" y="2887"/>
                            <a:ext cx="2" cy="444"/>
                          </a:xfrm>
                          <a:prstGeom prst="rect">
                            <a:avLst/>
                          </a:prstGeom>
                          <a:noFill/>
                          <a:ln>
                            <a:noFill/>
                          </a:ln>
                        </pic:spPr>
                      </pic:pic>
                      <wps:wsp>
                        <wps:cNvPr id="136" name="直线 186"/>
                        <wps:cNvSpPr/>
                        <wps:spPr>
                          <a:xfrm>
                            <a:off x="1950" y="2875"/>
                            <a:ext cx="0" cy="4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37" name="图片 187"/>
                          <pic:cNvPicPr>
                            <a:picLocks noChangeAspect="1"/>
                          </pic:cNvPicPr>
                        </pic:nvPicPr>
                        <pic:blipFill>
                          <a:blip r:embed="rId34"/>
                          <a:stretch>
                            <a:fillRect/>
                          </a:stretch>
                        </pic:blipFill>
                        <pic:spPr>
                          <a:xfrm>
                            <a:off x="2000" y="3084"/>
                            <a:ext cx="2" cy="247"/>
                          </a:xfrm>
                          <a:prstGeom prst="rect">
                            <a:avLst/>
                          </a:prstGeom>
                          <a:noFill/>
                          <a:ln>
                            <a:noFill/>
                          </a:ln>
                        </pic:spPr>
                      </pic:pic>
                      <wps:wsp>
                        <wps:cNvPr id="138" name="直线 188"/>
                        <wps:cNvSpPr/>
                        <wps:spPr>
                          <a:xfrm>
                            <a:off x="2001" y="3073"/>
                            <a:ext cx="0" cy="27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39" name="图片 189"/>
                          <pic:cNvPicPr>
                            <a:picLocks noChangeAspect="1"/>
                          </pic:cNvPicPr>
                        </pic:nvPicPr>
                        <pic:blipFill>
                          <a:blip r:embed="rId35"/>
                          <a:stretch>
                            <a:fillRect/>
                          </a:stretch>
                        </pic:blipFill>
                        <pic:spPr>
                          <a:xfrm>
                            <a:off x="2054" y="3331"/>
                            <a:ext cx="2" cy="35"/>
                          </a:xfrm>
                          <a:prstGeom prst="rect">
                            <a:avLst/>
                          </a:prstGeom>
                          <a:noFill/>
                          <a:ln>
                            <a:noFill/>
                          </a:ln>
                        </pic:spPr>
                      </pic:pic>
                      <wps:wsp>
                        <wps:cNvPr id="140" name="矩形 190"/>
                        <wps:cNvSpPr/>
                        <wps:spPr>
                          <a:xfrm>
                            <a:off x="2054" y="3331"/>
                            <a:ext cx="2" cy="35"/>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41" name="图片 191"/>
                          <pic:cNvPicPr>
                            <a:picLocks noChangeAspect="1"/>
                          </pic:cNvPicPr>
                        </pic:nvPicPr>
                        <pic:blipFill>
                          <a:blip r:embed="rId36"/>
                          <a:stretch>
                            <a:fillRect/>
                          </a:stretch>
                        </pic:blipFill>
                        <pic:spPr>
                          <a:xfrm>
                            <a:off x="2104" y="3220"/>
                            <a:ext cx="2" cy="111"/>
                          </a:xfrm>
                          <a:prstGeom prst="rect">
                            <a:avLst/>
                          </a:prstGeom>
                          <a:noFill/>
                          <a:ln>
                            <a:noFill/>
                          </a:ln>
                        </pic:spPr>
                      </pic:pic>
                      <wps:wsp>
                        <wps:cNvPr id="142" name="直线 192"/>
                        <wps:cNvSpPr/>
                        <wps:spPr>
                          <a:xfrm>
                            <a:off x="2105" y="3208"/>
                            <a:ext cx="0" cy="13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43" name="图片 193"/>
                          <pic:cNvPicPr>
                            <a:picLocks noChangeAspect="1"/>
                          </pic:cNvPicPr>
                        </pic:nvPicPr>
                        <pic:blipFill>
                          <a:blip r:embed="rId37"/>
                          <a:stretch>
                            <a:fillRect/>
                          </a:stretch>
                        </pic:blipFill>
                        <pic:spPr>
                          <a:xfrm>
                            <a:off x="2162" y="3181"/>
                            <a:ext cx="2" cy="150"/>
                          </a:xfrm>
                          <a:prstGeom prst="rect">
                            <a:avLst/>
                          </a:prstGeom>
                          <a:noFill/>
                          <a:ln>
                            <a:noFill/>
                          </a:ln>
                        </pic:spPr>
                      </pic:pic>
                      <wps:wsp>
                        <wps:cNvPr id="144" name="直线 194"/>
                        <wps:cNvSpPr/>
                        <wps:spPr>
                          <a:xfrm>
                            <a:off x="2163" y="3170"/>
                            <a:ext cx="0" cy="17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45" name="图片 195"/>
                          <pic:cNvPicPr>
                            <a:picLocks noChangeAspect="1"/>
                          </pic:cNvPicPr>
                        </pic:nvPicPr>
                        <pic:blipFill>
                          <a:blip r:embed="rId38"/>
                          <a:stretch>
                            <a:fillRect/>
                          </a:stretch>
                        </pic:blipFill>
                        <pic:spPr>
                          <a:xfrm>
                            <a:off x="2210" y="3127"/>
                            <a:ext cx="2" cy="204"/>
                          </a:xfrm>
                          <a:prstGeom prst="rect">
                            <a:avLst/>
                          </a:prstGeom>
                          <a:noFill/>
                          <a:ln>
                            <a:noFill/>
                          </a:ln>
                        </pic:spPr>
                      </pic:pic>
                      <wps:wsp>
                        <wps:cNvPr id="146" name="直线 196"/>
                        <wps:cNvSpPr/>
                        <wps:spPr>
                          <a:xfrm>
                            <a:off x="2212" y="3116"/>
                            <a:ext cx="0" cy="22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47" name="图片 197"/>
                          <pic:cNvPicPr>
                            <a:picLocks noChangeAspect="1"/>
                          </pic:cNvPicPr>
                        </pic:nvPicPr>
                        <pic:blipFill>
                          <a:blip r:embed="rId39"/>
                          <a:stretch>
                            <a:fillRect/>
                          </a:stretch>
                        </pic:blipFill>
                        <pic:spPr>
                          <a:xfrm>
                            <a:off x="2262" y="3235"/>
                            <a:ext cx="2" cy="96"/>
                          </a:xfrm>
                          <a:prstGeom prst="rect">
                            <a:avLst/>
                          </a:prstGeom>
                          <a:noFill/>
                          <a:ln>
                            <a:noFill/>
                          </a:ln>
                        </pic:spPr>
                      </pic:pic>
                      <wps:wsp>
                        <wps:cNvPr id="148" name="矩形 198"/>
                        <wps:cNvSpPr/>
                        <wps:spPr>
                          <a:xfrm>
                            <a:off x="2262" y="3235"/>
                            <a:ext cx="2" cy="9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49" name="图片 199"/>
                          <pic:cNvPicPr>
                            <a:picLocks noChangeAspect="1"/>
                          </pic:cNvPicPr>
                        </pic:nvPicPr>
                        <pic:blipFill>
                          <a:blip r:embed="rId40"/>
                          <a:stretch>
                            <a:fillRect/>
                          </a:stretch>
                        </pic:blipFill>
                        <pic:spPr>
                          <a:xfrm>
                            <a:off x="2314" y="2908"/>
                            <a:ext cx="2" cy="423"/>
                          </a:xfrm>
                          <a:prstGeom prst="rect">
                            <a:avLst/>
                          </a:prstGeom>
                          <a:noFill/>
                          <a:ln>
                            <a:noFill/>
                          </a:ln>
                        </pic:spPr>
                      </pic:pic>
                      <wps:wsp>
                        <wps:cNvPr id="150" name="直线 200"/>
                        <wps:cNvSpPr/>
                        <wps:spPr>
                          <a:xfrm>
                            <a:off x="2315" y="2896"/>
                            <a:ext cx="0" cy="4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51" name="图片 201"/>
                          <pic:cNvPicPr>
                            <a:picLocks noChangeAspect="1"/>
                          </pic:cNvPicPr>
                        </pic:nvPicPr>
                        <pic:blipFill>
                          <a:blip r:embed="rId41"/>
                          <a:stretch>
                            <a:fillRect/>
                          </a:stretch>
                        </pic:blipFill>
                        <pic:spPr>
                          <a:xfrm>
                            <a:off x="2368" y="2858"/>
                            <a:ext cx="2" cy="473"/>
                          </a:xfrm>
                          <a:prstGeom prst="rect">
                            <a:avLst/>
                          </a:prstGeom>
                          <a:noFill/>
                          <a:ln>
                            <a:noFill/>
                          </a:ln>
                        </pic:spPr>
                      </pic:pic>
                      <wps:wsp>
                        <wps:cNvPr id="152" name="直线 202"/>
                        <wps:cNvSpPr/>
                        <wps:spPr>
                          <a:xfrm>
                            <a:off x="2369" y="2847"/>
                            <a:ext cx="0" cy="49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53" name="图片 203"/>
                          <pic:cNvPicPr>
                            <a:picLocks noChangeAspect="1"/>
                          </pic:cNvPicPr>
                        </pic:nvPicPr>
                        <pic:blipFill>
                          <a:blip r:embed="rId42"/>
                          <a:stretch>
                            <a:fillRect/>
                          </a:stretch>
                        </pic:blipFill>
                        <pic:spPr>
                          <a:xfrm>
                            <a:off x="2429" y="2831"/>
                            <a:ext cx="2" cy="500"/>
                          </a:xfrm>
                          <a:prstGeom prst="rect">
                            <a:avLst/>
                          </a:prstGeom>
                          <a:noFill/>
                          <a:ln>
                            <a:noFill/>
                          </a:ln>
                        </pic:spPr>
                      </pic:pic>
                      <wps:wsp>
                        <wps:cNvPr id="154" name="直线 204"/>
                        <wps:cNvSpPr/>
                        <wps:spPr>
                          <a:xfrm>
                            <a:off x="2431" y="2820"/>
                            <a:ext cx="0" cy="5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55" name="图片 205"/>
                          <pic:cNvPicPr>
                            <a:picLocks noChangeAspect="1"/>
                          </pic:cNvPicPr>
                        </pic:nvPicPr>
                        <pic:blipFill>
                          <a:blip r:embed="rId43"/>
                          <a:stretch>
                            <a:fillRect/>
                          </a:stretch>
                        </pic:blipFill>
                        <pic:spPr>
                          <a:xfrm>
                            <a:off x="2478" y="2993"/>
                            <a:ext cx="2" cy="338"/>
                          </a:xfrm>
                          <a:prstGeom prst="rect">
                            <a:avLst/>
                          </a:prstGeom>
                          <a:noFill/>
                          <a:ln>
                            <a:noFill/>
                          </a:ln>
                        </pic:spPr>
                      </pic:pic>
                      <wps:wsp>
                        <wps:cNvPr id="156" name="直线 206"/>
                        <wps:cNvSpPr/>
                        <wps:spPr>
                          <a:xfrm>
                            <a:off x="2479" y="2982"/>
                            <a:ext cx="0" cy="36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57" name="图片 207"/>
                          <pic:cNvPicPr>
                            <a:picLocks noChangeAspect="1"/>
                          </pic:cNvPicPr>
                        </pic:nvPicPr>
                        <pic:blipFill>
                          <a:blip r:embed="rId44"/>
                          <a:stretch>
                            <a:fillRect/>
                          </a:stretch>
                        </pic:blipFill>
                        <pic:spPr>
                          <a:xfrm>
                            <a:off x="2526" y="3242"/>
                            <a:ext cx="2" cy="89"/>
                          </a:xfrm>
                          <a:prstGeom prst="rect">
                            <a:avLst/>
                          </a:prstGeom>
                          <a:noFill/>
                          <a:ln>
                            <a:noFill/>
                          </a:ln>
                        </pic:spPr>
                      </pic:pic>
                      <wps:wsp>
                        <wps:cNvPr id="158" name="矩形 208"/>
                        <wps:cNvSpPr/>
                        <wps:spPr>
                          <a:xfrm>
                            <a:off x="2526" y="3242"/>
                            <a:ext cx="2" cy="8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59" name="图片 209"/>
                          <pic:cNvPicPr>
                            <a:picLocks noChangeAspect="1"/>
                          </pic:cNvPicPr>
                        </pic:nvPicPr>
                        <pic:blipFill>
                          <a:blip r:embed="rId45"/>
                          <a:stretch>
                            <a:fillRect/>
                          </a:stretch>
                        </pic:blipFill>
                        <pic:spPr>
                          <a:xfrm>
                            <a:off x="2586" y="2507"/>
                            <a:ext cx="2" cy="824"/>
                          </a:xfrm>
                          <a:prstGeom prst="rect">
                            <a:avLst/>
                          </a:prstGeom>
                          <a:noFill/>
                          <a:ln>
                            <a:noFill/>
                          </a:ln>
                        </pic:spPr>
                      </pic:pic>
                      <wps:wsp>
                        <wps:cNvPr id="160" name="直线 210"/>
                        <wps:cNvSpPr/>
                        <wps:spPr>
                          <a:xfrm>
                            <a:off x="2587" y="2495"/>
                            <a:ext cx="0" cy="84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61" name="图片 211"/>
                          <pic:cNvPicPr>
                            <a:picLocks noChangeAspect="1"/>
                          </pic:cNvPicPr>
                        </pic:nvPicPr>
                        <pic:blipFill>
                          <a:blip r:embed="rId46"/>
                          <a:stretch>
                            <a:fillRect/>
                          </a:stretch>
                        </pic:blipFill>
                        <pic:spPr>
                          <a:xfrm>
                            <a:off x="2634" y="2631"/>
                            <a:ext cx="2" cy="700"/>
                          </a:xfrm>
                          <a:prstGeom prst="rect">
                            <a:avLst/>
                          </a:prstGeom>
                          <a:noFill/>
                          <a:ln>
                            <a:noFill/>
                          </a:ln>
                        </pic:spPr>
                      </pic:pic>
                      <wps:wsp>
                        <wps:cNvPr id="162" name="直线 212"/>
                        <wps:cNvSpPr/>
                        <wps:spPr>
                          <a:xfrm>
                            <a:off x="2635" y="2619"/>
                            <a:ext cx="0" cy="72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63" name="图片 213"/>
                          <pic:cNvPicPr>
                            <a:picLocks noChangeAspect="1"/>
                          </pic:cNvPicPr>
                        </pic:nvPicPr>
                        <pic:blipFill>
                          <a:blip r:embed="rId47"/>
                          <a:stretch>
                            <a:fillRect/>
                          </a:stretch>
                        </pic:blipFill>
                        <pic:spPr>
                          <a:xfrm>
                            <a:off x="2683" y="2614"/>
                            <a:ext cx="2" cy="718"/>
                          </a:xfrm>
                          <a:prstGeom prst="rect">
                            <a:avLst/>
                          </a:prstGeom>
                          <a:noFill/>
                          <a:ln>
                            <a:noFill/>
                          </a:ln>
                        </pic:spPr>
                      </pic:pic>
                      <wps:wsp>
                        <wps:cNvPr id="164" name="直线 214"/>
                        <wps:cNvSpPr/>
                        <wps:spPr>
                          <a:xfrm>
                            <a:off x="2684" y="2602"/>
                            <a:ext cx="0" cy="74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65" name="图片 215"/>
                          <pic:cNvPicPr>
                            <a:picLocks noChangeAspect="1"/>
                          </pic:cNvPicPr>
                        </pic:nvPicPr>
                        <pic:blipFill>
                          <a:blip r:embed="rId48"/>
                          <a:stretch>
                            <a:fillRect/>
                          </a:stretch>
                        </pic:blipFill>
                        <pic:spPr>
                          <a:xfrm>
                            <a:off x="2734" y="3302"/>
                            <a:ext cx="2" cy="29"/>
                          </a:xfrm>
                          <a:prstGeom prst="rect">
                            <a:avLst/>
                          </a:prstGeom>
                          <a:noFill/>
                          <a:ln>
                            <a:noFill/>
                          </a:ln>
                        </pic:spPr>
                      </pic:pic>
                      <wps:wsp>
                        <wps:cNvPr id="166" name="矩形 216"/>
                        <wps:cNvSpPr/>
                        <wps:spPr>
                          <a:xfrm>
                            <a:off x="2734" y="3302"/>
                            <a:ext cx="2" cy="2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67" name="图片 217"/>
                          <pic:cNvPicPr>
                            <a:picLocks noChangeAspect="1"/>
                          </pic:cNvPicPr>
                        </pic:nvPicPr>
                        <pic:blipFill>
                          <a:blip r:embed="rId49"/>
                          <a:stretch>
                            <a:fillRect/>
                          </a:stretch>
                        </pic:blipFill>
                        <pic:spPr>
                          <a:xfrm>
                            <a:off x="2792" y="2901"/>
                            <a:ext cx="2" cy="430"/>
                          </a:xfrm>
                          <a:prstGeom prst="rect">
                            <a:avLst/>
                          </a:prstGeom>
                          <a:noFill/>
                          <a:ln>
                            <a:noFill/>
                          </a:ln>
                        </pic:spPr>
                      </pic:pic>
                      <wps:wsp>
                        <wps:cNvPr id="168" name="直线 218"/>
                        <wps:cNvSpPr/>
                        <wps:spPr>
                          <a:xfrm>
                            <a:off x="2793" y="2889"/>
                            <a:ext cx="0" cy="45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69" name="图片 219"/>
                          <pic:cNvPicPr>
                            <a:picLocks noChangeAspect="1"/>
                          </pic:cNvPicPr>
                        </pic:nvPicPr>
                        <pic:blipFill>
                          <a:blip r:embed="rId50"/>
                          <a:stretch>
                            <a:fillRect/>
                          </a:stretch>
                        </pic:blipFill>
                        <pic:spPr>
                          <a:xfrm>
                            <a:off x="2841" y="2595"/>
                            <a:ext cx="2" cy="736"/>
                          </a:xfrm>
                          <a:prstGeom prst="rect">
                            <a:avLst/>
                          </a:prstGeom>
                          <a:noFill/>
                          <a:ln>
                            <a:noFill/>
                          </a:ln>
                        </pic:spPr>
                      </pic:pic>
                      <wps:wsp>
                        <wps:cNvPr id="170" name="直线 220"/>
                        <wps:cNvSpPr/>
                        <wps:spPr>
                          <a:xfrm>
                            <a:off x="2842" y="2583"/>
                            <a:ext cx="0" cy="76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71" name="图片 221"/>
                          <pic:cNvPicPr>
                            <a:picLocks noChangeAspect="1"/>
                          </pic:cNvPicPr>
                        </pic:nvPicPr>
                        <pic:blipFill>
                          <a:blip r:embed="rId51"/>
                          <a:stretch>
                            <a:fillRect/>
                          </a:stretch>
                        </pic:blipFill>
                        <pic:spPr>
                          <a:xfrm>
                            <a:off x="2892" y="2894"/>
                            <a:ext cx="2" cy="437"/>
                          </a:xfrm>
                          <a:prstGeom prst="rect">
                            <a:avLst/>
                          </a:prstGeom>
                          <a:noFill/>
                          <a:ln>
                            <a:noFill/>
                          </a:ln>
                        </pic:spPr>
                      </pic:pic>
                      <wps:wsp>
                        <wps:cNvPr id="172" name="直线 222"/>
                        <wps:cNvSpPr/>
                        <wps:spPr>
                          <a:xfrm>
                            <a:off x="2893" y="2882"/>
                            <a:ext cx="0" cy="46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73" name="图片 223"/>
                          <pic:cNvPicPr>
                            <a:picLocks noChangeAspect="1"/>
                          </pic:cNvPicPr>
                        </pic:nvPicPr>
                        <pic:blipFill>
                          <a:blip r:embed="rId52"/>
                          <a:stretch>
                            <a:fillRect/>
                          </a:stretch>
                        </pic:blipFill>
                        <pic:spPr>
                          <a:xfrm>
                            <a:off x="2949" y="3331"/>
                            <a:ext cx="2" cy="349"/>
                          </a:xfrm>
                          <a:prstGeom prst="rect">
                            <a:avLst/>
                          </a:prstGeom>
                          <a:noFill/>
                          <a:ln>
                            <a:noFill/>
                          </a:ln>
                        </pic:spPr>
                      </pic:pic>
                      <wps:wsp>
                        <wps:cNvPr id="174" name="直线 224"/>
                        <wps:cNvSpPr/>
                        <wps:spPr>
                          <a:xfrm>
                            <a:off x="2950" y="3319"/>
                            <a:ext cx="0" cy="37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75" name="图片 225"/>
                          <pic:cNvPicPr>
                            <a:picLocks noChangeAspect="1"/>
                          </pic:cNvPicPr>
                        </pic:nvPicPr>
                        <pic:blipFill>
                          <a:blip r:embed="rId53"/>
                          <a:stretch>
                            <a:fillRect/>
                          </a:stretch>
                        </pic:blipFill>
                        <pic:spPr>
                          <a:xfrm>
                            <a:off x="2998" y="3036"/>
                            <a:ext cx="2" cy="295"/>
                          </a:xfrm>
                          <a:prstGeom prst="rect">
                            <a:avLst/>
                          </a:prstGeom>
                          <a:noFill/>
                          <a:ln>
                            <a:noFill/>
                          </a:ln>
                        </pic:spPr>
                      </pic:pic>
                      <wps:wsp>
                        <wps:cNvPr id="176" name="直线 226"/>
                        <wps:cNvSpPr/>
                        <wps:spPr>
                          <a:xfrm>
                            <a:off x="3000" y="3024"/>
                            <a:ext cx="0" cy="31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77" name="图片 227"/>
                          <pic:cNvPicPr>
                            <a:picLocks noChangeAspect="1"/>
                          </pic:cNvPicPr>
                        </pic:nvPicPr>
                        <pic:blipFill>
                          <a:blip r:embed="rId54"/>
                          <a:stretch>
                            <a:fillRect/>
                          </a:stretch>
                        </pic:blipFill>
                        <pic:spPr>
                          <a:xfrm>
                            <a:off x="3064" y="2864"/>
                            <a:ext cx="2" cy="467"/>
                          </a:xfrm>
                          <a:prstGeom prst="rect">
                            <a:avLst/>
                          </a:prstGeom>
                          <a:noFill/>
                          <a:ln>
                            <a:noFill/>
                          </a:ln>
                        </pic:spPr>
                      </pic:pic>
                      <wps:wsp>
                        <wps:cNvPr id="178" name="直线 228"/>
                        <wps:cNvSpPr/>
                        <wps:spPr>
                          <a:xfrm>
                            <a:off x="3065" y="2852"/>
                            <a:ext cx="0" cy="49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79" name="图片 229"/>
                          <pic:cNvPicPr>
                            <a:picLocks noChangeAspect="1"/>
                          </pic:cNvPicPr>
                        </pic:nvPicPr>
                        <pic:blipFill>
                          <a:blip r:embed="rId55"/>
                          <a:stretch>
                            <a:fillRect/>
                          </a:stretch>
                        </pic:blipFill>
                        <pic:spPr>
                          <a:xfrm>
                            <a:off x="3107" y="3055"/>
                            <a:ext cx="2" cy="276"/>
                          </a:xfrm>
                          <a:prstGeom prst="rect">
                            <a:avLst/>
                          </a:prstGeom>
                          <a:noFill/>
                          <a:ln>
                            <a:noFill/>
                          </a:ln>
                        </pic:spPr>
                      </pic:pic>
                      <wps:wsp>
                        <wps:cNvPr id="180" name="直线 230"/>
                        <wps:cNvSpPr/>
                        <wps:spPr>
                          <a:xfrm>
                            <a:off x="3108" y="3043"/>
                            <a:ext cx="0" cy="30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81" name="图片 231"/>
                          <pic:cNvPicPr>
                            <a:picLocks noChangeAspect="1"/>
                          </pic:cNvPicPr>
                        </pic:nvPicPr>
                        <pic:blipFill>
                          <a:blip r:embed="rId49"/>
                          <a:stretch>
                            <a:fillRect/>
                          </a:stretch>
                        </pic:blipFill>
                        <pic:spPr>
                          <a:xfrm>
                            <a:off x="3156" y="2901"/>
                            <a:ext cx="2" cy="430"/>
                          </a:xfrm>
                          <a:prstGeom prst="rect">
                            <a:avLst/>
                          </a:prstGeom>
                          <a:noFill/>
                          <a:ln>
                            <a:noFill/>
                          </a:ln>
                        </pic:spPr>
                      </pic:pic>
                      <wps:wsp>
                        <wps:cNvPr id="182" name="直线 232"/>
                        <wps:cNvSpPr/>
                        <wps:spPr>
                          <a:xfrm>
                            <a:off x="3158" y="2889"/>
                            <a:ext cx="0" cy="45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83" name="图片 233"/>
                          <pic:cNvPicPr>
                            <a:picLocks noChangeAspect="1"/>
                          </pic:cNvPicPr>
                        </pic:nvPicPr>
                        <pic:blipFill>
                          <a:blip r:embed="rId56"/>
                          <a:stretch>
                            <a:fillRect/>
                          </a:stretch>
                        </pic:blipFill>
                        <pic:spPr>
                          <a:xfrm>
                            <a:off x="3215" y="3331"/>
                            <a:ext cx="2" cy="22"/>
                          </a:xfrm>
                          <a:prstGeom prst="rect">
                            <a:avLst/>
                          </a:prstGeom>
                          <a:noFill/>
                          <a:ln>
                            <a:noFill/>
                          </a:ln>
                        </pic:spPr>
                      </pic:pic>
                      <wps:wsp>
                        <wps:cNvPr id="184" name="矩形 234"/>
                        <wps:cNvSpPr/>
                        <wps:spPr>
                          <a:xfrm>
                            <a:off x="3215" y="3331"/>
                            <a:ext cx="2" cy="2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85" name="图片 235"/>
                          <pic:cNvPicPr>
                            <a:picLocks noChangeAspect="1"/>
                          </pic:cNvPicPr>
                        </pic:nvPicPr>
                        <pic:blipFill>
                          <a:blip r:embed="rId57"/>
                          <a:stretch>
                            <a:fillRect/>
                          </a:stretch>
                        </pic:blipFill>
                        <pic:spPr>
                          <a:xfrm>
                            <a:off x="3263" y="3331"/>
                            <a:ext cx="2" cy="390"/>
                          </a:xfrm>
                          <a:prstGeom prst="rect">
                            <a:avLst/>
                          </a:prstGeom>
                          <a:noFill/>
                          <a:ln>
                            <a:noFill/>
                          </a:ln>
                        </pic:spPr>
                      </pic:pic>
                      <wps:wsp>
                        <wps:cNvPr id="186" name="直线 236"/>
                        <wps:cNvSpPr/>
                        <wps:spPr>
                          <a:xfrm>
                            <a:off x="3264" y="3319"/>
                            <a:ext cx="0" cy="41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87" name="图片 237"/>
                          <pic:cNvPicPr>
                            <a:picLocks noChangeAspect="1"/>
                          </pic:cNvPicPr>
                        </pic:nvPicPr>
                        <pic:blipFill>
                          <a:blip r:embed="rId58"/>
                          <a:stretch>
                            <a:fillRect/>
                          </a:stretch>
                        </pic:blipFill>
                        <pic:spPr>
                          <a:xfrm>
                            <a:off x="3311" y="2697"/>
                            <a:ext cx="2" cy="634"/>
                          </a:xfrm>
                          <a:prstGeom prst="rect">
                            <a:avLst/>
                          </a:prstGeom>
                          <a:noFill/>
                          <a:ln>
                            <a:noFill/>
                          </a:ln>
                        </pic:spPr>
                      </pic:pic>
                      <wps:wsp>
                        <wps:cNvPr id="188" name="直线 238"/>
                        <wps:cNvSpPr/>
                        <wps:spPr>
                          <a:xfrm>
                            <a:off x="3313" y="2686"/>
                            <a:ext cx="0" cy="65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89" name="图片 239"/>
                          <pic:cNvPicPr>
                            <a:picLocks noChangeAspect="1"/>
                          </pic:cNvPicPr>
                        </pic:nvPicPr>
                        <pic:blipFill>
                          <a:blip r:embed="rId59"/>
                          <a:stretch>
                            <a:fillRect/>
                          </a:stretch>
                        </pic:blipFill>
                        <pic:spPr>
                          <a:xfrm>
                            <a:off x="3365" y="3331"/>
                            <a:ext cx="2" cy="43"/>
                          </a:xfrm>
                          <a:prstGeom prst="rect">
                            <a:avLst/>
                          </a:prstGeom>
                          <a:noFill/>
                          <a:ln>
                            <a:noFill/>
                          </a:ln>
                        </pic:spPr>
                      </pic:pic>
                      <wps:wsp>
                        <wps:cNvPr id="190" name="矩形 240"/>
                        <wps:cNvSpPr/>
                        <wps:spPr>
                          <a:xfrm>
                            <a:off x="3365" y="3331"/>
                            <a:ext cx="2" cy="43"/>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191" name="图片 241"/>
                          <pic:cNvPicPr>
                            <a:picLocks noChangeAspect="1"/>
                          </pic:cNvPicPr>
                        </pic:nvPicPr>
                        <pic:blipFill>
                          <a:blip r:embed="rId37"/>
                          <a:stretch>
                            <a:fillRect/>
                          </a:stretch>
                        </pic:blipFill>
                        <pic:spPr>
                          <a:xfrm>
                            <a:off x="3422" y="3331"/>
                            <a:ext cx="2" cy="150"/>
                          </a:xfrm>
                          <a:prstGeom prst="rect">
                            <a:avLst/>
                          </a:prstGeom>
                          <a:noFill/>
                          <a:ln>
                            <a:noFill/>
                          </a:ln>
                        </pic:spPr>
                      </pic:pic>
                      <wps:wsp>
                        <wps:cNvPr id="192" name="直线 242"/>
                        <wps:cNvSpPr/>
                        <wps:spPr>
                          <a:xfrm>
                            <a:off x="3424" y="3319"/>
                            <a:ext cx="0" cy="17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93" name="图片 243"/>
                          <pic:cNvPicPr>
                            <a:picLocks noChangeAspect="1"/>
                          </pic:cNvPicPr>
                        </pic:nvPicPr>
                        <pic:blipFill>
                          <a:blip r:embed="rId57"/>
                          <a:stretch>
                            <a:fillRect/>
                          </a:stretch>
                        </pic:blipFill>
                        <pic:spPr>
                          <a:xfrm>
                            <a:off x="3471" y="2941"/>
                            <a:ext cx="2" cy="390"/>
                          </a:xfrm>
                          <a:prstGeom prst="rect">
                            <a:avLst/>
                          </a:prstGeom>
                          <a:noFill/>
                          <a:ln>
                            <a:noFill/>
                          </a:ln>
                        </pic:spPr>
                      </pic:pic>
                      <wps:wsp>
                        <wps:cNvPr id="194" name="直线 244"/>
                        <wps:cNvSpPr/>
                        <wps:spPr>
                          <a:xfrm>
                            <a:off x="3472" y="2929"/>
                            <a:ext cx="0" cy="41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95" name="图片 245"/>
                          <pic:cNvPicPr>
                            <a:picLocks noChangeAspect="1"/>
                          </pic:cNvPicPr>
                        </pic:nvPicPr>
                        <pic:blipFill>
                          <a:blip r:embed="rId60"/>
                          <a:stretch>
                            <a:fillRect/>
                          </a:stretch>
                        </pic:blipFill>
                        <pic:spPr>
                          <a:xfrm>
                            <a:off x="3522" y="2032"/>
                            <a:ext cx="2" cy="1299"/>
                          </a:xfrm>
                          <a:prstGeom prst="rect">
                            <a:avLst/>
                          </a:prstGeom>
                          <a:noFill/>
                          <a:ln>
                            <a:noFill/>
                          </a:ln>
                        </pic:spPr>
                      </pic:pic>
                      <wps:wsp>
                        <wps:cNvPr id="196" name="直线 246"/>
                        <wps:cNvSpPr/>
                        <wps:spPr>
                          <a:xfrm>
                            <a:off x="3523" y="2020"/>
                            <a:ext cx="0" cy="13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97" name="图片 247"/>
                          <pic:cNvPicPr>
                            <a:picLocks noChangeAspect="1"/>
                          </pic:cNvPicPr>
                        </pic:nvPicPr>
                        <pic:blipFill>
                          <a:blip r:embed="rId61"/>
                          <a:stretch>
                            <a:fillRect/>
                          </a:stretch>
                        </pic:blipFill>
                        <pic:spPr>
                          <a:xfrm>
                            <a:off x="3577" y="3331"/>
                            <a:ext cx="2" cy="493"/>
                          </a:xfrm>
                          <a:prstGeom prst="rect">
                            <a:avLst/>
                          </a:prstGeom>
                          <a:noFill/>
                          <a:ln>
                            <a:noFill/>
                          </a:ln>
                        </pic:spPr>
                      </pic:pic>
                      <wps:wsp>
                        <wps:cNvPr id="198" name="直线 248"/>
                        <wps:cNvSpPr/>
                        <wps:spPr>
                          <a:xfrm>
                            <a:off x="3579" y="3319"/>
                            <a:ext cx="0" cy="51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199" name="图片 249"/>
                          <pic:cNvPicPr>
                            <a:picLocks noChangeAspect="1"/>
                          </pic:cNvPicPr>
                        </pic:nvPicPr>
                        <pic:blipFill>
                          <a:blip r:embed="rId52"/>
                          <a:stretch>
                            <a:fillRect/>
                          </a:stretch>
                        </pic:blipFill>
                        <pic:spPr>
                          <a:xfrm>
                            <a:off x="3630" y="2982"/>
                            <a:ext cx="2" cy="349"/>
                          </a:xfrm>
                          <a:prstGeom prst="rect">
                            <a:avLst/>
                          </a:prstGeom>
                          <a:noFill/>
                          <a:ln>
                            <a:noFill/>
                          </a:ln>
                        </pic:spPr>
                      </pic:pic>
                      <wps:wsp>
                        <wps:cNvPr id="200" name="直线 250"/>
                        <wps:cNvSpPr/>
                        <wps:spPr>
                          <a:xfrm>
                            <a:off x="3631" y="2970"/>
                            <a:ext cx="0" cy="37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01" name="图片 251"/>
                          <pic:cNvPicPr>
                            <a:picLocks noChangeAspect="1"/>
                          </pic:cNvPicPr>
                        </pic:nvPicPr>
                        <pic:blipFill>
                          <a:blip r:embed="rId24"/>
                          <a:stretch>
                            <a:fillRect/>
                          </a:stretch>
                        </pic:blipFill>
                        <pic:spPr>
                          <a:xfrm>
                            <a:off x="3693" y="2790"/>
                            <a:ext cx="2" cy="541"/>
                          </a:xfrm>
                          <a:prstGeom prst="rect">
                            <a:avLst/>
                          </a:prstGeom>
                          <a:noFill/>
                          <a:ln>
                            <a:noFill/>
                          </a:ln>
                        </pic:spPr>
                      </pic:pic>
                      <wps:wsp>
                        <wps:cNvPr id="202" name="直线 252"/>
                        <wps:cNvSpPr/>
                        <wps:spPr>
                          <a:xfrm>
                            <a:off x="3694" y="2778"/>
                            <a:ext cx="0" cy="56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03" name="图片 253"/>
                          <pic:cNvPicPr>
                            <a:picLocks noChangeAspect="1"/>
                          </pic:cNvPicPr>
                        </pic:nvPicPr>
                        <pic:blipFill>
                          <a:blip r:embed="rId62"/>
                          <a:stretch>
                            <a:fillRect/>
                          </a:stretch>
                        </pic:blipFill>
                        <pic:spPr>
                          <a:xfrm>
                            <a:off x="3735" y="3331"/>
                            <a:ext cx="2" cy="258"/>
                          </a:xfrm>
                          <a:prstGeom prst="rect">
                            <a:avLst/>
                          </a:prstGeom>
                          <a:noFill/>
                          <a:ln>
                            <a:noFill/>
                          </a:ln>
                        </pic:spPr>
                      </pic:pic>
                      <wps:wsp>
                        <wps:cNvPr id="204" name="直线 254"/>
                        <wps:cNvSpPr/>
                        <wps:spPr>
                          <a:xfrm>
                            <a:off x="3737" y="3319"/>
                            <a:ext cx="0" cy="28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05" name="图片 255"/>
                          <pic:cNvPicPr>
                            <a:picLocks noChangeAspect="1"/>
                          </pic:cNvPicPr>
                        </pic:nvPicPr>
                        <pic:blipFill>
                          <a:blip r:embed="rId63"/>
                          <a:stretch>
                            <a:fillRect/>
                          </a:stretch>
                        </pic:blipFill>
                        <pic:spPr>
                          <a:xfrm>
                            <a:off x="3787" y="2709"/>
                            <a:ext cx="2" cy="622"/>
                          </a:xfrm>
                          <a:prstGeom prst="rect">
                            <a:avLst/>
                          </a:prstGeom>
                          <a:noFill/>
                          <a:ln>
                            <a:noFill/>
                          </a:ln>
                        </pic:spPr>
                      </pic:pic>
                      <wps:wsp>
                        <wps:cNvPr id="206" name="直线 256"/>
                        <wps:cNvSpPr/>
                        <wps:spPr>
                          <a:xfrm>
                            <a:off x="3788" y="2697"/>
                            <a:ext cx="0" cy="6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07" name="图片 257"/>
                          <pic:cNvPicPr>
                            <a:picLocks noChangeAspect="1"/>
                          </pic:cNvPicPr>
                        </pic:nvPicPr>
                        <pic:blipFill>
                          <a:blip r:embed="rId64"/>
                          <a:stretch>
                            <a:fillRect/>
                          </a:stretch>
                        </pic:blipFill>
                        <pic:spPr>
                          <a:xfrm>
                            <a:off x="3845" y="2359"/>
                            <a:ext cx="2" cy="972"/>
                          </a:xfrm>
                          <a:prstGeom prst="rect">
                            <a:avLst/>
                          </a:prstGeom>
                          <a:noFill/>
                          <a:ln>
                            <a:noFill/>
                          </a:ln>
                        </pic:spPr>
                      </pic:pic>
                      <wps:wsp>
                        <wps:cNvPr id="208" name="直线 258"/>
                        <wps:cNvSpPr/>
                        <wps:spPr>
                          <a:xfrm>
                            <a:off x="3846" y="2347"/>
                            <a:ext cx="0" cy="99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09" name="图片 259"/>
                          <pic:cNvPicPr>
                            <a:picLocks noChangeAspect="1"/>
                          </pic:cNvPicPr>
                        </pic:nvPicPr>
                        <pic:blipFill>
                          <a:blip r:embed="rId65"/>
                          <a:stretch>
                            <a:fillRect/>
                          </a:stretch>
                        </pic:blipFill>
                        <pic:spPr>
                          <a:xfrm>
                            <a:off x="3893" y="3166"/>
                            <a:ext cx="2" cy="166"/>
                          </a:xfrm>
                          <a:prstGeom prst="rect">
                            <a:avLst/>
                          </a:prstGeom>
                          <a:noFill/>
                          <a:ln>
                            <a:noFill/>
                          </a:ln>
                        </pic:spPr>
                      </pic:pic>
                      <wps:wsp>
                        <wps:cNvPr id="210" name="直线 260"/>
                        <wps:cNvSpPr/>
                        <wps:spPr>
                          <a:xfrm>
                            <a:off x="3894" y="3154"/>
                            <a:ext cx="0" cy="18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11" name="图片 261"/>
                          <pic:cNvPicPr>
                            <a:picLocks noChangeAspect="1"/>
                          </pic:cNvPicPr>
                        </pic:nvPicPr>
                        <pic:blipFill>
                          <a:blip r:embed="rId66"/>
                          <a:stretch>
                            <a:fillRect/>
                          </a:stretch>
                        </pic:blipFill>
                        <pic:spPr>
                          <a:xfrm>
                            <a:off x="3942" y="2774"/>
                            <a:ext cx="2" cy="557"/>
                          </a:xfrm>
                          <a:prstGeom prst="rect">
                            <a:avLst/>
                          </a:prstGeom>
                          <a:noFill/>
                          <a:ln>
                            <a:noFill/>
                          </a:ln>
                        </pic:spPr>
                      </pic:pic>
                      <wps:wsp>
                        <wps:cNvPr id="212" name="直线 262"/>
                        <wps:cNvSpPr/>
                        <wps:spPr>
                          <a:xfrm>
                            <a:off x="3943" y="2763"/>
                            <a:ext cx="0" cy="58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13" name="图片 263"/>
                          <pic:cNvPicPr>
                            <a:picLocks noChangeAspect="1"/>
                          </pic:cNvPicPr>
                        </pic:nvPicPr>
                        <pic:blipFill>
                          <a:blip r:embed="rId67"/>
                          <a:stretch>
                            <a:fillRect/>
                          </a:stretch>
                        </pic:blipFill>
                        <pic:spPr>
                          <a:xfrm>
                            <a:off x="3996" y="2995"/>
                            <a:ext cx="2" cy="336"/>
                          </a:xfrm>
                          <a:prstGeom prst="rect">
                            <a:avLst/>
                          </a:prstGeom>
                          <a:noFill/>
                          <a:ln>
                            <a:noFill/>
                          </a:ln>
                        </pic:spPr>
                      </pic:pic>
                      <wps:wsp>
                        <wps:cNvPr id="214" name="直线 264"/>
                        <wps:cNvSpPr/>
                        <wps:spPr>
                          <a:xfrm>
                            <a:off x="3997" y="2983"/>
                            <a:ext cx="0" cy="36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15" name="图片 265"/>
                          <pic:cNvPicPr>
                            <a:picLocks noChangeAspect="1"/>
                          </pic:cNvPicPr>
                        </pic:nvPicPr>
                        <pic:blipFill>
                          <a:blip r:embed="rId38"/>
                          <a:stretch>
                            <a:fillRect/>
                          </a:stretch>
                        </pic:blipFill>
                        <pic:spPr>
                          <a:xfrm>
                            <a:off x="4051" y="3127"/>
                            <a:ext cx="2" cy="204"/>
                          </a:xfrm>
                          <a:prstGeom prst="rect">
                            <a:avLst/>
                          </a:prstGeom>
                          <a:noFill/>
                          <a:ln>
                            <a:noFill/>
                          </a:ln>
                        </pic:spPr>
                      </pic:pic>
                      <wps:wsp>
                        <wps:cNvPr id="216" name="直线 266"/>
                        <wps:cNvSpPr/>
                        <wps:spPr>
                          <a:xfrm>
                            <a:off x="4052" y="3116"/>
                            <a:ext cx="0" cy="22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17" name="图片 267"/>
                          <pic:cNvPicPr>
                            <a:picLocks noChangeAspect="1"/>
                          </pic:cNvPicPr>
                        </pic:nvPicPr>
                        <pic:blipFill>
                          <a:blip r:embed="rId68"/>
                          <a:stretch>
                            <a:fillRect/>
                          </a:stretch>
                        </pic:blipFill>
                        <pic:spPr>
                          <a:xfrm>
                            <a:off x="4101" y="2989"/>
                            <a:ext cx="2" cy="342"/>
                          </a:xfrm>
                          <a:prstGeom prst="rect">
                            <a:avLst/>
                          </a:prstGeom>
                          <a:noFill/>
                          <a:ln>
                            <a:noFill/>
                          </a:ln>
                        </pic:spPr>
                      </pic:pic>
                      <wps:wsp>
                        <wps:cNvPr id="218" name="直线 268"/>
                        <wps:cNvSpPr/>
                        <wps:spPr>
                          <a:xfrm>
                            <a:off x="4102" y="2978"/>
                            <a:ext cx="0" cy="36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19" name="图片 269"/>
                          <pic:cNvPicPr>
                            <a:picLocks noChangeAspect="1"/>
                          </pic:cNvPicPr>
                        </pic:nvPicPr>
                        <pic:blipFill>
                          <a:blip r:embed="rId69"/>
                          <a:stretch>
                            <a:fillRect/>
                          </a:stretch>
                        </pic:blipFill>
                        <pic:spPr>
                          <a:xfrm>
                            <a:off x="4154" y="3331"/>
                            <a:ext cx="2" cy="52"/>
                          </a:xfrm>
                          <a:prstGeom prst="rect">
                            <a:avLst/>
                          </a:prstGeom>
                          <a:noFill/>
                          <a:ln>
                            <a:noFill/>
                          </a:ln>
                        </pic:spPr>
                      </pic:pic>
                      <wps:wsp>
                        <wps:cNvPr id="220" name="矩形 270"/>
                        <wps:cNvSpPr/>
                        <wps:spPr>
                          <a:xfrm>
                            <a:off x="4154" y="3331"/>
                            <a:ext cx="2" cy="5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21" name="图片 271"/>
                          <pic:cNvPicPr>
                            <a:picLocks noChangeAspect="1"/>
                          </pic:cNvPicPr>
                        </pic:nvPicPr>
                        <pic:blipFill>
                          <a:blip r:embed="rId70"/>
                          <a:stretch>
                            <a:fillRect/>
                          </a:stretch>
                        </pic:blipFill>
                        <pic:spPr>
                          <a:xfrm>
                            <a:off x="4206" y="3331"/>
                            <a:ext cx="2" cy="207"/>
                          </a:xfrm>
                          <a:prstGeom prst="rect">
                            <a:avLst/>
                          </a:prstGeom>
                          <a:noFill/>
                          <a:ln>
                            <a:noFill/>
                          </a:ln>
                        </pic:spPr>
                      </pic:pic>
                      <wps:wsp>
                        <wps:cNvPr id="222" name="直线 272"/>
                        <wps:cNvSpPr/>
                        <wps:spPr>
                          <a:xfrm>
                            <a:off x="4207" y="3319"/>
                            <a:ext cx="0" cy="23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23" name="图片 273"/>
                          <pic:cNvPicPr>
                            <a:picLocks noChangeAspect="1"/>
                          </pic:cNvPicPr>
                        </pic:nvPicPr>
                        <pic:blipFill>
                          <a:blip r:embed="rId71"/>
                          <a:stretch>
                            <a:fillRect/>
                          </a:stretch>
                        </pic:blipFill>
                        <pic:spPr>
                          <a:xfrm>
                            <a:off x="4260" y="2153"/>
                            <a:ext cx="2" cy="1179"/>
                          </a:xfrm>
                          <a:prstGeom prst="rect">
                            <a:avLst/>
                          </a:prstGeom>
                          <a:noFill/>
                          <a:ln>
                            <a:noFill/>
                          </a:ln>
                        </pic:spPr>
                      </pic:pic>
                      <wps:wsp>
                        <wps:cNvPr id="224" name="直线 274"/>
                        <wps:cNvSpPr/>
                        <wps:spPr>
                          <a:xfrm>
                            <a:off x="4262" y="2141"/>
                            <a:ext cx="0" cy="120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25" name="图片 275"/>
                          <pic:cNvPicPr>
                            <a:picLocks noChangeAspect="1"/>
                          </pic:cNvPicPr>
                        </pic:nvPicPr>
                        <pic:blipFill>
                          <a:blip r:embed="rId72"/>
                          <a:stretch>
                            <a:fillRect/>
                          </a:stretch>
                        </pic:blipFill>
                        <pic:spPr>
                          <a:xfrm>
                            <a:off x="4327" y="2986"/>
                            <a:ext cx="2" cy="345"/>
                          </a:xfrm>
                          <a:prstGeom prst="rect">
                            <a:avLst/>
                          </a:prstGeom>
                          <a:noFill/>
                          <a:ln>
                            <a:noFill/>
                          </a:ln>
                        </pic:spPr>
                      </pic:pic>
                      <wps:wsp>
                        <wps:cNvPr id="226" name="直线 276"/>
                        <wps:cNvSpPr/>
                        <wps:spPr>
                          <a:xfrm>
                            <a:off x="4328" y="2975"/>
                            <a:ext cx="0" cy="3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27" name="图片 277"/>
                          <pic:cNvPicPr>
                            <a:picLocks noChangeAspect="1"/>
                          </pic:cNvPicPr>
                        </pic:nvPicPr>
                        <pic:blipFill>
                          <a:blip r:embed="rId73"/>
                          <a:stretch>
                            <a:fillRect/>
                          </a:stretch>
                        </pic:blipFill>
                        <pic:spPr>
                          <a:xfrm>
                            <a:off x="4366" y="3318"/>
                            <a:ext cx="2" cy="13"/>
                          </a:xfrm>
                          <a:prstGeom prst="rect">
                            <a:avLst/>
                          </a:prstGeom>
                          <a:noFill/>
                          <a:ln>
                            <a:noFill/>
                          </a:ln>
                        </pic:spPr>
                      </pic:pic>
                      <wps:wsp>
                        <wps:cNvPr id="228" name="矩形 278"/>
                        <wps:cNvSpPr/>
                        <wps:spPr>
                          <a:xfrm>
                            <a:off x="4366" y="3318"/>
                            <a:ext cx="2" cy="13"/>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29" name="图片 279"/>
                          <pic:cNvPicPr>
                            <a:picLocks noChangeAspect="1"/>
                          </pic:cNvPicPr>
                        </pic:nvPicPr>
                        <pic:blipFill>
                          <a:blip r:embed="rId74"/>
                          <a:stretch>
                            <a:fillRect/>
                          </a:stretch>
                        </pic:blipFill>
                        <pic:spPr>
                          <a:xfrm>
                            <a:off x="4417" y="2752"/>
                            <a:ext cx="2" cy="580"/>
                          </a:xfrm>
                          <a:prstGeom prst="rect">
                            <a:avLst/>
                          </a:prstGeom>
                          <a:noFill/>
                          <a:ln>
                            <a:noFill/>
                          </a:ln>
                        </pic:spPr>
                      </pic:pic>
                      <wps:wsp>
                        <wps:cNvPr id="230" name="直线 280"/>
                        <wps:cNvSpPr/>
                        <wps:spPr>
                          <a:xfrm>
                            <a:off x="4418" y="2740"/>
                            <a:ext cx="0" cy="60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31" name="图片 281"/>
                          <pic:cNvPicPr>
                            <a:picLocks noChangeAspect="1"/>
                          </pic:cNvPicPr>
                        </pic:nvPicPr>
                        <pic:blipFill>
                          <a:blip r:embed="rId75"/>
                          <a:stretch>
                            <a:fillRect/>
                          </a:stretch>
                        </pic:blipFill>
                        <pic:spPr>
                          <a:xfrm>
                            <a:off x="4477" y="1815"/>
                            <a:ext cx="2" cy="1516"/>
                          </a:xfrm>
                          <a:prstGeom prst="rect">
                            <a:avLst/>
                          </a:prstGeom>
                          <a:noFill/>
                          <a:ln>
                            <a:noFill/>
                          </a:ln>
                        </pic:spPr>
                      </pic:pic>
                      <wps:wsp>
                        <wps:cNvPr id="232" name="直线 282"/>
                        <wps:cNvSpPr/>
                        <wps:spPr>
                          <a:xfrm>
                            <a:off x="4478" y="1804"/>
                            <a:ext cx="0" cy="153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33" name="图片 283"/>
                          <pic:cNvPicPr>
                            <a:picLocks noChangeAspect="1"/>
                          </pic:cNvPicPr>
                        </pic:nvPicPr>
                        <pic:blipFill>
                          <a:blip r:embed="rId76"/>
                          <a:stretch>
                            <a:fillRect/>
                          </a:stretch>
                        </pic:blipFill>
                        <pic:spPr>
                          <a:xfrm>
                            <a:off x="4525" y="3331"/>
                            <a:ext cx="2" cy="30"/>
                          </a:xfrm>
                          <a:prstGeom prst="rect">
                            <a:avLst/>
                          </a:prstGeom>
                          <a:noFill/>
                          <a:ln>
                            <a:noFill/>
                          </a:ln>
                        </pic:spPr>
                      </pic:pic>
                      <wps:wsp>
                        <wps:cNvPr id="234" name="矩形 284"/>
                        <wps:cNvSpPr/>
                        <wps:spPr>
                          <a:xfrm>
                            <a:off x="4525" y="3331"/>
                            <a:ext cx="2" cy="3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35" name="图片 285"/>
                          <pic:cNvPicPr>
                            <a:picLocks noChangeAspect="1"/>
                          </pic:cNvPicPr>
                        </pic:nvPicPr>
                        <pic:blipFill>
                          <a:blip r:embed="rId77"/>
                          <a:stretch>
                            <a:fillRect/>
                          </a:stretch>
                        </pic:blipFill>
                        <pic:spPr>
                          <a:xfrm>
                            <a:off x="4575" y="3331"/>
                            <a:ext cx="2" cy="259"/>
                          </a:xfrm>
                          <a:prstGeom prst="rect">
                            <a:avLst/>
                          </a:prstGeom>
                          <a:noFill/>
                          <a:ln>
                            <a:noFill/>
                          </a:ln>
                        </pic:spPr>
                      </pic:pic>
                      <wps:wsp>
                        <wps:cNvPr id="236" name="直线 286"/>
                        <wps:cNvSpPr/>
                        <wps:spPr>
                          <a:xfrm>
                            <a:off x="4576" y="3319"/>
                            <a:ext cx="0" cy="2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37" name="图片 287"/>
                          <pic:cNvPicPr>
                            <a:picLocks noChangeAspect="1"/>
                          </pic:cNvPicPr>
                        </pic:nvPicPr>
                        <pic:blipFill>
                          <a:blip r:embed="rId78"/>
                          <a:stretch>
                            <a:fillRect/>
                          </a:stretch>
                        </pic:blipFill>
                        <pic:spPr>
                          <a:xfrm>
                            <a:off x="4634" y="2320"/>
                            <a:ext cx="2" cy="1011"/>
                          </a:xfrm>
                          <a:prstGeom prst="rect">
                            <a:avLst/>
                          </a:prstGeom>
                          <a:noFill/>
                          <a:ln>
                            <a:noFill/>
                          </a:ln>
                        </pic:spPr>
                      </pic:pic>
                      <wps:wsp>
                        <wps:cNvPr id="238" name="直线 288"/>
                        <wps:cNvSpPr/>
                        <wps:spPr>
                          <a:xfrm>
                            <a:off x="4636" y="2309"/>
                            <a:ext cx="0" cy="103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39" name="图片 289"/>
                          <pic:cNvPicPr>
                            <a:picLocks noChangeAspect="1"/>
                          </pic:cNvPicPr>
                        </pic:nvPicPr>
                        <pic:blipFill>
                          <a:blip r:embed="rId79"/>
                          <a:stretch>
                            <a:fillRect/>
                          </a:stretch>
                        </pic:blipFill>
                        <pic:spPr>
                          <a:xfrm>
                            <a:off x="4681" y="3331"/>
                            <a:ext cx="2" cy="25"/>
                          </a:xfrm>
                          <a:prstGeom prst="rect">
                            <a:avLst/>
                          </a:prstGeom>
                          <a:noFill/>
                          <a:ln>
                            <a:noFill/>
                          </a:ln>
                        </pic:spPr>
                      </pic:pic>
                      <wps:wsp>
                        <wps:cNvPr id="240" name="矩形 290"/>
                        <wps:cNvSpPr/>
                        <wps:spPr>
                          <a:xfrm>
                            <a:off x="4681" y="3331"/>
                            <a:ext cx="2" cy="25"/>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41" name="图片 291"/>
                          <pic:cNvPicPr>
                            <a:picLocks noChangeAspect="1"/>
                          </pic:cNvPicPr>
                        </pic:nvPicPr>
                        <pic:blipFill>
                          <a:blip r:embed="rId80"/>
                          <a:stretch>
                            <a:fillRect/>
                          </a:stretch>
                        </pic:blipFill>
                        <pic:spPr>
                          <a:xfrm>
                            <a:off x="4734" y="3284"/>
                            <a:ext cx="2" cy="47"/>
                          </a:xfrm>
                          <a:prstGeom prst="rect">
                            <a:avLst/>
                          </a:prstGeom>
                          <a:noFill/>
                          <a:ln>
                            <a:noFill/>
                          </a:ln>
                        </pic:spPr>
                      </pic:pic>
                      <wps:wsp>
                        <wps:cNvPr id="242" name="矩形 292"/>
                        <wps:cNvSpPr/>
                        <wps:spPr>
                          <a:xfrm>
                            <a:off x="4734" y="3284"/>
                            <a:ext cx="2" cy="4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43" name="图片 293"/>
                          <pic:cNvPicPr>
                            <a:picLocks noChangeAspect="1"/>
                          </pic:cNvPicPr>
                        </pic:nvPicPr>
                        <pic:blipFill>
                          <a:blip r:embed="rId81"/>
                          <a:stretch>
                            <a:fillRect/>
                          </a:stretch>
                        </pic:blipFill>
                        <pic:spPr>
                          <a:xfrm>
                            <a:off x="4787" y="3107"/>
                            <a:ext cx="2" cy="224"/>
                          </a:xfrm>
                          <a:prstGeom prst="rect">
                            <a:avLst/>
                          </a:prstGeom>
                          <a:noFill/>
                          <a:ln>
                            <a:noFill/>
                          </a:ln>
                        </pic:spPr>
                      </pic:pic>
                      <wps:wsp>
                        <wps:cNvPr id="244" name="直线 294"/>
                        <wps:cNvSpPr/>
                        <wps:spPr>
                          <a:xfrm>
                            <a:off x="4788" y="3096"/>
                            <a:ext cx="0" cy="2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45" name="图片 295"/>
                          <pic:cNvPicPr>
                            <a:picLocks noChangeAspect="1"/>
                          </pic:cNvPicPr>
                        </pic:nvPicPr>
                        <pic:blipFill>
                          <a:blip r:embed="rId82"/>
                          <a:stretch>
                            <a:fillRect/>
                          </a:stretch>
                        </pic:blipFill>
                        <pic:spPr>
                          <a:xfrm>
                            <a:off x="4839" y="3331"/>
                            <a:ext cx="2" cy="92"/>
                          </a:xfrm>
                          <a:prstGeom prst="rect">
                            <a:avLst/>
                          </a:prstGeom>
                          <a:noFill/>
                          <a:ln>
                            <a:noFill/>
                          </a:ln>
                        </pic:spPr>
                      </pic:pic>
                      <wps:wsp>
                        <wps:cNvPr id="246" name="矩形 296"/>
                        <wps:cNvSpPr/>
                        <wps:spPr>
                          <a:xfrm>
                            <a:off x="4839" y="3331"/>
                            <a:ext cx="2" cy="9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47" name="图片 297"/>
                          <pic:cNvPicPr>
                            <a:picLocks noChangeAspect="1"/>
                          </pic:cNvPicPr>
                        </pic:nvPicPr>
                        <pic:blipFill>
                          <a:blip r:embed="rId83"/>
                          <a:stretch>
                            <a:fillRect/>
                          </a:stretch>
                        </pic:blipFill>
                        <pic:spPr>
                          <a:xfrm>
                            <a:off x="4896" y="2531"/>
                            <a:ext cx="2" cy="800"/>
                          </a:xfrm>
                          <a:prstGeom prst="rect">
                            <a:avLst/>
                          </a:prstGeom>
                          <a:noFill/>
                          <a:ln>
                            <a:noFill/>
                          </a:ln>
                        </pic:spPr>
                      </pic:pic>
                      <wps:wsp>
                        <wps:cNvPr id="248" name="直线 298"/>
                        <wps:cNvSpPr/>
                        <wps:spPr>
                          <a:xfrm>
                            <a:off x="4897" y="2519"/>
                            <a:ext cx="0" cy="82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49" name="图片 299"/>
                          <pic:cNvPicPr>
                            <a:picLocks noChangeAspect="1"/>
                          </pic:cNvPicPr>
                        </pic:nvPicPr>
                        <pic:blipFill>
                          <a:blip r:embed="rId40"/>
                          <a:stretch>
                            <a:fillRect/>
                          </a:stretch>
                        </pic:blipFill>
                        <pic:spPr>
                          <a:xfrm>
                            <a:off x="4956" y="2908"/>
                            <a:ext cx="2" cy="423"/>
                          </a:xfrm>
                          <a:prstGeom prst="rect">
                            <a:avLst/>
                          </a:prstGeom>
                          <a:noFill/>
                          <a:ln>
                            <a:noFill/>
                          </a:ln>
                        </pic:spPr>
                      </pic:pic>
                      <wps:wsp>
                        <wps:cNvPr id="250" name="直线 300"/>
                        <wps:cNvSpPr/>
                        <wps:spPr>
                          <a:xfrm>
                            <a:off x="4957" y="2896"/>
                            <a:ext cx="0" cy="4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51" name="图片 301"/>
                          <pic:cNvPicPr>
                            <a:picLocks noChangeAspect="1"/>
                          </pic:cNvPicPr>
                        </pic:nvPicPr>
                        <pic:blipFill>
                          <a:blip r:embed="rId84"/>
                          <a:stretch>
                            <a:fillRect/>
                          </a:stretch>
                        </pic:blipFill>
                        <pic:spPr>
                          <a:xfrm>
                            <a:off x="4997" y="2884"/>
                            <a:ext cx="2" cy="447"/>
                          </a:xfrm>
                          <a:prstGeom prst="rect">
                            <a:avLst/>
                          </a:prstGeom>
                          <a:noFill/>
                          <a:ln>
                            <a:noFill/>
                          </a:ln>
                        </pic:spPr>
                      </pic:pic>
                      <wps:wsp>
                        <wps:cNvPr id="252" name="直线 302"/>
                        <wps:cNvSpPr/>
                        <wps:spPr>
                          <a:xfrm>
                            <a:off x="4998" y="2872"/>
                            <a:ext cx="0" cy="47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53" name="图片 303"/>
                          <pic:cNvPicPr>
                            <a:picLocks noChangeAspect="1"/>
                          </pic:cNvPicPr>
                        </pic:nvPicPr>
                        <pic:blipFill>
                          <a:blip r:embed="rId85"/>
                          <a:stretch>
                            <a:fillRect/>
                          </a:stretch>
                        </pic:blipFill>
                        <pic:spPr>
                          <a:xfrm>
                            <a:off x="5053" y="2545"/>
                            <a:ext cx="2" cy="786"/>
                          </a:xfrm>
                          <a:prstGeom prst="rect">
                            <a:avLst/>
                          </a:prstGeom>
                          <a:noFill/>
                          <a:ln>
                            <a:noFill/>
                          </a:ln>
                        </pic:spPr>
                      </pic:pic>
                      <wps:wsp>
                        <wps:cNvPr id="254" name="直线 304"/>
                        <wps:cNvSpPr/>
                        <wps:spPr>
                          <a:xfrm>
                            <a:off x="5054" y="2534"/>
                            <a:ext cx="0" cy="80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55" name="图片 305"/>
                          <pic:cNvPicPr>
                            <a:picLocks noChangeAspect="1"/>
                          </pic:cNvPicPr>
                        </pic:nvPicPr>
                        <pic:blipFill>
                          <a:blip r:embed="rId86"/>
                          <a:stretch>
                            <a:fillRect/>
                          </a:stretch>
                        </pic:blipFill>
                        <pic:spPr>
                          <a:xfrm>
                            <a:off x="5108" y="3015"/>
                            <a:ext cx="2" cy="316"/>
                          </a:xfrm>
                          <a:prstGeom prst="rect">
                            <a:avLst/>
                          </a:prstGeom>
                          <a:noFill/>
                          <a:ln>
                            <a:noFill/>
                          </a:ln>
                        </pic:spPr>
                      </pic:pic>
                      <wps:wsp>
                        <wps:cNvPr id="256" name="直线 306"/>
                        <wps:cNvSpPr/>
                        <wps:spPr>
                          <a:xfrm>
                            <a:off x="5109" y="3003"/>
                            <a:ext cx="0" cy="3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57" name="图片 307"/>
                          <pic:cNvPicPr>
                            <a:picLocks noChangeAspect="1"/>
                          </pic:cNvPicPr>
                        </pic:nvPicPr>
                        <pic:blipFill>
                          <a:blip r:embed="rId87"/>
                          <a:stretch>
                            <a:fillRect/>
                          </a:stretch>
                        </pic:blipFill>
                        <pic:spPr>
                          <a:xfrm>
                            <a:off x="5157" y="3331"/>
                            <a:ext cx="2" cy="323"/>
                          </a:xfrm>
                          <a:prstGeom prst="rect">
                            <a:avLst/>
                          </a:prstGeom>
                          <a:noFill/>
                          <a:ln>
                            <a:noFill/>
                          </a:ln>
                        </pic:spPr>
                      </pic:pic>
                      <wps:wsp>
                        <wps:cNvPr id="258" name="直线 308"/>
                        <wps:cNvSpPr/>
                        <wps:spPr>
                          <a:xfrm>
                            <a:off x="5158" y="3319"/>
                            <a:ext cx="0" cy="3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59" name="图片 309"/>
                          <pic:cNvPicPr>
                            <a:picLocks noChangeAspect="1"/>
                          </pic:cNvPicPr>
                        </pic:nvPicPr>
                        <pic:blipFill>
                          <a:blip r:embed="rId88"/>
                          <a:stretch>
                            <a:fillRect/>
                          </a:stretch>
                        </pic:blipFill>
                        <pic:spPr>
                          <a:xfrm>
                            <a:off x="5205" y="3331"/>
                            <a:ext cx="2" cy="352"/>
                          </a:xfrm>
                          <a:prstGeom prst="rect">
                            <a:avLst/>
                          </a:prstGeom>
                          <a:noFill/>
                          <a:ln>
                            <a:noFill/>
                          </a:ln>
                        </pic:spPr>
                      </pic:pic>
                      <wps:wsp>
                        <wps:cNvPr id="260" name="直线 310"/>
                        <wps:cNvSpPr/>
                        <wps:spPr>
                          <a:xfrm>
                            <a:off x="5206" y="3319"/>
                            <a:ext cx="0" cy="37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61" name="图片 311"/>
                          <pic:cNvPicPr>
                            <a:picLocks noChangeAspect="1"/>
                          </pic:cNvPicPr>
                        </pic:nvPicPr>
                        <pic:blipFill>
                          <a:blip r:embed="rId89"/>
                          <a:stretch>
                            <a:fillRect/>
                          </a:stretch>
                        </pic:blipFill>
                        <pic:spPr>
                          <a:xfrm>
                            <a:off x="5259" y="2958"/>
                            <a:ext cx="2" cy="373"/>
                          </a:xfrm>
                          <a:prstGeom prst="rect">
                            <a:avLst/>
                          </a:prstGeom>
                          <a:noFill/>
                          <a:ln>
                            <a:noFill/>
                          </a:ln>
                        </pic:spPr>
                      </pic:pic>
                      <wps:wsp>
                        <wps:cNvPr id="262" name="直线 312"/>
                        <wps:cNvSpPr/>
                        <wps:spPr>
                          <a:xfrm>
                            <a:off x="5260" y="2946"/>
                            <a:ext cx="0" cy="39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63" name="图片 313"/>
                          <pic:cNvPicPr>
                            <a:picLocks noChangeAspect="1"/>
                          </pic:cNvPicPr>
                        </pic:nvPicPr>
                        <pic:blipFill>
                          <a:blip r:embed="rId90"/>
                          <a:stretch>
                            <a:fillRect/>
                          </a:stretch>
                        </pic:blipFill>
                        <pic:spPr>
                          <a:xfrm>
                            <a:off x="5312" y="3331"/>
                            <a:ext cx="2" cy="66"/>
                          </a:xfrm>
                          <a:prstGeom prst="rect">
                            <a:avLst/>
                          </a:prstGeom>
                          <a:noFill/>
                          <a:ln>
                            <a:noFill/>
                          </a:ln>
                        </pic:spPr>
                      </pic:pic>
                      <wps:wsp>
                        <wps:cNvPr id="264" name="矩形 314"/>
                        <wps:cNvSpPr/>
                        <wps:spPr>
                          <a:xfrm>
                            <a:off x="5312" y="3331"/>
                            <a:ext cx="2" cy="6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65" name="图片 315"/>
                          <pic:cNvPicPr>
                            <a:picLocks noChangeAspect="1"/>
                          </pic:cNvPicPr>
                        </pic:nvPicPr>
                        <pic:blipFill>
                          <a:blip r:embed="rId91"/>
                          <a:stretch>
                            <a:fillRect/>
                          </a:stretch>
                        </pic:blipFill>
                        <pic:spPr>
                          <a:xfrm>
                            <a:off x="5367" y="3331"/>
                            <a:ext cx="2" cy="333"/>
                          </a:xfrm>
                          <a:prstGeom prst="rect">
                            <a:avLst/>
                          </a:prstGeom>
                          <a:noFill/>
                          <a:ln>
                            <a:noFill/>
                          </a:ln>
                        </pic:spPr>
                      </pic:pic>
                      <wps:wsp>
                        <wps:cNvPr id="266" name="直线 316"/>
                        <wps:cNvSpPr/>
                        <wps:spPr>
                          <a:xfrm>
                            <a:off x="5368" y="3319"/>
                            <a:ext cx="0" cy="35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67" name="图片 317"/>
                          <pic:cNvPicPr>
                            <a:picLocks noChangeAspect="1"/>
                          </pic:cNvPicPr>
                        </pic:nvPicPr>
                        <pic:blipFill>
                          <a:blip r:embed="rId92"/>
                          <a:stretch>
                            <a:fillRect/>
                          </a:stretch>
                        </pic:blipFill>
                        <pic:spPr>
                          <a:xfrm>
                            <a:off x="5415" y="3331"/>
                            <a:ext cx="2" cy="42"/>
                          </a:xfrm>
                          <a:prstGeom prst="rect">
                            <a:avLst/>
                          </a:prstGeom>
                          <a:noFill/>
                          <a:ln>
                            <a:noFill/>
                          </a:ln>
                        </pic:spPr>
                      </pic:pic>
                      <wps:wsp>
                        <wps:cNvPr id="268" name="矩形 318"/>
                        <wps:cNvSpPr/>
                        <wps:spPr>
                          <a:xfrm>
                            <a:off x="5415" y="3331"/>
                            <a:ext cx="2" cy="4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69" name="图片 319"/>
                          <pic:cNvPicPr>
                            <a:picLocks noChangeAspect="1"/>
                          </pic:cNvPicPr>
                        </pic:nvPicPr>
                        <pic:blipFill>
                          <a:blip r:embed="rId93"/>
                          <a:stretch>
                            <a:fillRect/>
                          </a:stretch>
                        </pic:blipFill>
                        <pic:spPr>
                          <a:xfrm>
                            <a:off x="5470" y="2534"/>
                            <a:ext cx="2" cy="797"/>
                          </a:xfrm>
                          <a:prstGeom prst="rect">
                            <a:avLst/>
                          </a:prstGeom>
                          <a:noFill/>
                          <a:ln>
                            <a:noFill/>
                          </a:ln>
                        </pic:spPr>
                      </pic:pic>
                      <wps:wsp>
                        <wps:cNvPr id="270" name="直线 320"/>
                        <wps:cNvSpPr/>
                        <wps:spPr>
                          <a:xfrm>
                            <a:off x="5471" y="2522"/>
                            <a:ext cx="0" cy="82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71" name="图片 321"/>
                          <pic:cNvPicPr>
                            <a:picLocks noChangeAspect="1"/>
                          </pic:cNvPicPr>
                        </pic:nvPicPr>
                        <pic:blipFill>
                          <a:blip r:embed="rId94"/>
                          <a:stretch>
                            <a:fillRect/>
                          </a:stretch>
                        </pic:blipFill>
                        <pic:spPr>
                          <a:xfrm>
                            <a:off x="5525" y="3106"/>
                            <a:ext cx="2" cy="225"/>
                          </a:xfrm>
                          <a:prstGeom prst="rect">
                            <a:avLst/>
                          </a:prstGeom>
                          <a:noFill/>
                          <a:ln>
                            <a:noFill/>
                          </a:ln>
                        </pic:spPr>
                      </pic:pic>
                      <wps:wsp>
                        <wps:cNvPr id="272" name="直线 322"/>
                        <wps:cNvSpPr/>
                        <wps:spPr>
                          <a:xfrm>
                            <a:off x="5526" y="3094"/>
                            <a:ext cx="0" cy="24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73" name="图片 323"/>
                          <pic:cNvPicPr>
                            <a:picLocks noChangeAspect="1"/>
                          </pic:cNvPicPr>
                        </pic:nvPicPr>
                        <pic:blipFill>
                          <a:blip r:embed="rId95"/>
                          <a:stretch>
                            <a:fillRect/>
                          </a:stretch>
                        </pic:blipFill>
                        <pic:spPr>
                          <a:xfrm>
                            <a:off x="5586" y="3331"/>
                            <a:ext cx="2" cy="205"/>
                          </a:xfrm>
                          <a:prstGeom prst="rect">
                            <a:avLst/>
                          </a:prstGeom>
                          <a:noFill/>
                          <a:ln>
                            <a:noFill/>
                          </a:ln>
                        </pic:spPr>
                      </pic:pic>
                      <wps:wsp>
                        <wps:cNvPr id="274" name="直线 324"/>
                        <wps:cNvSpPr/>
                        <wps:spPr>
                          <a:xfrm>
                            <a:off x="5587" y="3319"/>
                            <a:ext cx="0" cy="22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75" name="图片 325"/>
                          <pic:cNvPicPr>
                            <a:picLocks noChangeAspect="1"/>
                          </pic:cNvPicPr>
                        </pic:nvPicPr>
                        <pic:blipFill>
                          <a:blip r:embed="rId27"/>
                          <a:stretch>
                            <a:fillRect/>
                          </a:stretch>
                        </pic:blipFill>
                        <pic:spPr>
                          <a:xfrm>
                            <a:off x="5629" y="2801"/>
                            <a:ext cx="2" cy="530"/>
                          </a:xfrm>
                          <a:prstGeom prst="rect">
                            <a:avLst/>
                          </a:prstGeom>
                          <a:noFill/>
                          <a:ln>
                            <a:noFill/>
                          </a:ln>
                        </pic:spPr>
                      </pic:pic>
                      <wps:wsp>
                        <wps:cNvPr id="276" name="直线 326"/>
                        <wps:cNvSpPr/>
                        <wps:spPr>
                          <a:xfrm>
                            <a:off x="5630" y="2790"/>
                            <a:ext cx="0" cy="55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77" name="图片 327"/>
                          <pic:cNvPicPr>
                            <a:picLocks noChangeAspect="1"/>
                          </pic:cNvPicPr>
                        </pic:nvPicPr>
                        <pic:blipFill>
                          <a:blip r:embed="rId96"/>
                          <a:stretch>
                            <a:fillRect/>
                          </a:stretch>
                        </pic:blipFill>
                        <pic:spPr>
                          <a:xfrm>
                            <a:off x="5682" y="3331"/>
                            <a:ext cx="2" cy="673"/>
                          </a:xfrm>
                          <a:prstGeom prst="rect">
                            <a:avLst/>
                          </a:prstGeom>
                          <a:noFill/>
                          <a:ln>
                            <a:noFill/>
                          </a:ln>
                        </pic:spPr>
                      </pic:pic>
                      <wps:wsp>
                        <wps:cNvPr id="278" name="直线 328"/>
                        <wps:cNvSpPr/>
                        <wps:spPr>
                          <a:xfrm>
                            <a:off x="5683" y="3319"/>
                            <a:ext cx="0" cy="69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79" name="图片 329"/>
                          <pic:cNvPicPr>
                            <a:picLocks noChangeAspect="1"/>
                          </pic:cNvPicPr>
                        </pic:nvPicPr>
                        <pic:blipFill>
                          <a:blip r:embed="rId97"/>
                          <a:stretch>
                            <a:fillRect/>
                          </a:stretch>
                        </pic:blipFill>
                        <pic:spPr>
                          <a:xfrm>
                            <a:off x="5736" y="3331"/>
                            <a:ext cx="2" cy="198"/>
                          </a:xfrm>
                          <a:prstGeom prst="rect">
                            <a:avLst/>
                          </a:prstGeom>
                          <a:noFill/>
                          <a:ln>
                            <a:noFill/>
                          </a:ln>
                        </pic:spPr>
                      </pic:pic>
                      <wps:wsp>
                        <wps:cNvPr id="280" name="直线 330"/>
                        <wps:cNvSpPr/>
                        <wps:spPr>
                          <a:xfrm>
                            <a:off x="5737" y="3319"/>
                            <a:ext cx="0" cy="22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81" name="图片 331"/>
                          <pic:cNvPicPr>
                            <a:picLocks noChangeAspect="1"/>
                          </pic:cNvPicPr>
                        </pic:nvPicPr>
                        <pic:blipFill>
                          <a:blip r:embed="rId98"/>
                          <a:stretch>
                            <a:fillRect/>
                          </a:stretch>
                        </pic:blipFill>
                        <pic:spPr>
                          <a:xfrm>
                            <a:off x="5798" y="3331"/>
                            <a:ext cx="2" cy="57"/>
                          </a:xfrm>
                          <a:prstGeom prst="rect">
                            <a:avLst/>
                          </a:prstGeom>
                          <a:noFill/>
                          <a:ln>
                            <a:noFill/>
                          </a:ln>
                        </pic:spPr>
                      </pic:pic>
                      <wps:wsp>
                        <wps:cNvPr id="282" name="矩形 332"/>
                        <wps:cNvSpPr/>
                        <wps:spPr>
                          <a:xfrm>
                            <a:off x="5798" y="3331"/>
                            <a:ext cx="2" cy="5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83" name="图片 333"/>
                          <pic:cNvPicPr>
                            <a:picLocks noChangeAspect="1"/>
                          </pic:cNvPicPr>
                        </pic:nvPicPr>
                        <pic:blipFill>
                          <a:blip r:embed="rId99"/>
                          <a:stretch>
                            <a:fillRect/>
                          </a:stretch>
                        </pic:blipFill>
                        <pic:spPr>
                          <a:xfrm>
                            <a:off x="5839" y="2328"/>
                            <a:ext cx="2" cy="1004"/>
                          </a:xfrm>
                          <a:prstGeom prst="rect">
                            <a:avLst/>
                          </a:prstGeom>
                          <a:noFill/>
                          <a:ln>
                            <a:noFill/>
                          </a:ln>
                        </pic:spPr>
                      </pic:pic>
                      <wps:wsp>
                        <wps:cNvPr id="284" name="直线 334"/>
                        <wps:cNvSpPr/>
                        <wps:spPr>
                          <a:xfrm>
                            <a:off x="5841" y="2316"/>
                            <a:ext cx="0" cy="102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85" name="图片 335"/>
                          <pic:cNvPicPr>
                            <a:picLocks noChangeAspect="1"/>
                          </pic:cNvPicPr>
                        </pic:nvPicPr>
                        <pic:blipFill>
                          <a:blip r:embed="rId100"/>
                          <a:stretch>
                            <a:fillRect/>
                          </a:stretch>
                        </pic:blipFill>
                        <pic:spPr>
                          <a:xfrm>
                            <a:off x="5889" y="3294"/>
                            <a:ext cx="2" cy="37"/>
                          </a:xfrm>
                          <a:prstGeom prst="rect">
                            <a:avLst/>
                          </a:prstGeom>
                          <a:noFill/>
                          <a:ln>
                            <a:noFill/>
                          </a:ln>
                        </pic:spPr>
                      </pic:pic>
                      <wps:wsp>
                        <wps:cNvPr id="286" name="矩形 336"/>
                        <wps:cNvSpPr/>
                        <wps:spPr>
                          <a:xfrm>
                            <a:off x="5889" y="3294"/>
                            <a:ext cx="2" cy="3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287" name="图片 337"/>
                          <pic:cNvPicPr>
                            <a:picLocks noChangeAspect="1"/>
                          </pic:cNvPicPr>
                        </pic:nvPicPr>
                        <pic:blipFill>
                          <a:blip r:embed="rId50"/>
                          <a:stretch>
                            <a:fillRect/>
                          </a:stretch>
                        </pic:blipFill>
                        <pic:spPr>
                          <a:xfrm>
                            <a:off x="5948" y="2595"/>
                            <a:ext cx="2" cy="736"/>
                          </a:xfrm>
                          <a:prstGeom prst="rect">
                            <a:avLst/>
                          </a:prstGeom>
                          <a:noFill/>
                          <a:ln>
                            <a:noFill/>
                          </a:ln>
                        </pic:spPr>
                      </pic:pic>
                      <wps:wsp>
                        <wps:cNvPr id="288" name="直线 338"/>
                        <wps:cNvSpPr/>
                        <wps:spPr>
                          <a:xfrm>
                            <a:off x="5949" y="2583"/>
                            <a:ext cx="0" cy="76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89" name="图片 339"/>
                          <pic:cNvPicPr>
                            <a:picLocks noChangeAspect="1"/>
                          </pic:cNvPicPr>
                        </pic:nvPicPr>
                        <pic:blipFill>
                          <a:blip r:embed="rId34"/>
                          <a:stretch>
                            <a:fillRect/>
                          </a:stretch>
                        </pic:blipFill>
                        <pic:spPr>
                          <a:xfrm>
                            <a:off x="5999" y="3084"/>
                            <a:ext cx="2" cy="247"/>
                          </a:xfrm>
                          <a:prstGeom prst="rect">
                            <a:avLst/>
                          </a:prstGeom>
                          <a:noFill/>
                          <a:ln>
                            <a:noFill/>
                          </a:ln>
                        </pic:spPr>
                      </pic:pic>
                      <wps:wsp>
                        <wps:cNvPr id="290" name="直线 340"/>
                        <wps:cNvSpPr/>
                        <wps:spPr>
                          <a:xfrm>
                            <a:off x="6000" y="3073"/>
                            <a:ext cx="0" cy="27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91" name="图片 341"/>
                          <pic:cNvPicPr>
                            <a:picLocks noChangeAspect="1"/>
                          </pic:cNvPicPr>
                        </pic:nvPicPr>
                        <pic:blipFill>
                          <a:blip r:embed="rId101"/>
                          <a:stretch>
                            <a:fillRect/>
                          </a:stretch>
                        </pic:blipFill>
                        <pic:spPr>
                          <a:xfrm>
                            <a:off x="6047" y="2791"/>
                            <a:ext cx="2" cy="540"/>
                          </a:xfrm>
                          <a:prstGeom prst="rect">
                            <a:avLst/>
                          </a:prstGeom>
                          <a:noFill/>
                          <a:ln>
                            <a:noFill/>
                          </a:ln>
                        </pic:spPr>
                      </pic:pic>
                      <wps:wsp>
                        <wps:cNvPr id="292" name="直线 342"/>
                        <wps:cNvSpPr/>
                        <wps:spPr>
                          <a:xfrm>
                            <a:off x="6048" y="2780"/>
                            <a:ext cx="0" cy="5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93" name="图片 343"/>
                          <pic:cNvPicPr>
                            <a:picLocks noChangeAspect="1"/>
                          </pic:cNvPicPr>
                        </pic:nvPicPr>
                        <pic:blipFill>
                          <a:blip r:embed="rId102"/>
                          <a:stretch>
                            <a:fillRect/>
                          </a:stretch>
                        </pic:blipFill>
                        <pic:spPr>
                          <a:xfrm>
                            <a:off x="6100" y="3331"/>
                            <a:ext cx="2" cy="335"/>
                          </a:xfrm>
                          <a:prstGeom prst="rect">
                            <a:avLst/>
                          </a:prstGeom>
                          <a:noFill/>
                          <a:ln>
                            <a:noFill/>
                          </a:ln>
                        </pic:spPr>
                      </pic:pic>
                      <wps:wsp>
                        <wps:cNvPr id="294" name="直线 344"/>
                        <wps:cNvSpPr/>
                        <wps:spPr>
                          <a:xfrm>
                            <a:off x="6101" y="3319"/>
                            <a:ext cx="0" cy="35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95" name="图片 345"/>
                          <pic:cNvPicPr>
                            <a:picLocks noChangeAspect="1"/>
                          </pic:cNvPicPr>
                        </pic:nvPicPr>
                        <pic:blipFill>
                          <a:blip r:embed="rId103"/>
                          <a:stretch>
                            <a:fillRect/>
                          </a:stretch>
                        </pic:blipFill>
                        <pic:spPr>
                          <a:xfrm>
                            <a:off x="6154" y="2892"/>
                            <a:ext cx="2" cy="439"/>
                          </a:xfrm>
                          <a:prstGeom prst="rect">
                            <a:avLst/>
                          </a:prstGeom>
                          <a:noFill/>
                          <a:ln>
                            <a:noFill/>
                          </a:ln>
                        </pic:spPr>
                      </pic:pic>
                      <wps:wsp>
                        <wps:cNvPr id="296" name="直线 346"/>
                        <wps:cNvSpPr/>
                        <wps:spPr>
                          <a:xfrm>
                            <a:off x="6155" y="2881"/>
                            <a:ext cx="0" cy="46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97" name="图片 347"/>
                          <pic:cNvPicPr>
                            <a:picLocks noChangeAspect="1"/>
                          </pic:cNvPicPr>
                        </pic:nvPicPr>
                        <pic:blipFill>
                          <a:blip r:embed="rId104"/>
                          <a:stretch>
                            <a:fillRect/>
                          </a:stretch>
                        </pic:blipFill>
                        <pic:spPr>
                          <a:xfrm>
                            <a:off x="6218" y="3003"/>
                            <a:ext cx="2" cy="328"/>
                          </a:xfrm>
                          <a:prstGeom prst="rect">
                            <a:avLst/>
                          </a:prstGeom>
                          <a:noFill/>
                          <a:ln>
                            <a:noFill/>
                          </a:ln>
                        </pic:spPr>
                      </pic:pic>
                      <wps:wsp>
                        <wps:cNvPr id="298" name="直线 348"/>
                        <wps:cNvSpPr/>
                        <wps:spPr>
                          <a:xfrm>
                            <a:off x="6219" y="2992"/>
                            <a:ext cx="0" cy="35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299" name="图片 349"/>
                          <pic:cNvPicPr>
                            <a:picLocks noChangeAspect="1"/>
                          </pic:cNvPicPr>
                        </pic:nvPicPr>
                        <pic:blipFill>
                          <a:blip r:embed="rId105"/>
                          <a:stretch>
                            <a:fillRect/>
                          </a:stretch>
                        </pic:blipFill>
                        <pic:spPr>
                          <a:xfrm>
                            <a:off x="6262" y="2448"/>
                            <a:ext cx="2" cy="883"/>
                          </a:xfrm>
                          <a:prstGeom prst="rect">
                            <a:avLst/>
                          </a:prstGeom>
                          <a:noFill/>
                          <a:ln>
                            <a:noFill/>
                          </a:ln>
                        </pic:spPr>
                      </pic:pic>
                      <wps:wsp>
                        <wps:cNvPr id="300" name="直线 350"/>
                        <wps:cNvSpPr/>
                        <wps:spPr>
                          <a:xfrm>
                            <a:off x="6263" y="2437"/>
                            <a:ext cx="0" cy="90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01" name="图片 351"/>
                          <pic:cNvPicPr>
                            <a:picLocks noChangeAspect="1"/>
                          </pic:cNvPicPr>
                        </pic:nvPicPr>
                        <pic:blipFill>
                          <a:blip r:embed="rId106"/>
                          <a:stretch>
                            <a:fillRect/>
                          </a:stretch>
                        </pic:blipFill>
                        <pic:spPr>
                          <a:xfrm>
                            <a:off x="6310" y="2370"/>
                            <a:ext cx="2" cy="961"/>
                          </a:xfrm>
                          <a:prstGeom prst="rect">
                            <a:avLst/>
                          </a:prstGeom>
                          <a:noFill/>
                          <a:ln>
                            <a:noFill/>
                          </a:ln>
                        </pic:spPr>
                      </pic:pic>
                      <wps:wsp>
                        <wps:cNvPr id="302" name="直线 352"/>
                        <wps:cNvSpPr/>
                        <wps:spPr>
                          <a:xfrm>
                            <a:off x="6312" y="2359"/>
                            <a:ext cx="0" cy="98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03" name="图片 353"/>
                          <pic:cNvPicPr>
                            <a:picLocks noChangeAspect="1"/>
                          </pic:cNvPicPr>
                        </pic:nvPicPr>
                        <pic:blipFill>
                          <a:blip r:embed="rId107"/>
                          <a:stretch>
                            <a:fillRect/>
                          </a:stretch>
                        </pic:blipFill>
                        <pic:spPr>
                          <a:xfrm>
                            <a:off x="6371" y="3298"/>
                            <a:ext cx="2" cy="33"/>
                          </a:xfrm>
                          <a:prstGeom prst="rect">
                            <a:avLst/>
                          </a:prstGeom>
                          <a:noFill/>
                          <a:ln>
                            <a:noFill/>
                          </a:ln>
                        </pic:spPr>
                      </pic:pic>
                      <wps:wsp>
                        <wps:cNvPr id="304" name="矩形 354"/>
                        <wps:cNvSpPr/>
                        <wps:spPr>
                          <a:xfrm>
                            <a:off x="6371" y="3298"/>
                            <a:ext cx="2" cy="33"/>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305" name="图片 355"/>
                          <pic:cNvPicPr>
                            <a:picLocks noChangeAspect="1"/>
                          </pic:cNvPicPr>
                        </pic:nvPicPr>
                        <pic:blipFill>
                          <a:blip r:embed="rId81"/>
                          <a:stretch>
                            <a:fillRect/>
                          </a:stretch>
                        </pic:blipFill>
                        <pic:spPr>
                          <a:xfrm>
                            <a:off x="6420" y="3331"/>
                            <a:ext cx="2" cy="224"/>
                          </a:xfrm>
                          <a:prstGeom prst="rect">
                            <a:avLst/>
                          </a:prstGeom>
                          <a:noFill/>
                          <a:ln>
                            <a:noFill/>
                          </a:ln>
                        </pic:spPr>
                      </pic:pic>
                      <wps:wsp>
                        <wps:cNvPr id="306" name="直线 356"/>
                        <wps:cNvSpPr/>
                        <wps:spPr>
                          <a:xfrm>
                            <a:off x="6421" y="3319"/>
                            <a:ext cx="0" cy="24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07" name="图片 357"/>
                          <pic:cNvPicPr>
                            <a:picLocks noChangeAspect="1"/>
                          </pic:cNvPicPr>
                        </pic:nvPicPr>
                        <pic:blipFill>
                          <a:blip r:embed="rId108"/>
                          <a:stretch>
                            <a:fillRect/>
                          </a:stretch>
                        </pic:blipFill>
                        <pic:spPr>
                          <a:xfrm>
                            <a:off x="6468" y="3281"/>
                            <a:ext cx="2" cy="50"/>
                          </a:xfrm>
                          <a:prstGeom prst="rect">
                            <a:avLst/>
                          </a:prstGeom>
                          <a:noFill/>
                          <a:ln>
                            <a:noFill/>
                          </a:ln>
                        </pic:spPr>
                      </pic:pic>
                      <wps:wsp>
                        <wps:cNvPr id="308" name="矩形 358"/>
                        <wps:cNvSpPr/>
                        <wps:spPr>
                          <a:xfrm>
                            <a:off x="6468" y="3281"/>
                            <a:ext cx="2" cy="5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309" name="图片 359"/>
                          <pic:cNvPicPr>
                            <a:picLocks noChangeAspect="1"/>
                          </pic:cNvPicPr>
                        </pic:nvPicPr>
                        <pic:blipFill>
                          <a:blip r:embed="rId109"/>
                          <a:stretch>
                            <a:fillRect/>
                          </a:stretch>
                        </pic:blipFill>
                        <pic:spPr>
                          <a:xfrm>
                            <a:off x="6519" y="3331"/>
                            <a:ext cx="2" cy="55"/>
                          </a:xfrm>
                          <a:prstGeom prst="rect">
                            <a:avLst/>
                          </a:prstGeom>
                          <a:noFill/>
                          <a:ln>
                            <a:noFill/>
                          </a:ln>
                        </pic:spPr>
                      </pic:pic>
                      <wps:wsp>
                        <wps:cNvPr id="310" name="矩形 360"/>
                        <wps:cNvSpPr/>
                        <wps:spPr>
                          <a:xfrm>
                            <a:off x="6519" y="3331"/>
                            <a:ext cx="2" cy="55"/>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311" name="图片 361"/>
                          <pic:cNvPicPr>
                            <a:picLocks noChangeAspect="1"/>
                          </pic:cNvPicPr>
                        </pic:nvPicPr>
                        <pic:blipFill>
                          <a:blip r:embed="rId110"/>
                          <a:stretch>
                            <a:fillRect/>
                          </a:stretch>
                        </pic:blipFill>
                        <pic:spPr>
                          <a:xfrm>
                            <a:off x="6576" y="3331"/>
                            <a:ext cx="2" cy="356"/>
                          </a:xfrm>
                          <a:prstGeom prst="rect">
                            <a:avLst/>
                          </a:prstGeom>
                          <a:noFill/>
                          <a:ln>
                            <a:noFill/>
                          </a:ln>
                        </pic:spPr>
                      </pic:pic>
                      <wps:wsp>
                        <wps:cNvPr id="312" name="直线 362"/>
                        <wps:cNvSpPr/>
                        <wps:spPr>
                          <a:xfrm>
                            <a:off x="6578" y="3319"/>
                            <a:ext cx="0" cy="38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13" name="图片 363"/>
                          <pic:cNvPicPr>
                            <a:picLocks noChangeAspect="1"/>
                          </pic:cNvPicPr>
                        </pic:nvPicPr>
                        <pic:blipFill>
                          <a:blip r:embed="rId111"/>
                          <a:stretch>
                            <a:fillRect/>
                          </a:stretch>
                        </pic:blipFill>
                        <pic:spPr>
                          <a:xfrm>
                            <a:off x="6625" y="2087"/>
                            <a:ext cx="2" cy="1244"/>
                          </a:xfrm>
                          <a:prstGeom prst="rect">
                            <a:avLst/>
                          </a:prstGeom>
                          <a:noFill/>
                          <a:ln>
                            <a:noFill/>
                          </a:ln>
                        </pic:spPr>
                      </pic:pic>
                      <wps:wsp>
                        <wps:cNvPr id="314" name="直线 364"/>
                        <wps:cNvSpPr/>
                        <wps:spPr>
                          <a:xfrm>
                            <a:off x="6626" y="2075"/>
                            <a:ext cx="0" cy="12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15" name="图片 365"/>
                          <pic:cNvPicPr>
                            <a:picLocks noChangeAspect="1"/>
                          </pic:cNvPicPr>
                        </pic:nvPicPr>
                        <pic:blipFill>
                          <a:blip r:embed="rId112"/>
                          <a:stretch>
                            <a:fillRect/>
                          </a:stretch>
                        </pic:blipFill>
                        <pic:spPr>
                          <a:xfrm>
                            <a:off x="6677" y="2318"/>
                            <a:ext cx="2" cy="1013"/>
                          </a:xfrm>
                          <a:prstGeom prst="rect">
                            <a:avLst/>
                          </a:prstGeom>
                          <a:noFill/>
                          <a:ln>
                            <a:noFill/>
                          </a:ln>
                        </pic:spPr>
                      </pic:pic>
                      <wps:wsp>
                        <wps:cNvPr id="316" name="直线 366"/>
                        <wps:cNvSpPr/>
                        <wps:spPr>
                          <a:xfrm>
                            <a:off x="6679" y="2306"/>
                            <a:ext cx="0" cy="103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17" name="图片 367"/>
                          <pic:cNvPicPr>
                            <a:picLocks noChangeAspect="1"/>
                          </pic:cNvPicPr>
                        </pic:nvPicPr>
                        <pic:blipFill>
                          <a:blip r:embed="rId113"/>
                          <a:stretch>
                            <a:fillRect/>
                          </a:stretch>
                        </pic:blipFill>
                        <pic:spPr>
                          <a:xfrm>
                            <a:off x="6734" y="2165"/>
                            <a:ext cx="2" cy="1166"/>
                          </a:xfrm>
                          <a:prstGeom prst="rect">
                            <a:avLst/>
                          </a:prstGeom>
                          <a:noFill/>
                          <a:ln>
                            <a:noFill/>
                          </a:ln>
                        </pic:spPr>
                      </pic:pic>
                      <wps:wsp>
                        <wps:cNvPr id="318" name="直线 368"/>
                        <wps:cNvSpPr/>
                        <wps:spPr>
                          <a:xfrm>
                            <a:off x="6735" y="2154"/>
                            <a:ext cx="0" cy="118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19" name="图片 369"/>
                          <pic:cNvPicPr>
                            <a:picLocks noChangeAspect="1"/>
                          </pic:cNvPicPr>
                        </pic:nvPicPr>
                        <pic:blipFill>
                          <a:blip r:embed="rId114"/>
                          <a:stretch>
                            <a:fillRect/>
                          </a:stretch>
                        </pic:blipFill>
                        <pic:spPr>
                          <a:xfrm>
                            <a:off x="6784" y="3180"/>
                            <a:ext cx="2" cy="151"/>
                          </a:xfrm>
                          <a:prstGeom prst="rect">
                            <a:avLst/>
                          </a:prstGeom>
                          <a:noFill/>
                          <a:ln>
                            <a:noFill/>
                          </a:ln>
                        </pic:spPr>
                      </pic:pic>
                      <wps:wsp>
                        <wps:cNvPr id="320" name="直线 370"/>
                        <wps:cNvSpPr/>
                        <wps:spPr>
                          <a:xfrm>
                            <a:off x="6785" y="3168"/>
                            <a:ext cx="0" cy="17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21" name="图片 371"/>
                          <pic:cNvPicPr>
                            <a:picLocks noChangeAspect="1"/>
                          </pic:cNvPicPr>
                        </pic:nvPicPr>
                        <pic:blipFill>
                          <a:blip r:embed="rId115"/>
                          <a:stretch>
                            <a:fillRect/>
                          </a:stretch>
                        </pic:blipFill>
                        <pic:spPr>
                          <a:xfrm>
                            <a:off x="6848" y="2629"/>
                            <a:ext cx="2" cy="702"/>
                          </a:xfrm>
                          <a:prstGeom prst="rect">
                            <a:avLst/>
                          </a:prstGeom>
                          <a:noFill/>
                          <a:ln>
                            <a:noFill/>
                          </a:ln>
                        </pic:spPr>
                      </pic:pic>
                      <wps:wsp>
                        <wps:cNvPr id="322" name="直线 372"/>
                        <wps:cNvSpPr/>
                        <wps:spPr>
                          <a:xfrm>
                            <a:off x="6849" y="2618"/>
                            <a:ext cx="0" cy="72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23" name="图片 373"/>
                          <pic:cNvPicPr>
                            <a:picLocks noChangeAspect="1"/>
                          </pic:cNvPicPr>
                        </pic:nvPicPr>
                        <pic:blipFill>
                          <a:blip r:embed="rId116"/>
                          <a:stretch>
                            <a:fillRect/>
                          </a:stretch>
                        </pic:blipFill>
                        <pic:spPr>
                          <a:xfrm>
                            <a:off x="6891" y="3198"/>
                            <a:ext cx="2" cy="133"/>
                          </a:xfrm>
                          <a:prstGeom prst="rect">
                            <a:avLst/>
                          </a:prstGeom>
                          <a:noFill/>
                          <a:ln>
                            <a:noFill/>
                          </a:ln>
                        </pic:spPr>
                      </pic:pic>
                      <wps:wsp>
                        <wps:cNvPr id="324" name="直线 374"/>
                        <wps:cNvSpPr/>
                        <wps:spPr>
                          <a:xfrm>
                            <a:off x="6892" y="3187"/>
                            <a:ext cx="0" cy="15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25" name="图片 375"/>
                          <pic:cNvPicPr>
                            <a:picLocks noChangeAspect="1"/>
                          </pic:cNvPicPr>
                        </pic:nvPicPr>
                        <pic:blipFill>
                          <a:blip r:embed="rId117"/>
                          <a:stretch>
                            <a:fillRect/>
                          </a:stretch>
                        </pic:blipFill>
                        <pic:spPr>
                          <a:xfrm>
                            <a:off x="6942" y="3060"/>
                            <a:ext cx="2" cy="271"/>
                          </a:xfrm>
                          <a:prstGeom prst="rect">
                            <a:avLst/>
                          </a:prstGeom>
                          <a:noFill/>
                          <a:ln>
                            <a:noFill/>
                          </a:ln>
                        </pic:spPr>
                      </pic:pic>
                      <wps:wsp>
                        <wps:cNvPr id="326" name="直线 376"/>
                        <wps:cNvSpPr/>
                        <wps:spPr>
                          <a:xfrm>
                            <a:off x="6943" y="3049"/>
                            <a:ext cx="0" cy="29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27" name="图片 377"/>
                          <pic:cNvPicPr>
                            <a:picLocks noChangeAspect="1"/>
                          </pic:cNvPicPr>
                        </pic:nvPicPr>
                        <pic:blipFill>
                          <a:blip r:embed="rId118"/>
                          <a:stretch>
                            <a:fillRect/>
                          </a:stretch>
                        </pic:blipFill>
                        <pic:spPr>
                          <a:xfrm>
                            <a:off x="7000" y="2312"/>
                            <a:ext cx="2" cy="1019"/>
                          </a:xfrm>
                          <a:prstGeom prst="rect">
                            <a:avLst/>
                          </a:prstGeom>
                          <a:noFill/>
                          <a:ln>
                            <a:noFill/>
                          </a:ln>
                        </pic:spPr>
                      </pic:pic>
                      <wps:wsp>
                        <wps:cNvPr id="328" name="直线 378"/>
                        <wps:cNvSpPr/>
                        <wps:spPr>
                          <a:xfrm>
                            <a:off x="7001" y="2300"/>
                            <a:ext cx="0" cy="10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29" name="图片 379"/>
                          <pic:cNvPicPr>
                            <a:picLocks noChangeAspect="1"/>
                          </pic:cNvPicPr>
                        </pic:nvPicPr>
                        <pic:blipFill>
                          <a:blip r:embed="rId72"/>
                          <a:stretch>
                            <a:fillRect/>
                          </a:stretch>
                        </pic:blipFill>
                        <pic:spPr>
                          <a:xfrm>
                            <a:off x="7049" y="2986"/>
                            <a:ext cx="2" cy="345"/>
                          </a:xfrm>
                          <a:prstGeom prst="rect">
                            <a:avLst/>
                          </a:prstGeom>
                          <a:noFill/>
                          <a:ln>
                            <a:noFill/>
                          </a:ln>
                        </pic:spPr>
                      </pic:pic>
                      <wps:wsp>
                        <wps:cNvPr id="330" name="直线 380"/>
                        <wps:cNvSpPr/>
                        <wps:spPr>
                          <a:xfrm>
                            <a:off x="7050" y="2975"/>
                            <a:ext cx="0" cy="3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31" name="图片 381"/>
                          <pic:cNvPicPr>
                            <a:picLocks noChangeAspect="1"/>
                          </pic:cNvPicPr>
                        </pic:nvPicPr>
                        <pic:blipFill>
                          <a:blip r:embed="rId119"/>
                          <a:stretch>
                            <a:fillRect/>
                          </a:stretch>
                        </pic:blipFill>
                        <pic:spPr>
                          <a:xfrm>
                            <a:off x="7098" y="2776"/>
                            <a:ext cx="2" cy="555"/>
                          </a:xfrm>
                          <a:prstGeom prst="rect">
                            <a:avLst/>
                          </a:prstGeom>
                          <a:noFill/>
                          <a:ln>
                            <a:noFill/>
                          </a:ln>
                        </pic:spPr>
                      </pic:pic>
                      <wps:wsp>
                        <wps:cNvPr id="332" name="直线 382"/>
                        <wps:cNvSpPr/>
                        <wps:spPr>
                          <a:xfrm>
                            <a:off x="7100" y="2764"/>
                            <a:ext cx="0" cy="57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33" name="图片 383"/>
                          <pic:cNvPicPr>
                            <a:picLocks noChangeAspect="1"/>
                          </pic:cNvPicPr>
                        </pic:nvPicPr>
                        <pic:blipFill>
                          <a:blip r:embed="rId120"/>
                          <a:stretch>
                            <a:fillRect/>
                          </a:stretch>
                        </pic:blipFill>
                        <pic:spPr>
                          <a:xfrm>
                            <a:off x="7152" y="3326"/>
                            <a:ext cx="2" cy="5"/>
                          </a:xfrm>
                          <a:prstGeom prst="rect">
                            <a:avLst/>
                          </a:prstGeom>
                          <a:noFill/>
                          <a:ln>
                            <a:noFill/>
                          </a:ln>
                        </pic:spPr>
                      </pic:pic>
                      <wps:wsp>
                        <wps:cNvPr id="334" name="矩形 384"/>
                        <wps:cNvSpPr/>
                        <wps:spPr>
                          <a:xfrm>
                            <a:off x="7152" y="3326"/>
                            <a:ext cx="2" cy="5"/>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335" name="图片 385"/>
                          <pic:cNvPicPr>
                            <a:picLocks noChangeAspect="1"/>
                          </pic:cNvPicPr>
                        </pic:nvPicPr>
                        <pic:blipFill>
                          <a:blip r:embed="rId121"/>
                          <a:stretch>
                            <a:fillRect/>
                          </a:stretch>
                        </pic:blipFill>
                        <pic:spPr>
                          <a:xfrm>
                            <a:off x="7208" y="2820"/>
                            <a:ext cx="2" cy="511"/>
                          </a:xfrm>
                          <a:prstGeom prst="rect">
                            <a:avLst/>
                          </a:prstGeom>
                          <a:noFill/>
                          <a:ln>
                            <a:noFill/>
                          </a:ln>
                        </pic:spPr>
                      </pic:pic>
                      <wps:wsp>
                        <wps:cNvPr id="336" name="直线 386"/>
                        <wps:cNvSpPr/>
                        <wps:spPr>
                          <a:xfrm>
                            <a:off x="7209" y="2808"/>
                            <a:ext cx="0" cy="53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37" name="图片 387"/>
                          <pic:cNvPicPr>
                            <a:picLocks noChangeAspect="1"/>
                          </pic:cNvPicPr>
                        </pic:nvPicPr>
                        <pic:blipFill>
                          <a:blip r:embed="rId122"/>
                          <a:stretch>
                            <a:fillRect/>
                          </a:stretch>
                        </pic:blipFill>
                        <pic:spPr>
                          <a:xfrm>
                            <a:off x="7258" y="2914"/>
                            <a:ext cx="2" cy="417"/>
                          </a:xfrm>
                          <a:prstGeom prst="rect">
                            <a:avLst/>
                          </a:prstGeom>
                          <a:noFill/>
                          <a:ln>
                            <a:noFill/>
                          </a:ln>
                        </pic:spPr>
                      </pic:pic>
                      <wps:wsp>
                        <wps:cNvPr id="338" name="直线 388"/>
                        <wps:cNvSpPr/>
                        <wps:spPr>
                          <a:xfrm>
                            <a:off x="7259" y="2902"/>
                            <a:ext cx="0" cy="44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39" name="图片 389"/>
                          <pic:cNvPicPr>
                            <a:picLocks noChangeAspect="1"/>
                          </pic:cNvPicPr>
                        </pic:nvPicPr>
                        <pic:blipFill>
                          <a:blip r:embed="rId123"/>
                          <a:stretch>
                            <a:fillRect/>
                          </a:stretch>
                        </pic:blipFill>
                        <pic:spPr>
                          <a:xfrm>
                            <a:off x="7309" y="2332"/>
                            <a:ext cx="2" cy="999"/>
                          </a:xfrm>
                          <a:prstGeom prst="rect">
                            <a:avLst/>
                          </a:prstGeom>
                          <a:noFill/>
                          <a:ln>
                            <a:noFill/>
                          </a:ln>
                        </pic:spPr>
                      </pic:pic>
                      <wps:wsp>
                        <wps:cNvPr id="340" name="直线 390"/>
                        <wps:cNvSpPr/>
                        <wps:spPr>
                          <a:xfrm>
                            <a:off x="7310" y="2320"/>
                            <a:ext cx="0" cy="10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41" name="图片 391"/>
                          <pic:cNvPicPr>
                            <a:picLocks noChangeAspect="1"/>
                          </pic:cNvPicPr>
                        </pic:nvPicPr>
                        <pic:blipFill>
                          <a:blip r:embed="rId59"/>
                          <a:stretch>
                            <a:fillRect/>
                          </a:stretch>
                        </pic:blipFill>
                        <pic:spPr>
                          <a:xfrm>
                            <a:off x="7363" y="3288"/>
                            <a:ext cx="2" cy="43"/>
                          </a:xfrm>
                          <a:prstGeom prst="rect">
                            <a:avLst/>
                          </a:prstGeom>
                          <a:noFill/>
                          <a:ln>
                            <a:noFill/>
                          </a:ln>
                        </pic:spPr>
                      </pic:pic>
                      <wps:wsp>
                        <wps:cNvPr id="342" name="矩形 392"/>
                        <wps:cNvSpPr/>
                        <wps:spPr>
                          <a:xfrm>
                            <a:off x="7363" y="3288"/>
                            <a:ext cx="2" cy="43"/>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343" name="图片 393"/>
                          <pic:cNvPicPr>
                            <a:picLocks noChangeAspect="1"/>
                          </pic:cNvPicPr>
                        </pic:nvPicPr>
                        <pic:blipFill>
                          <a:blip r:embed="rId124"/>
                          <a:stretch>
                            <a:fillRect/>
                          </a:stretch>
                        </pic:blipFill>
                        <pic:spPr>
                          <a:xfrm>
                            <a:off x="7417" y="3331"/>
                            <a:ext cx="2" cy="376"/>
                          </a:xfrm>
                          <a:prstGeom prst="rect">
                            <a:avLst/>
                          </a:prstGeom>
                          <a:noFill/>
                          <a:ln>
                            <a:noFill/>
                          </a:ln>
                        </pic:spPr>
                      </pic:pic>
                      <pic:pic xmlns:pic="http://schemas.openxmlformats.org/drawingml/2006/picture">
                        <pic:nvPicPr>
                          <pic:cNvPr id="344" name="图片 394"/>
                          <pic:cNvPicPr>
                            <a:picLocks noChangeAspect="1"/>
                          </pic:cNvPicPr>
                        </pic:nvPicPr>
                        <pic:blipFill>
                          <a:blip r:embed="rId41"/>
                          <a:stretch>
                            <a:fillRect/>
                          </a:stretch>
                        </pic:blipFill>
                        <pic:spPr>
                          <a:xfrm>
                            <a:off x="7484" y="2858"/>
                            <a:ext cx="2" cy="473"/>
                          </a:xfrm>
                          <a:prstGeom prst="rect">
                            <a:avLst/>
                          </a:prstGeom>
                          <a:noFill/>
                          <a:ln>
                            <a:noFill/>
                          </a:ln>
                        </pic:spPr>
                      </pic:pic>
                      <wps:wsp>
                        <wps:cNvPr id="345" name="任意多边形 395"/>
                        <wps:cNvSpPr/>
                        <wps:spPr>
                          <a:xfrm>
                            <a:off x="801" y="7864"/>
                            <a:ext cx="10318" cy="63"/>
                          </a:xfrm>
                          <a:custGeom>
                            <a:avLst/>
                            <a:gdLst/>
                            <a:ahLst/>
                            <a:cxnLst/>
                            <a:pathLst>
                              <a:path w="10318" h="63">
                                <a:moveTo>
                                  <a:pt x="567" y="-4532"/>
                                </a:moveTo>
                                <a:lnTo>
                                  <a:pt x="6683" y="-4532"/>
                                </a:lnTo>
                                <a:moveTo>
                                  <a:pt x="567" y="-4532"/>
                                </a:moveTo>
                                <a:lnTo>
                                  <a:pt x="567" y="-4495"/>
                                </a:lnTo>
                                <a:moveTo>
                                  <a:pt x="1198" y="-4532"/>
                                </a:moveTo>
                                <a:lnTo>
                                  <a:pt x="1198" y="-4495"/>
                                </a:lnTo>
                                <a:moveTo>
                                  <a:pt x="1831" y="-4532"/>
                                </a:moveTo>
                                <a:lnTo>
                                  <a:pt x="1831" y="-4495"/>
                                </a:lnTo>
                                <a:moveTo>
                                  <a:pt x="2461" y="-4532"/>
                                </a:moveTo>
                                <a:lnTo>
                                  <a:pt x="2461" y="-4495"/>
                                </a:lnTo>
                                <a:moveTo>
                                  <a:pt x="3091" y="-4532"/>
                                </a:moveTo>
                                <a:lnTo>
                                  <a:pt x="3091" y="-4495"/>
                                </a:lnTo>
                                <a:moveTo>
                                  <a:pt x="3723" y="-4532"/>
                                </a:moveTo>
                                <a:lnTo>
                                  <a:pt x="3723" y="-4495"/>
                                </a:lnTo>
                                <a:moveTo>
                                  <a:pt x="4354" y="-4532"/>
                                </a:moveTo>
                                <a:lnTo>
                                  <a:pt x="4354" y="-4495"/>
                                </a:lnTo>
                                <a:moveTo>
                                  <a:pt x="4985" y="-4532"/>
                                </a:moveTo>
                                <a:lnTo>
                                  <a:pt x="4985" y="-4495"/>
                                </a:lnTo>
                                <a:moveTo>
                                  <a:pt x="5616" y="-4532"/>
                                </a:moveTo>
                                <a:lnTo>
                                  <a:pt x="5616" y="-4495"/>
                                </a:lnTo>
                                <a:moveTo>
                                  <a:pt x="6246" y="-4532"/>
                                </a:moveTo>
                                <a:lnTo>
                                  <a:pt x="6246" y="-4495"/>
                                </a:lnTo>
                              </a:path>
                            </a:pathLst>
                          </a:custGeom>
                          <a:noFill/>
                          <a:ln w="5420" cap="flat" cmpd="sng">
                            <a:solidFill>
                              <a:srgbClr val="D9D9D9"/>
                            </a:solidFill>
                            <a:prstDash val="solid"/>
                            <a:headEnd type="none" w="med" len="med"/>
                            <a:tailEnd type="none" w="med" len="med"/>
                          </a:ln>
                        </wps:spPr>
                        <wps:bodyPr upright="1"/>
                      </wps:wsp>
                      <wps:wsp>
                        <wps:cNvPr id="346" name="任意多边形 396"/>
                        <wps:cNvSpPr/>
                        <wps:spPr>
                          <a:xfrm>
                            <a:off x="1370" y="2738"/>
                            <a:ext cx="6115" cy="615"/>
                          </a:xfrm>
                          <a:custGeom>
                            <a:avLst/>
                            <a:gdLst/>
                            <a:ahLst/>
                            <a:cxnLst/>
                            <a:pathLst>
                              <a:path w="6115" h="615">
                                <a:moveTo>
                                  <a:pt x="0" y="244"/>
                                </a:moveTo>
                                <a:lnTo>
                                  <a:pt x="0" y="244"/>
                                </a:lnTo>
                                <a:lnTo>
                                  <a:pt x="579" y="244"/>
                                </a:lnTo>
                                <a:lnTo>
                                  <a:pt x="630" y="275"/>
                                </a:lnTo>
                                <a:lnTo>
                                  <a:pt x="684" y="296"/>
                                </a:lnTo>
                                <a:lnTo>
                                  <a:pt x="734" y="333"/>
                                </a:lnTo>
                                <a:lnTo>
                                  <a:pt x="792" y="311"/>
                                </a:lnTo>
                                <a:lnTo>
                                  <a:pt x="841" y="311"/>
                                </a:lnTo>
                                <a:lnTo>
                                  <a:pt x="890" y="346"/>
                                </a:lnTo>
                                <a:lnTo>
                                  <a:pt x="944" y="406"/>
                                </a:lnTo>
                                <a:lnTo>
                                  <a:pt x="998" y="426"/>
                                </a:lnTo>
                                <a:lnTo>
                                  <a:pt x="1058" y="378"/>
                                </a:lnTo>
                                <a:lnTo>
                                  <a:pt x="1107" y="360"/>
                                </a:lnTo>
                                <a:lnTo>
                                  <a:pt x="1155" y="341"/>
                                </a:lnTo>
                                <a:lnTo>
                                  <a:pt x="1216" y="308"/>
                                </a:lnTo>
                                <a:lnTo>
                                  <a:pt x="1264" y="271"/>
                                </a:lnTo>
                                <a:lnTo>
                                  <a:pt x="1313" y="208"/>
                                </a:lnTo>
                                <a:lnTo>
                                  <a:pt x="1364" y="215"/>
                                </a:lnTo>
                                <a:lnTo>
                                  <a:pt x="1421" y="191"/>
                                </a:lnTo>
                                <a:lnTo>
                                  <a:pt x="1469" y="147"/>
                                </a:lnTo>
                                <a:lnTo>
                                  <a:pt x="1522" y="119"/>
                                </a:lnTo>
                                <a:lnTo>
                                  <a:pt x="1579" y="183"/>
                                </a:lnTo>
                                <a:lnTo>
                                  <a:pt x="1629" y="198"/>
                                </a:lnTo>
                                <a:lnTo>
                                  <a:pt x="1694" y="201"/>
                                </a:lnTo>
                                <a:lnTo>
                                  <a:pt x="1735" y="205"/>
                                </a:lnTo>
                                <a:lnTo>
                                  <a:pt x="1785" y="177"/>
                                </a:lnTo>
                                <a:lnTo>
                                  <a:pt x="1845" y="248"/>
                                </a:lnTo>
                                <a:lnTo>
                                  <a:pt x="1893" y="338"/>
                                </a:lnTo>
                                <a:lnTo>
                                  <a:pt x="1942" y="345"/>
                                </a:lnTo>
                                <a:lnTo>
                                  <a:pt x="1994" y="352"/>
                                </a:lnTo>
                                <a:lnTo>
                                  <a:pt x="2053" y="399"/>
                                </a:lnTo>
                                <a:lnTo>
                                  <a:pt x="2101" y="429"/>
                                </a:lnTo>
                                <a:lnTo>
                                  <a:pt x="2152" y="356"/>
                                </a:lnTo>
                                <a:lnTo>
                                  <a:pt x="2208" y="369"/>
                                </a:lnTo>
                                <a:lnTo>
                                  <a:pt x="2259" y="365"/>
                                </a:lnTo>
                                <a:lnTo>
                                  <a:pt x="2323" y="358"/>
                                </a:lnTo>
                                <a:lnTo>
                                  <a:pt x="2364" y="403"/>
                                </a:lnTo>
                                <a:lnTo>
                                  <a:pt x="2417" y="386"/>
                                </a:lnTo>
                                <a:lnTo>
                                  <a:pt x="2475" y="304"/>
                                </a:lnTo>
                                <a:lnTo>
                                  <a:pt x="2523" y="258"/>
                                </a:lnTo>
                                <a:lnTo>
                                  <a:pt x="2572" y="264"/>
                                </a:lnTo>
                                <a:lnTo>
                                  <a:pt x="2626" y="232"/>
                                </a:lnTo>
                                <a:lnTo>
                                  <a:pt x="2681" y="203"/>
                                </a:lnTo>
                                <a:lnTo>
                                  <a:pt x="2731" y="207"/>
                                </a:lnTo>
                                <a:lnTo>
                                  <a:pt x="2782" y="319"/>
                                </a:lnTo>
                                <a:lnTo>
                                  <a:pt x="2836" y="296"/>
                                </a:lnTo>
                                <a:lnTo>
                                  <a:pt x="2891" y="227"/>
                                </a:lnTo>
                                <a:lnTo>
                                  <a:pt x="2957" y="242"/>
                                </a:lnTo>
                                <a:lnTo>
                                  <a:pt x="2996" y="221"/>
                                </a:lnTo>
                                <a:lnTo>
                                  <a:pt x="3047" y="224"/>
                                </a:lnTo>
                                <a:lnTo>
                                  <a:pt x="3105" y="178"/>
                                </a:lnTo>
                                <a:lnTo>
                                  <a:pt x="3154" y="195"/>
                                </a:lnTo>
                                <a:lnTo>
                                  <a:pt x="3205" y="262"/>
                                </a:lnTo>
                                <a:lnTo>
                                  <a:pt x="3265" y="207"/>
                                </a:lnTo>
                                <a:lnTo>
                                  <a:pt x="3312" y="225"/>
                                </a:lnTo>
                                <a:lnTo>
                                  <a:pt x="3363" y="249"/>
                                </a:lnTo>
                                <a:lnTo>
                                  <a:pt x="3417" y="227"/>
                                </a:lnTo>
                                <a:lnTo>
                                  <a:pt x="3468" y="218"/>
                                </a:lnTo>
                                <a:lnTo>
                                  <a:pt x="3525" y="249"/>
                                </a:lnTo>
                                <a:lnTo>
                                  <a:pt x="3586" y="242"/>
                                </a:lnTo>
                                <a:lnTo>
                                  <a:pt x="3627" y="207"/>
                                </a:lnTo>
                                <a:lnTo>
                                  <a:pt x="3683" y="190"/>
                                </a:lnTo>
                                <a:lnTo>
                                  <a:pt x="3738" y="289"/>
                                </a:lnTo>
                                <a:lnTo>
                                  <a:pt x="3787" y="313"/>
                                </a:lnTo>
                                <a:lnTo>
                                  <a:pt x="3835" y="322"/>
                                </a:lnTo>
                                <a:lnTo>
                                  <a:pt x="3888" y="375"/>
                                </a:lnTo>
                                <a:lnTo>
                                  <a:pt x="3942" y="378"/>
                                </a:lnTo>
                                <a:lnTo>
                                  <a:pt x="3997" y="410"/>
                                </a:lnTo>
                                <a:lnTo>
                                  <a:pt x="4046" y="432"/>
                                </a:lnTo>
                                <a:lnTo>
                                  <a:pt x="4100" y="358"/>
                                </a:lnTo>
                                <a:lnTo>
                                  <a:pt x="4154" y="406"/>
                                </a:lnTo>
                                <a:lnTo>
                                  <a:pt x="4216" y="459"/>
                                </a:lnTo>
                                <a:lnTo>
                                  <a:pt x="4258" y="451"/>
                                </a:lnTo>
                                <a:lnTo>
                                  <a:pt x="4312" y="572"/>
                                </a:lnTo>
                                <a:lnTo>
                                  <a:pt x="4366" y="615"/>
                                </a:lnTo>
                                <a:lnTo>
                                  <a:pt x="4427" y="594"/>
                                </a:lnTo>
                                <a:lnTo>
                                  <a:pt x="4468" y="480"/>
                                </a:lnTo>
                                <a:lnTo>
                                  <a:pt x="4519" y="508"/>
                                </a:lnTo>
                                <a:lnTo>
                                  <a:pt x="4578" y="442"/>
                                </a:lnTo>
                                <a:lnTo>
                                  <a:pt x="4628" y="393"/>
                                </a:lnTo>
                                <a:lnTo>
                                  <a:pt x="4676" y="345"/>
                                </a:lnTo>
                                <a:lnTo>
                                  <a:pt x="4730" y="439"/>
                                </a:lnTo>
                                <a:lnTo>
                                  <a:pt x="4784" y="422"/>
                                </a:lnTo>
                                <a:lnTo>
                                  <a:pt x="4847" y="378"/>
                                </a:lnTo>
                                <a:lnTo>
                                  <a:pt x="4892" y="348"/>
                                </a:lnTo>
                                <a:lnTo>
                                  <a:pt x="4941" y="211"/>
                                </a:lnTo>
                                <a:lnTo>
                                  <a:pt x="5002" y="193"/>
                                </a:lnTo>
                                <a:lnTo>
                                  <a:pt x="5050" y="207"/>
                                </a:lnTo>
                                <a:lnTo>
                                  <a:pt x="5098" y="285"/>
                                </a:lnTo>
                                <a:lnTo>
                                  <a:pt x="5150" y="294"/>
                                </a:lnTo>
                                <a:lnTo>
                                  <a:pt x="5207" y="385"/>
                                </a:lnTo>
                                <a:lnTo>
                                  <a:pt x="5255" y="301"/>
                                </a:lnTo>
                                <a:lnTo>
                                  <a:pt x="5306" y="262"/>
                                </a:lnTo>
                                <a:lnTo>
                                  <a:pt x="5364" y="137"/>
                                </a:lnTo>
                                <a:lnTo>
                                  <a:pt x="5414" y="161"/>
                                </a:lnTo>
                                <a:lnTo>
                                  <a:pt x="5478" y="130"/>
                                </a:lnTo>
                                <a:lnTo>
                                  <a:pt x="5521" y="193"/>
                                </a:lnTo>
                                <a:lnTo>
                                  <a:pt x="5571" y="249"/>
                                </a:lnTo>
                                <a:lnTo>
                                  <a:pt x="5630" y="167"/>
                                </a:lnTo>
                                <a:lnTo>
                                  <a:pt x="5679" y="120"/>
                                </a:lnTo>
                                <a:lnTo>
                                  <a:pt x="5729" y="77"/>
                                </a:lnTo>
                                <a:lnTo>
                                  <a:pt x="5781" y="73"/>
                                </a:lnTo>
                                <a:lnTo>
                                  <a:pt x="5837" y="0"/>
                                </a:lnTo>
                                <a:lnTo>
                                  <a:pt x="5888" y="70"/>
                                </a:lnTo>
                                <a:lnTo>
                                  <a:pt x="5939" y="70"/>
                                </a:lnTo>
                                <a:lnTo>
                                  <a:pt x="5993" y="164"/>
                                </a:lnTo>
                                <a:lnTo>
                                  <a:pt x="6046" y="208"/>
                                </a:lnTo>
                                <a:lnTo>
                                  <a:pt x="6114" y="227"/>
                                </a:lnTo>
                              </a:path>
                            </a:pathLst>
                          </a:custGeom>
                          <a:noFill/>
                          <a:ln w="14455" cap="flat" cmpd="sng">
                            <a:solidFill>
                              <a:srgbClr val="EC7C30"/>
                            </a:solidFill>
                            <a:prstDash val="solid"/>
                            <a:headEnd type="none" w="med" len="med"/>
                            <a:tailEnd type="none" w="med" len="med"/>
                          </a:ln>
                        </wps:spPr>
                        <wps:bodyPr upright="1"/>
                      </wps:wsp>
                    </wpg:wgp>
                  </a:graphicData>
                </a:graphic>
              </wp:anchor>
            </w:drawing>
          </mc:Choice>
          <mc:Fallback>
            <w:pict>
              <v:group id="组合 162" o:spid="_x0000_s1026" o:spt="203" style="position:absolute;left:0pt;margin-left:67.85pt;margin-top:90.15pt;height:110.65pt;width:306.95pt;mso-position-horizontal-relative:page;z-index:-257479680;mso-width-relative:page;mso-height-relative:page;" coordorigin="1358,1804" coordsize="6139,2213" o:gfxdata="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">
                <o:lock v:ext="edit" aspectratio="f"/>
                <v:shape id="图片 163" o:spid="_x0000_s1026" o:spt="75" alt="" type="#_x0000_t75" style="position:absolute;left:1370;top:2705;height:626;width:2;" filled="f" o:preferrelative="t" stroked="f" coordsize="21600,21600" o:gfxdata="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B00e8AAAA&#10;3AAAAA8AAAAAAAAAAQAgAAAAIgAAAGRycy9kb3ducmV2LnhtbFBLAQIUABQAAAAIAIdO4kAzLwWe&#10;OwAAADkAAAAQAAAAAAAAAAEAIAAAAAsBAABkcnMvc2hhcGV4bWwueG1sUEsFBgAAAAAGAAYAWwEA&#10;ALUDAAAAAA==&#10;">
                  <v:fill on="f" focussize="0,0"/>
                  <v:stroke on="f"/>
                  <v:imagedata r:id="rId22" o:title=""/>
                  <o:lock v:ext="edit" aspectratio="t"/>
                </v:shape>
                <v:line id="直线 164" o:spid="_x0000_s1026" o:spt="20" style="position:absolute;left:1371;top:2693;height:650;width:0;" filled="f" stroked="t" coordsize="21600,21600" o:gfxdata="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Yy7r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65" o:spid="_x0000_s1026" o:spt="75" alt="" type="#_x0000_t75" style="position:absolute;left:1418;top:3104;height:227;width:2;" filled="f" o:preferrelative="t" stroked="f" coordsize="21600,21600" o:gfxdata="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bUM28AAAA&#10;3AAAAA8AAAAAAAAAAQAgAAAAIgAAAGRycy9kb3ducmV2LnhtbFBLAQIUABQAAAAIAIdO4kAzLwWe&#10;OwAAADkAAAAQAAAAAAAAAAEAIAAAAAsBAABkcnMvc2hhcGV4bWwueG1sUEsFBgAAAAAGAAYAWwEA&#10;ALUDAAAAAA==&#10;">
                  <v:fill on="f" focussize="0,0"/>
                  <v:stroke on="f"/>
                  <v:imagedata r:id="rId23" o:title=""/>
                  <o:lock v:ext="edit" aspectratio="t"/>
                </v:shape>
                <v:line id="直线 166" o:spid="_x0000_s1026" o:spt="20" style="position:absolute;left:1419;top:3093;height:250;width:0;" filled="f" stroked="t" coordsize="21600,21600" o:gfxdata="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9FQ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167" o:spid="_x0000_s1026" o:spt="75" alt="" type="#_x0000_t75" style="position:absolute;left:1473;top:2790;height:541;width:2;" filled="f" o:preferrelative="t" stroked="f" coordsize="21600,21600" o:gfxdata="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RP2LsAAADc&#10;AAAADwAAAAAAAAABACAAAAAiAAAAZHJzL2Rvd25yZXYueG1sUEsBAhQAFAAAAAgAh07iQDMvBZ47&#10;AAAAOQAAABAAAAAAAAAAAQAgAAAACgEAAGRycy9zaGFwZXhtbC54bWxQSwUGAAAAAAYABgBbAQAA&#10;tAMAAAAA&#10;">
                  <v:fill on="f" focussize="0,0"/>
                  <v:stroke on="f"/>
                  <v:imagedata r:id="rId24" o:title=""/>
                  <o:lock v:ext="edit" aspectratio="t"/>
                </v:shape>
                <v:line id="直线 168" o:spid="_x0000_s1026" o:spt="20" style="position:absolute;left:1475;top:2778;height:565;width:0;" filled="f" stroked="t" coordsize="21600,21600" o:gfxdata="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uJO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169" o:spid="_x0000_s1026" o:spt="75" alt="" type="#_x0000_t75" style="position:absolute;left:1536;top:3331;height:109;width:2;" filled="f" o:preferrelative="t" stroked="f" coordsize="21600,21600" o:gfxdata="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TrXK8AAAA&#10;3AAAAA8AAAAAAAAAAQAgAAAAIgAAAGRycy9kb3ducmV2LnhtbFBLAQIUABQAAAAIAIdO4kAzLwWe&#10;OwAAADkAAAAQAAAAAAAAAAEAIAAAAAsBAABkcnMvc2hhcGV4bWwueG1sUEsFBgAAAAAGAAYAWwEA&#10;ALUDAAAAAA==&#10;">
                  <v:fill on="f" focussize="0,0"/>
                  <v:stroke on="f"/>
                  <v:imagedata r:id="rId25" o:title=""/>
                  <o:lock v:ext="edit" aspectratio="t"/>
                </v:shape>
                <v:rect id="矩形 170" o:spid="_x0000_s1026" o:spt="1" style="position:absolute;left:1536;top:3331;height:109;width:2;" filled="f" stroked="t" coordsize="21600,21600" o:gfxdata="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tEh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171" o:spid="_x0000_s1026" o:spt="75" alt="" type="#_x0000_t75" style="position:absolute;left:1577;top:3138;height:193;width:2;" filled="f" o:preferrelative="t" stroked="f" coordsize="21600,21600" o:gfxdata="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O3pK8AAAA&#10;3AAAAA8AAAAAAAAAAQAgAAAAIgAAAGRycy9kb3ducmV2LnhtbFBLAQIUABQAAAAIAIdO4kAzLwWe&#10;OwAAADkAAAAQAAAAAAAAAAEAIAAAAAsBAABkcnMvc2hhcGV4bWwueG1sUEsFBgAAAAAGAAYAWwEA&#10;ALUDAAAAAA==&#10;">
                  <v:fill on="f" focussize="0,0"/>
                  <v:stroke on="f"/>
                  <v:imagedata r:id="rId26" o:title=""/>
                  <o:lock v:ext="edit" aspectratio="t"/>
                </v:shape>
                <v:line id="直线 172" o:spid="_x0000_s1026" o:spt="20" style="position:absolute;left:1578;top:3127;height:216;width:0;" filled="f" stroked="t" coordsize="21600,21600" o:gfxdata="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qtm5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73" o:spid="_x0000_s1026" o:spt="75" alt="" type="#_x0000_t75" style="position:absolute;left:1630;top:2801;height:530;width:2;" filled="f" o:preferrelative="t" stroked="f" coordsize="21600,21600" o:gfxdata="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BtqDtwAAANwAAAAP&#10;AAAAAAAAAAEAIAAAACIAAABkcnMvZG93bnJldi54bWxQSwECFAAUAAAACACHTuJAMy8FnjsAAAA5&#10;AAAAEAAAAAAAAAABACAAAAAGAQAAZHJzL3NoYXBleG1sLnhtbFBLBQYAAAAABgAGAFsBAACwAwAA&#10;AAA=&#10;">
                  <v:fill on="f" focussize="0,0"/>
                  <v:stroke on="f"/>
                  <v:imagedata r:id="rId27" o:title=""/>
                  <o:lock v:ext="edit" aspectratio="t"/>
                </v:shape>
                <v:line id="直线 174" o:spid="_x0000_s1026" o:spt="20" style="position:absolute;left:1631;top:2790;height:553;width:0;" filled="f" stroked="t" coordsize="21600,21600" o:gfxdata="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RW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75" o:spid="_x0000_s1026" o:spt="75" alt="" type="#_x0000_t75" style="position:absolute;left:1683;top:2202;height:1129;width:2;" filled="f" o:preferrelative="t" stroked="f" coordsize="21600,21600" o:gfxdata="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z/6YvQAA&#10;ANwAAAAPAAAAAAAAAAEAIAAAACIAAABkcnMvZG93bnJldi54bWxQSwECFAAUAAAACACHTuJAMy8F&#10;njsAAAA5AAAAEAAAAAAAAAABACAAAAAMAQAAZHJzL3NoYXBleG1sLnhtbFBLBQYAAAAABgAGAFsB&#10;AAC2AwAAAAA=&#10;">
                  <v:fill on="f" focussize="0,0"/>
                  <v:stroke on="f"/>
                  <v:imagedata r:id="rId28" o:title=""/>
                  <o:lock v:ext="edit" aspectratio="t"/>
                </v:shape>
                <v:line id="直线 176" o:spid="_x0000_s1026" o:spt="20" style="position:absolute;left:1684;top:2191;height:1152;width:0;" filled="f" stroked="t" coordsize="21600,21600" o:gfxdata="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R37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177" o:spid="_x0000_s1026" o:spt="75" alt="" type="#_x0000_t75" style="position:absolute;left:1739;top:2612;height:719;width:2;" filled="f" o:preferrelative="t" stroked="f" coordsize="21600,21600" o:gfxdata="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jZe25AAAA3AAA&#10;AA8AAAAAAAAAAQAgAAAAIgAAAGRycy9kb3ducmV2LnhtbFBLAQIUABQAAAAIAIdO4kAzLwWeOwAA&#10;ADkAAAAQAAAAAAAAAAEAIAAAAAgBAABkcnMvc2hhcGV4bWwueG1sUEsFBgAAAAAGAAYAWwEAALID&#10;AAAAAA==&#10;">
                  <v:fill on="f" focussize="0,0"/>
                  <v:stroke on="f"/>
                  <v:imagedata r:id="rId29" o:title=""/>
                  <o:lock v:ext="edit" aspectratio="t"/>
                </v:shape>
                <v:line id="直线 178" o:spid="_x0000_s1026" o:spt="20" style="position:absolute;left:1741;top:2600;height:743;width:0;" filled="f" stroked="t" coordsize="21600,21600" o:gfxdata="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C7l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179" o:spid="_x0000_s1026" o:spt="75" alt="" type="#_x0000_t75" style="position:absolute;left:1799;top:3331;height:82;width:2;" filled="f" o:preferrelative="t" stroked="f" coordsize="21600,21600" o:gfxdata="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1cIm8AAAA&#10;3AAAAA8AAAAAAAAAAQAgAAAAIgAAAGRycy9kb3ducmV2LnhtbFBLAQIUABQAAAAIAIdO4kAzLwWe&#10;OwAAADkAAAAQAAAAAAAAAAEAIAAAAAsBAABkcnMvc2hhcGV4bWwueG1sUEsFBgAAAAAGAAYAWwEA&#10;ALUDAAAAAA==&#10;">
                  <v:fill on="f" focussize="0,0"/>
                  <v:stroke on="f"/>
                  <v:imagedata r:id="rId30" o:title=""/>
                  <o:lock v:ext="edit" aspectratio="t"/>
                </v:shape>
                <v:rect id="矩形 180" o:spid="_x0000_s1026" o:spt="1" style="position:absolute;left:1799;top:3331;height:82;width:2;" filled="f" stroked="t" coordsize="21600,21600" o:gfxdata="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R/y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181" o:spid="_x0000_s1026" o:spt="75" alt="" type="#_x0000_t75" style="position:absolute;left:1842;top:3200;height:131;width:2;" filled="f" o:preferrelative="t" stroked="f" coordsize="21600,21600" o:gfxdata="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Nv7vQAA&#10;ANwAAAAPAAAAAAAAAAEAIAAAACIAAABkcnMvZG93bnJldi54bWxQSwECFAAUAAAACACHTuJAMy8F&#10;njsAAAA5AAAAEAAAAAAAAAABACAAAAAMAQAAZHJzL3NoYXBleG1sLnhtbFBLBQYAAAAABgAGAFsB&#10;AAC2AwAAAAA=&#10;">
                  <v:fill on="f" focussize="0,0"/>
                  <v:stroke on="f"/>
                  <v:imagedata r:id="rId31" o:title=""/>
                  <o:lock v:ext="edit" aspectratio="t"/>
                </v:shape>
                <v:line id="直线 182" o:spid="_x0000_s1026" o:spt="20" style="position:absolute;left:1843;top:3188;height:155;width:0;" filled="f" stroked="t" coordsize="21600,21600" o:gfxdata="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c09k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83" o:spid="_x0000_s1026" o:spt="75" alt="" type="#_x0000_t75" style="position:absolute;left:1896;top:3331;height:153;width:2;" filled="f" o:preferrelative="t" stroked="f" coordsize="21600,21600" o:gfxdata="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vQnq8AAAA&#10;3AAAAA8AAAAAAAAAAQAgAAAAIgAAAGRycy9kb3ducmV2LnhtbFBLAQIUABQAAAAIAIdO4kAzLwWe&#10;OwAAADkAAAAQAAAAAAAAAAEAIAAAAAsBAABkcnMvc2hhcGV4bWwueG1sUEsFBgAAAAAGAAYAWwEA&#10;ALUDAAAAAA==&#10;">
                  <v:fill on="f" focussize="0,0"/>
                  <v:stroke on="f"/>
                  <v:imagedata r:id="rId32" o:title=""/>
                  <o:lock v:ext="edit" aspectratio="t"/>
                </v:shape>
                <v:line id="直线 184" o:spid="_x0000_s1026" o:spt="20" style="position:absolute;left:1897;top:3319;height:176;width:0;" filled="f" stroked="t" coordsize="21600,21600" o:gfxdata="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1nKL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85" o:spid="_x0000_s1026" o:spt="75" alt="" type="#_x0000_t75" style="position:absolute;left:1949;top:2887;height:444;width:2;" filled="f" o:preferrelative="t" stroked="f" coordsize="21600,21600" o:gfxdata="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C6hO8AAAA&#10;3AAAAA8AAAAAAAAAAQAgAAAAIgAAAGRycy9kb3ducmV2LnhtbFBLAQIUABQAAAAIAIdO4kAzLwWe&#10;OwAAADkAAAAQAAAAAAAAAAEAIAAAAAsBAABkcnMvc2hhcGV4bWwueG1sUEsFBgAAAAAGAAYAWwEA&#10;ALUDAAAAAA==&#10;">
                  <v:fill on="f" focussize="0,0"/>
                  <v:stroke on="f"/>
                  <v:imagedata r:id="rId33" o:title=""/>
                  <o:lock v:ext="edit" aspectratio="t"/>
                </v:shape>
                <v:line id="直线 186" o:spid="_x0000_s1026" o:spt="20" style="position:absolute;left:1950;top:2875;height:468;width:0;" filled="f" stroked="t" coordsize="21600,21600" o:gfxdata="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ISW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187" o:spid="_x0000_s1026" o:spt="75" alt="" type="#_x0000_t75" style="position:absolute;left:2000;top:3084;height:247;width:2;" filled="f" o:preferrelative="t" stroked="f" coordsize="21600,21600" o:gfxdata="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he8W8AAAA&#10;3AAAAA8AAAAAAAAAAQAgAAAAIgAAAGRycy9kb3ducmV2LnhtbFBLAQIUABQAAAAIAIdO4kAzLwWe&#10;OwAAADkAAAAQAAAAAAAAAAEAIAAAAAsBAABkcnMvc2hhcGV4bWwueG1sUEsFBgAAAAAGAAYAWwEA&#10;ALUDAAAAAA==&#10;">
                  <v:fill on="f" focussize="0,0"/>
                  <v:stroke on="f"/>
                  <v:imagedata r:id="rId34" o:title=""/>
                  <o:lock v:ext="edit" aspectratio="t"/>
                </v:shape>
                <v:line id="直线 188" o:spid="_x0000_s1026" o:spt="20" style="position:absolute;left:2001;top:3073;height:270;width:0;" filled="f" stroked="t" coordsize="21600,21600" o:gfxdata="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m3iO&#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189" o:spid="_x0000_s1026" o:spt="75" alt="" type="#_x0000_t75" style="position:absolute;left:2054;top:3331;height:35;width:2;" filled="f" o:preferrelative="t" stroked="f" coordsize="21600,21600" o:gfxdata="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VlVLsAAADc&#10;AAAADwAAAAAAAAABACAAAAAiAAAAZHJzL2Rvd25yZXYueG1sUEsBAhQAFAAAAAgAh07iQDMvBZ47&#10;AAAAOQAAABAAAAAAAAAAAQAgAAAACgEAAGRycy9zaGFwZXhtbC54bWxQSwUGAAAAAAYABgBbAQAA&#10;tAMAAAAA&#10;">
                  <v:fill on="f" focussize="0,0"/>
                  <v:stroke on="f"/>
                  <v:imagedata r:id="rId35" o:title=""/>
                  <o:lock v:ext="edit" aspectratio="t"/>
                </v:shape>
                <v:rect id="矩形 190" o:spid="_x0000_s1026" o:spt="1" style="position:absolute;left:2054;top:3331;height:35;width:2;" filled="f" stroked="t" coordsize="21600,21600" o:gfxdata="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FNIG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191" o:spid="_x0000_s1026" o:spt="75" alt="" type="#_x0000_t75" style="position:absolute;left:2104;top:3220;height:111;width:2;" filled="f" o:preferrelative="t" stroked="f" coordsize="21600,21600" o:gfxdata="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UQ1kvQAA&#10;ANwAAAAPAAAAAAAAAAEAIAAAACIAAABkcnMvZG93bnJldi54bWxQSwECFAAUAAAACACHTuJAMy8F&#10;njsAAAA5AAAAEAAAAAAAAAABACAAAAAMAQAAZHJzL3NoYXBleG1sLnhtbFBLBQYAAAAABgAGAFsB&#10;AAC2AwAAAAA=&#10;">
                  <v:fill on="f" focussize="0,0"/>
                  <v:stroke on="f"/>
                  <v:imagedata r:id="rId36" o:title=""/>
                  <o:lock v:ext="edit" aspectratio="t"/>
                </v:shape>
                <v:line id="直线 192" o:spid="_x0000_s1026" o:spt="20" style="position:absolute;left:2105;top:3208;height:135;width:0;" filled="f" stroked="t" coordsize="21600,21600" o:gfxdata="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dTwZ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93" o:spid="_x0000_s1026" o:spt="75" alt="" type="#_x0000_t75" style="position:absolute;left:2162;top:3181;height:150;width:2;" filled="f" o:preferrelative="t" stroked="f" coordsize="21600,21600" o:gfxdata="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uKSS/&#10;AAAA3AAAAA8AAAAAAAAAAQAgAAAAIgAAAGRycy9kb3ducmV2LnhtbFBLAQIUABQAAAAIAIdO4kAz&#10;LwWeOwAAADkAAAAQAAAAAAAAAAEAIAAAAA4BAABkcnMvc2hhcGV4bWwueG1sUEsFBgAAAAAGAAYA&#10;WwEAALgDAAAAAA==&#10;">
                  <v:fill on="f" focussize="0,0"/>
                  <v:stroke on="f"/>
                  <v:imagedata r:id="rId37" o:title=""/>
                  <o:lock v:ext="edit" aspectratio="t"/>
                </v:shape>
                <v:line id="直线 194" o:spid="_x0000_s1026" o:spt="20" style="position:absolute;left:2163;top:3170;height:173;width:0;" filled="f" stroked="t" coordsize="21600,21600" o:gfxdata="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0AH2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195" o:spid="_x0000_s1026" o:spt="75" alt="" type="#_x0000_t75" style="position:absolute;left:2210;top:3127;height:204;width:2;" filled="f" o:preferrelative="t" stroked="f" coordsize="21600,21600" o:gfxdata="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lgsvvQAA&#10;ANwAAAAPAAAAAAAAAAEAIAAAACIAAABkcnMvZG93bnJldi54bWxQSwECFAAUAAAACACHTuJAMy8F&#10;njsAAAA5AAAAEAAAAAAAAAABACAAAAAMAQAAZHJzL3NoYXBleG1sLnhtbFBLBQYAAAAABgAGAFsB&#10;AAC2AwAAAAA=&#10;">
                  <v:fill on="f" focussize="0,0"/>
                  <v:stroke on="f"/>
                  <v:imagedata r:id="rId38" o:title=""/>
                  <o:lock v:ext="edit" aspectratio="t"/>
                </v:shape>
                <v:line id="直线 196" o:spid="_x0000_s1026" o:spt="20" style="position:absolute;left:2212;top:3116;height:227;width:0;" filled="f" stroked="t" coordsize="21600,21600" o:gfxdata="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OOh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197" o:spid="_x0000_s1026" o:spt="75" alt="" type="#_x0000_t75" style="position:absolute;left:2262;top:3235;height:96;width:2;" filled="f" o:preferrelative="t" stroked="f" coordsize="21600,21600" o:gfxdata="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jmuvQAA&#10;ANwAAAAPAAAAAAAAAAEAIAAAACIAAABkcnMvZG93bnJldi54bWxQSwECFAAUAAAACACHTuJAMy8F&#10;njsAAAA5AAAAEAAAAAAAAAABACAAAAAMAQAAZHJzL3NoYXBleG1sLnhtbFBLBQYAAAAABgAGAFsB&#10;AAC2AwAAAAA=&#10;">
                  <v:fill on="f" focussize="0,0"/>
                  <v:stroke on="f"/>
                  <v:imagedata r:id="rId39" o:title=""/>
                  <o:lock v:ext="edit" aspectratio="t"/>
                </v:shape>
                <v:rect id="矩形 198" o:spid="_x0000_s1026" o:spt="1" style="position:absolute;left:2262;top:3235;height:96;width:2;" filled="f" stroked="t" coordsize="21600,21600" o:gfxdata="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zOIe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199" o:spid="_x0000_s1026" o:spt="75" alt="" type="#_x0000_t75" style="position:absolute;left:2314;top:2908;height:423;width:2;" filled="f" o:preferrelative="t" stroked="f" coordsize="21600,21600" o:gfxdata="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AffAugAAANwA&#10;AAAPAAAAAAAAAAEAIAAAACIAAABkcnMvZG93bnJldi54bWxQSwECFAAUAAAACACHTuJAMy8FnjsA&#10;AAA5AAAAEAAAAAAAAAABACAAAAAJAQAAZHJzL3NoYXBleG1sLnhtbFBLBQYAAAAABgAGAFsBAACz&#10;AwAAAAA=&#10;">
                  <v:fill on="f" focussize="0,0"/>
                  <v:stroke on="f"/>
                  <v:imagedata r:id="rId40" o:title=""/>
                  <o:lock v:ext="edit" aspectratio="t"/>
                </v:shape>
                <v:line id="直线 200" o:spid="_x0000_s1026" o:spt="20" style="position:absolute;left:2315;top:2896;height:447;width:0;" filled="f" stroked="t" coordsize="21600,21600" o:gfxdata="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MpEo&#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201" o:spid="_x0000_s1026" o:spt="75" alt="" type="#_x0000_t75" style="position:absolute;left:2368;top:2858;height:473;width:2;" filled="f" o:preferrelative="t" stroked="f" coordsize="21600,21600" o:gfxdata="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81RVugAAANwA&#10;AAAPAAAAAAAAAAEAIAAAACIAAABkcnMvZG93bnJldi54bWxQSwECFAAUAAAACACHTuJAMy8FnjsA&#10;AAA5AAAAEAAAAAAAAAABACAAAAAJAQAAZHJzL3NoYXBleG1sLnhtbFBLBQYAAAAABgAGAFsBAACz&#10;AwAAAAA=&#10;">
                  <v:fill on="f" focussize="0,0"/>
                  <v:stroke on="f"/>
                  <v:imagedata r:id="rId41" o:title=""/>
                  <o:lock v:ext="edit" aspectratio="t"/>
                </v:shape>
                <v:line id="直线 202" o:spid="_x0000_s1026" o:spt="20" style="position:absolute;left:2369;top:2847;height:496;width:0;" filled="f" stroked="t" coordsize="21600,21600" o:gfxdata="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rKrE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203" o:spid="_x0000_s1026" o:spt="75" alt="" type="#_x0000_t75" style="position:absolute;left:2429;top:2831;height:500;width:2;" filled="f" o:preferrelative="t" stroked="f" coordsize="21600,21600" o:gfxdata="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PtcS8AAAA&#10;3AAAAA8AAAAAAAAAAQAgAAAAIgAAAGRycy9kb3ducmV2LnhtbFBLAQIUABQAAAAIAIdO4kAzLwWe&#10;OwAAADkAAAAQAAAAAAAAAAEAIAAAAAsBAABkcnMvc2hhcGV4bWwueG1sUEsFBgAAAAAGAAYAWwEA&#10;ALUDAAAAAA==&#10;">
                  <v:fill on="f" focussize="0,0"/>
                  <v:stroke on="f"/>
                  <v:imagedata r:id="rId42" o:title=""/>
                  <o:lock v:ext="edit" aspectratio="t"/>
                </v:shape>
                <v:line id="直线 204" o:spid="_x0000_s1026" o:spt="20" style="position:absolute;left:2431;top:2820;height:523;width:0;" filled="f" stroked="t" coordsize="21600,21600" o:gfxdata="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CZcr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205" o:spid="_x0000_s1026" o:spt="75" alt="" type="#_x0000_t75" style="position:absolute;left:2478;top:2993;height:338;width:2;" filled="f" o:preferrelative="t" stroked="f" coordsize="21600,21600" o:gfxdata="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EFJS8AAAA&#10;3AAAAA8AAAAAAAAAAQAgAAAAIgAAAGRycy9kb3ducmV2LnhtbFBLAQIUABQAAAAIAIdO4kAzLwWe&#10;OwAAADkAAAAQAAAAAAAAAAEAIAAAAAsBAABkcnMvc2hhcGV4bWwueG1sUEsFBgAAAAAGAAYAWwEA&#10;ALUDAAAAAA==&#10;">
                  <v:fill on="f" focussize="0,0"/>
                  <v:stroke on="f"/>
                  <v:imagedata r:id="rId43" o:title=""/>
                  <o:lock v:ext="edit" aspectratio="t"/>
                </v:shape>
                <v:line id="直线 206" o:spid="_x0000_s1026" o:spt="20" style="position:absolute;left:2479;top:2982;height:361;width:0;" filled="f" stroked="t" coordsize="21600,21600" o:gfxdata="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XrM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07" o:spid="_x0000_s1026" o:spt="75" alt="" type="#_x0000_t75" style="position:absolute;left:2526;top:3242;height:89;width:2;" filled="f" o:preferrelative="t" stroked="f" coordsize="21600,21600" o:gfxdata="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4M3OLsAAADc&#10;AAAADwAAAAAAAAABACAAAAAiAAAAZHJzL2Rvd25yZXYueG1sUEsBAhQAFAAAAAgAh07iQDMvBZ47&#10;AAAAOQAAABAAAAAAAAAAAQAgAAAACgEAAGRycy9zaGFwZXhtbC54bWxQSwUGAAAAAAYABgBbAQAA&#10;tAMAAAAA&#10;">
                  <v:fill on="f" focussize="0,0"/>
                  <v:stroke on="f"/>
                  <v:imagedata r:id="rId44" o:title=""/>
                  <o:lock v:ext="edit" aspectratio="t"/>
                </v:shape>
                <v:rect id="矩形 208" o:spid="_x0000_s1026" o:spt="1" style="position:absolute;left:2526;top:3242;height:89;width:2;" filled="f" stroked="t" coordsize="21600,21600" o:gfxdata="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qrlq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209" o:spid="_x0000_s1026" o:spt="75" alt="" type="#_x0000_t75" style="position:absolute;left:2586;top:2507;height:824;width:2;" filled="f" o:preferrelative="t" stroked="f" coordsize="21600,21600" o:gfxdata="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rNN2/&#10;AAAA3AAAAA8AAAAAAAAAAQAgAAAAIgAAAGRycy9kb3ducmV2LnhtbFBLAQIUABQAAAAIAIdO4kAz&#10;LwWeOwAAADkAAAAQAAAAAAAAAAEAIAAAAA4BAABkcnMvc2hhcGV4bWwueG1sUEsFBgAAAAAGAAYA&#10;WwEAALgDAAAAAA==&#10;">
                  <v:fill on="f" focussize="0,0"/>
                  <v:stroke on="f"/>
                  <v:imagedata r:id="rId45" o:title=""/>
                  <o:lock v:ext="edit" aspectratio="t"/>
                </v:shape>
                <v:line id="直线 210" o:spid="_x0000_s1026" o:spt="20" style="position:absolute;left:2587;top:2495;height:848;width:0;" filled="f" stroked="t" coordsize="21600,21600" o:gfxdata="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eW5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11" o:spid="_x0000_s1026" o:spt="75" alt="" type="#_x0000_t75" style="position:absolute;left:2634;top:2631;height:700;width:2;" filled="f" o:preferrelative="t" stroked="f" coordsize="21600,21600" o:gfxdata="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Heq5AAAA3AAA&#10;AA8AAAAAAAAAAQAgAAAAIgAAAGRycy9kb3ducmV2LnhtbFBLAQIUABQAAAAIAIdO4kAzLwWeOwAA&#10;ADkAAAAQAAAAAAAAAAEAIAAAAAgBAABkcnMvc2hhcGV4bWwueG1sUEsFBgAAAAAGAAYAWwEAALID&#10;AAAAAA==&#10;">
                  <v:fill on="f" focussize="0,0"/>
                  <v:stroke on="f"/>
                  <v:imagedata r:id="rId46" o:title=""/>
                  <o:lock v:ext="edit" aspectratio="t"/>
                </v:shape>
                <v:line id="直线 212" o:spid="_x0000_s1026" o:spt="20" style="position:absolute;left:2635;top:2619;height:724;width:0;" filled="f" stroked="t" coordsize="21600,21600" o:gfxdata="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AYHm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13" o:spid="_x0000_s1026" o:spt="75" alt="" type="#_x0000_t75" style="position:absolute;left:2683;top:2614;height:718;width:2;" filled="f" o:preferrelative="t" stroked="f" coordsize="21600,21600" o:gfxdata="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t2X74A&#10;AADcAAAADwAAAAAAAAABACAAAAAiAAAAZHJzL2Rvd25yZXYueG1sUEsBAhQAFAAAAAgAh07iQDMv&#10;BZ47AAAAOQAAABAAAAAAAAAAAQAgAAAADQEAAGRycy9zaGFwZXhtbC54bWxQSwUGAAAAAAYABgBb&#10;AQAAtwMAAAAA&#10;">
                  <v:fill on="f" focussize="0,0"/>
                  <v:stroke on="f"/>
                  <v:imagedata r:id="rId47" o:title=""/>
                  <o:lock v:ext="edit" aspectratio="t"/>
                </v:shape>
                <v:line id="直线 214" o:spid="_x0000_s1026" o:spt="20" style="position:absolute;left:2684;top:2602;height:741;width:0;" filled="f" stroked="t" coordsize="21600,21600" o:gfxdata="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lXZ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15" o:spid="_x0000_s1026" o:spt="75" alt="" type="#_x0000_t75" style="position:absolute;left:2734;top:3302;height:29;width:2;" filled="f" o:preferrelative="t" stroked="f" coordsize="21600,21600" o:gfxdata="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oaH7sAAADc&#10;AAAADwAAAAAAAAABACAAAAAiAAAAZHJzL2Rvd25yZXYueG1sUEsBAhQAFAAAAAgAh07iQDMvBZ47&#10;AAAAOQAAABAAAAAAAAAAAQAgAAAACgEAAGRycy9zaGFwZXhtbC54bWxQSwUGAAAAAAYABgBbAQAA&#10;tAMAAAAA&#10;">
                  <v:fill on="f" focussize="0,0"/>
                  <v:stroke on="f"/>
                  <v:imagedata r:id="rId48" o:title=""/>
                  <o:lock v:ext="edit" aspectratio="t"/>
                </v:shape>
                <v:rect id="矩形 216" o:spid="_x0000_s1026" o:spt="1" style="position:absolute;left:2734;top:3302;height:29;width:2;" filled="f" stroked="t" coordsize="21600,21600" o:gfxdata="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lVUOugAAANwA&#10;AAAPAAAAAAAAAAEAIAAAACIAAABkcnMvZG93bnJldi54bWxQSwECFAAUAAAACACHTuJAMy8FnjsA&#10;AAA5AAAAEAAAAAAAAAABACAAAAAJAQAAZHJzL3NoYXBleG1sLnhtbFBLBQYAAAAABgAGAFsBAACz&#10;AwAAAAA=&#10;">
                  <v:fill on="f" focussize="0,0"/>
                  <v:stroke weight="1.2092125984252pt" color="#5896D0" joinstyle="miter"/>
                  <v:imagedata o:title=""/>
                  <o:lock v:ext="edit" aspectratio="f"/>
                </v:rect>
                <v:shape id="图片 217" o:spid="_x0000_s1026" o:spt="75" alt="" type="#_x0000_t75" style="position:absolute;left:2792;top:2901;height:430;width:2;" filled="f" o:preferrelative="t" stroked="f" coordsize="21600,21600" o:gfxdata="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r3U2vQAA&#10;ANwAAAAPAAAAAAAAAAEAIAAAACIAAABkcnMvZG93bnJldi54bWxQSwECFAAUAAAACACHTuJAMy8F&#10;njsAAAA5AAAAEAAAAAAAAAABACAAAAAMAQAAZHJzL3NoYXBleG1sLnhtbFBLBQYAAAAABgAGAFsB&#10;AAC2AwAAAAA=&#10;">
                  <v:fill on="f" focussize="0,0"/>
                  <v:stroke on="f"/>
                  <v:imagedata r:id="rId49" o:title=""/>
                  <o:lock v:ext="edit" aspectratio="t"/>
                </v:shape>
                <v:line id="直线 218" o:spid="_x0000_s1026" o:spt="20" style="position:absolute;left:2793;top:2889;height:454;width:0;" filled="f" stroked="t" coordsize="21600,21600" o:gfxdata="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oV5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19" o:spid="_x0000_s1026" o:spt="75" alt="" type="#_x0000_t75" style="position:absolute;left:2841;top:2595;height:736;width:2;" filled="f" o:preferrelative="t" stroked="f" coordsize="21600,21600" o:gfxdata="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n9hbsAAADc&#10;AAAADwAAAAAAAAABACAAAAAiAAAAZHJzL2Rvd25yZXYueG1sUEsBAhQAFAAAAAgAh07iQDMvBZ47&#10;AAAAOQAAABAAAAAAAAAAAQAgAAAACgEAAGRycy9zaGFwZXhtbC54bWxQSwUGAAAAAAYABgBbAQAA&#10;tAMAAAAA&#10;">
                  <v:fill on="f" focussize="0,0"/>
                  <v:stroke on="f"/>
                  <v:imagedata r:id="rId50" o:title=""/>
                  <o:lock v:ext="edit" aspectratio="t"/>
                </v:shape>
                <v:line id="直线 220" o:spid="_x0000_s1026" o:spt="20" style="position:absolute;left:2842;top:2583;height:760;width:0;" filled="f" stroked="t" coordsize="21600,21600" o:gfxdata="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HzU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21" o:spid="_x0000_s1026" o:spt="75" alt="" type="#_x0000_t75" style="position:absolute;left:2892;top:2894;height:437;width:2;" filled="f" o:preferrelative="t" stroked="f" coordsize="21600,21600" o:gfxdata="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9Dei8AAAA&#10;3AAAAA8AAAAAAAAAAQAgAAAAIgAAAGRycy9kb3ducmV2LnhtbFBLAQIUABQAAAAIAIdO4kAzLwWe&#10;OwAAADkAAAAQAAAAAAAAAAEAIAAAAAsBAABkcnMvc2hhcGV4bWwueG1sUEsFBgAAAAAGAAYAWwEA&#10;ALUDAAAAAA==&#10;">
                  <v:fill on="f" focussize="0,0"/>
                  <v:stroke on="f"/>
                  <v:imagedata r:id="rId51" o:title=""/>
                  <o:lock v:ext="edit" aspectratio="t"/>
                </v:shape>
                <v:line id="直线 222" o:spid="_x0000_s1026" o:spt="20" style="position:absolute;left:2893;top:2882;height:461;width:0;" filled="f" stroked="t" coordsize="21600,21600" o:gfxdata="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Z9q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23" o:spid="_x0000_s1026" o:spt="75" alt="" type="#_x0000_t75" style="position:absolute;left:2949;top:3331;height:349;width:2;" filled="f" o:preferrelative="t" stroked="f" coordsize="21600,21600" o:gfxdata="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Zg+e8AAAA&#10;3AAAAA8AAAAAAAAAAQAgAAAAIgAAAGRycy9kb3ducmV2LnhtbFBLAQIUABQAAAAIAIdO4kAzLwWe&#10;OwAAADkAAAAQAAAAAAAAAAEAIAAAAAsBAABkcnMvc2hhcGV4bWwueG1sUEsFBgAAAAAGAAYAWwEA&#10;ALUDAAAAAA==&#10;">
                  <v:fill on="f" focussize="0,0"/>
                  <v:stroke on="f"/>
                  <v:imagedata r:id="rId52" o:title=""/>
                  <o:lock v:ext="edit" aspectratio="t"/>
                </v:shape>
                <v:line id="直线 224" o:spid="_x0000_s1026" o:spt="20" style="position:absolute;left:2950;top:3319;height:373;width:0;" filled="f" stroked="t" coordsize="21600,21600" o:gfxdata="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8y0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25" o:spid="_x0000_s1026" o:spt="75" alt="" type="#_x0000_t75" style="position:absolute;left:2998;top:3036;height:295;width:2;" filled="f" o:preferrelative="t" stroked="f" coordsize="21600,21600" o:gfxdata="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sOSvQAA&#10;ANwAAAAPAAAAAAAAAAEAIAAAACIAAABkcnMvZG93bnJldi54bWxQSwECFAAUAAAACACHTuJAMy8F&#10;njsAAAA5AAAAEAAAAAAAAAABACAAAAAMAQAAZHJzL3NoYXBleG1sLnhtbFBLBQYAAAAABgAGAFsB&#10;AAC2AwAAAAA=&#10;">
                  <v:fill on="f" focussize="0,0"/>
                  <v:stroke on="f"/>
                  <v:imagedata r:id="rId53" o:title=""/>
                  <o:lock v:ext="edit" aspectratio="t"/>
                </v:shape>
                <v:line id="直线 226" o:spid="_x0000_s1026" o:spt="20" style="position:absolute;left:3000;top:3024;height:319;width:0;" filled="f" stroked="t" coordsize="21600,21600" o:gfxdata="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i8K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27" o:spid="_x0000_s1026" o:spt="75" alt="" type="#_x0000_t75" style="position:absolute;left:3064;top:2864;height:467;width:2;" filled="f" o:preferrelative="t" stroked="f" coordsize="21600,21600" o:gfxdata="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IErougAAANwA&#10;AAAPAAAAAAAAAAEAIAAAACIAAABkcnMvZG93bnJldi54bWxQSwECFAAUAAAACACHTuJAMy8FnjsA&#10;AAA5AAAAEAAAAAAAAAABACAAAAAJAQAAZHJzL3NoYXBleG1sLnhtbFBLBQYAAAAABgAGAFsBAACz&#10;AwAAAAA=&#10;">
                  <v:fill on="f" focussize="0,0"/>
                  <v:stroke on="f"/>
                  <v:imagedata r:id="rId54" o:title=""/>
                  <o:lock v:ext="edit" aspectratio="t"/>
                </v:shape>
                <v:line id="直线 228" o:spid="_x0000_s1026" o:spt="20" style="position:absolute;left:3065;top:2852;height:491;width:0;" filled="f" stroked="t" coordsize="21600,21600" o:gfxdata="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xwU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29" o:spid="_x0000_s1026" o:spt="75" alt="" type="#_x0000_t75" style="position:absolute;left:3107;top:3055;height:276;width:2;" filled="f" o:preferrelative="t" stroked="f" coordsize="21600,21600" o:gfxdata="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qKdG8AAAA&#10;3AAAAA8AAAAAAAAAAQAgAAAAIgAAAGRycy9kb3ducmV2LnhtbFBLAQIUABQAAAAIAIdO4kAzLwWe&#10;OwAAADkAAAAQAAAAAAAAAAEAIAAAAAsBAABkcnMvc2hhcGV4bWwueG1sUEsFBgAAAAAGAAYAWwEA&#10;ALUDAAAAAA==&#10;">
                  <v:fill on="f" focussize="0,0"/>
                  <v:stroke on="f"/>
                  <v:imagedata r:id="rId55" o:title=""/>
                  <o:lock v:ext="edit" aspectratio="t"/>
                </v:shape>
                <v:line id="直线 230" o:spid="_x0000_s1026" o:spt="20" style="position:absolute;left:3108;top:3043;height:300;width:0;" filled="f" stroked="t" coordsize="21600,21600" o:gfxdata="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v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31" o:spid="_x0000_s1026" o:spt="75" alt="" type="#_x0000_t75" style="position:absolute;left:3156;top:2901;height:430;width:2;" filled="f" o:preferrelative="t" stroked="f" coordsize="21600,21600" o:gfxdata="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auI7sAAADc&#10;AAAADwAAAAAAAAABACAAAAAiAAAAZHJzL2Rvd25yZXYueG1sUEsBAhQAFAAAAAgAh07iQDMvBZ47&#10;AAAAOQAAABAAAAAAAAAAAQAgAAAACgEAAGRycy9zaGFwZXhtbC54bWxQSwUGAAAAAAYABgBbAQAA&#10;tAMAAAAA&#10;">
                  <v:fill on="f" focussize="0,0"/>
                  <v:stroke on="f"/>
                  <v:imagedata r:id="rId49" o:title=""/>
                  <o:lock v:ext="edit" aspectratio="t"/>
                </v:shape>
                <v:line id="直线 232" o:spid="_x0000_s1026" o:spt="20" style="position:absolute;left:3158;top:2889;height:454;width:0;" filled="f" stroked="t" coordsize="21600,21600" o:gfxdata="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MhoO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33" o:spid="_x0000_s1026" o:spt="75" alt="" type="#_x0000_t75" style="position:absolute;left:3215;top:3331;height:22;width:2;" filled="f" o:preferrelative="t" stroked="f" coordsize="21600,21600" o:gfxdata="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qRwS8AAAA&#10;3AAAAA8AAAAAAAAAAQAgAAAAIgAAAGRycy9kb3ducmV2LnhtbFBLAQIUABQAAAAIAIdO4kAzLwWe&#10;OwAAADkAAAAQAAAAAAAAAAEAIAAAAAsBAABkcnMvc2hhcGV4bWwueG1sUEsFBgAAAAAGAAYAWwEA&#10;ALUDAAAAAA==&#10;">
                  <v:fill on="f" focussize="0,0"/>
                  <v:stroke on="f"/>
                  <v:imagedata r:id="rId56" o:title=""/>
                  <o:lock v:ext="edit" aspectratio="t"/>
                </v:shape>
                <v:rect id="矩形 234" o:spid="_x0000_s1026" o:spt="1" style="position:absolute;left:3215;top:3331;height:22;width:2;" filled="f" stroked="t" coordsize="21600,21600" o:gfxdata="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eIGLsAAADc&#10;AAAADwAAAAAAAAABACAAAAAiAAAAZHJzL2Rvd25yZXYueG1sUEsBAhQAFAAAAAgAh07iQDMvBZ47&#10;AAAAOQAAABAAAAAAAAAAAQAgAAAACgEAAGRycy9zaGFwZXhtbC54bWxQSwUGAAAAAAYABgBbAQAA&#10;tAMAAAAA&#10;">
                  <v:fill on="f" focussize="0,0"/>
                  <v:stroke weight="1.2092125984252pt" color="#5896D0" joinstyle="miter"/>
                  <v:imagedata o:title=""/>
                  <o:lock v:ext="edit" aspectratio="f"/>
                </v:rect>
                <v:shape id="图片 235" o:spid="_x0000_s1026" o:spt="75" alt="" type="#_x0000_t75" style="position:absolute;left:3263;top:3331;height:390;width:2;" filled="f" o:preferrelative="t" stroked="f" coordsize="21600,21600" o:gfxdata="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MvHVugAAANwA&#10;AAAPAAAAAAAAAAEAIAAAACIAAABkcnMvZG93bnJldi54bWxQSwECFAAUAAAACACHTuJAMy8FnjsA&#10;AAA5AAAAEAAAAAAAAAABACAAAAAJAQAAZHJzL3NoYXBleG1sLnhtbFBLBQYAAAAABgAGAFsBAACz&#10;AwAAAAA=&#10;">
                  <v:fill on="f" focussize="0,0"/>
                  <v:stroke on="f"/>
                  <v:imagedata r:id="rId57" o:title=""/>
                  <o:lock v:ext="edit" aspectratio="t"/>
                </v:shape>
                <v:line id="直线 236" o:spid="_x0000_s1026" o:spt="20" style="position:absolute;left:3264;top:3319;height:414;width:0;" filled="f" stroked="t" coordsize="21600,21600" o:gfxdata="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3gIC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37" o:spid="_x0000_s1026" o:spt="75" alt="" type="#_x0000_t75" style="position:absolute;left:3311;top:2697;height:634;width:2;" filled="f" o:preferrelative="t" stroked="f" coordsize="21600,21600" o:gfxdata="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foeLvQAA&#10;ANwAAAAPAAAAAAAAAAEAIAAAACIAAABkcnMvZG93bnJldi54bWxQSwECFAAUAAAACACHTuJAMy8F&#10;njsAAAA5AAAAEAAAAAAAAAABACAAAAAMAQAAZHJzL3NoYXBleG1sLnhtbFBLBQYAAAAABgAGAFsB&#10;AAC2AwAAAAA=&#10;">
                  <v:fill on="f" focussize="0,0"/>
                  <v:stroke on="f"/>
                  <v:imagedata r:id="rId58" o:title=""/>
                  <o:lock v:ext="edit" aspectratio="t"/>
                </v:shape>
                <v:line id="直线 238" o:spid="_x0000_s1026" o:spt="20" style="position:absolute;left:3313;top:2686;height:657;width:0;" filled="f" stroked="t" coordsize="21600,21600" o:gfxdata="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ksWm/&#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39" o:spid="_x0000_s1026" o:spt="75" alt="" type="#_x0000_t75" style="position:absolute;left:3365;top:3331;height:43;width:2;" filled="f" o:preferrelative="t" stroked="f" coordsize="21600,21600" o:gfxdata="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Ut3W5AAAA3AAA&#10;AA8AAAAAAAAAAQAgAAAAIgAAAGRycy9kb3ducmV2LnhtbFBLAQIUABQAAAAIAIdO4kAzLwWeOwAA&#10;ADkAAAAQAAAAAAAAAAEAIAAAAAgBAABkcnMvc2hhcGV4bWwueG1sUEsFBgAAAAAGAAYAWwEAALID&#10;AAAAAA==&#10;">
                  <v:fill on="f" focussize="0,0"/>
                  <v:stroke on="f"/>
                  <v:imagedata r:id="rId59" o:title=""/>
                  <o:lock v:ext="edit" aspectratio="t"/>
                </v:shape>
                <v:rect id="矩形 240" o:spid="_x0000_s1026" o:spt="1" style="position:absolute;left:3365;top:3331;height:43;width:2;" filled="f" stroked="t" coordsize="21600,21600" o:gfxdata="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lGMa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241" o:spid="_x0000_s1026" o:spt="75" alt="" type="#_x0000_t75" style="position:absolute;left:3422;top:3331;height:150;width:2;" filled="f" o:preferrelative="t" stroked="f" coordsize="21600,21600" o:gfxdata="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QPo+/&#10;AAAA3AAAAA8AAAAAAAAAAQAgAAAAIgAAAGRycy9kb3ducmV2LnhtbFBLAQIUABQAAAAIAIdO4kAz&#10;LwWeOwAAADkAAAAQAAAAAAAAAAEAIAAAAA4BAABkcnMvc2hhcGV4bWwueG1sUEsFBgAAAAAGAAYA&#10;WwEAALgDAAAAAA==&#10;">
                  <v:fill on="f" focussize="0,0"/>
                  <v:stroke on="f"/>
                  <v:imagedata r:id="rId37" o:title=""/>
                  <o:lock v:ext="edit" aspectratio="t"/>
                </v:shape>
                <v:line id="直线 242" o:spid="_x0000_s1026" o:spt="20" style="position:absolute;left:3424;top:3319;height:174;width:0;" filled="f" stroked="t" coordsize="21600,21600" o:gfxdata="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RBe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243" o:spid="_x0000_s1026" o:spt="75" alt="" type="#_x0000_t75" style="position:absolute;left:3471;top:2941;height:390;width:2;" filled="f" o:preferrelative="t" stroked="f" coordsize="21600,21600" o:gfxdata="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5a57sAAADc&#10;AAAADwAAAAAAAAABACAAAAAiAAAAZHJzL2Rvd25yZXYueG1sUEsBAhQAFAAAAAgAh07iQDMvBZ47&#10;AAAAOQAAABAAAAAAAAAAAQAgAAAACgEAAGRycy9zaGFwZXhtbC54bWxQSwUGAAAAAAYABgBbAQAA&#10;tAMAAAAA&#10;">
                  <v:fill on="f" focussize="0,0"/>
                  <v:stroke on="f"/>
                  <v:imagedata r:id="rId57" o:title=""/>
                  <o:lock v:ext="edit" aspectratio="t"/>
                </v:shape>
                <v:line id="直线 244" o:spid="_x0000_s1026" o:spt="20" style="position:absolute;left:3472;top:2929;height:414;width:0;" filled="f" stroked="t" coordsize="21600,21600" o:gfxdata="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sC2x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245" o:spid="_x0000_s1026" o:spt="75" alt="" type="#_x0000_t75" style="position:absolute;left:3522;top:2032;height:1299;width:2;" filled="f" o:preferrelative="t" stroked="f" coordsize="21600,21600" o:gfxdata="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niNb4A&#10;AADcAAAADwAAAAAAAAABACAAAAAiAAAAZHJzL2Rvd25yZXYueG1sUEsBAhQAFAAAAAgAh07iQDMv&#10;BZ47AAAAOQAAABAAAAAAAAAAAQAgAAAADQEAAGRycy9zaGFwZXhtbC54bWxQSwUGAAAAAAYABgBb&#10;AQAAtwMAAAAA&#10;">
                  <v:fill on="f" focussize="0,0"/>
                  <v:stroke on="f"/>
                  <v:imagedata r:id="rId60" o:title=""/>
                  <o:lock v:ext="edit" aspectratio="t"/>
                </v:shape>
                <v:line id="直线 246" o:spid="_x0000_s1026" o:spt="20" style="position:absolute;left:3523;top:2020;height:1323;width:0;" filled="f" stroked="t" coordsize="21600,21600" o:gfxdata="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hZd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247" o:spid="_x0000_s1026" o:spt="75" alt="" type="#_x0000_t75" style="position:absolute;left:3577;top:3331;height:493;width:2;" filled="f" o:preferrelative="t" stroked="f" coordsize="21600,21600" o:gfxdata="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6P0C8AAAA&#10;3AAAAA8AAAAAAAAAAQAgAAAAIgAAAGRycy9kb3ducmV2LnhtbFBLAQIUABQAAAAIAIdO4kAzLwWe&#10;OwAAADkAAAAQAAAAAAAAAAEAIAAAAAsBAABkcnMvc2hhcGV4bWwueG1sUEsFBgAAAAAGAAYAWwEA&#10;ALUDAAAAAA==&#10;">
                  <v:fill on="f" focussize="0,0"/>
                  <v:stroke on="f"/>
                  <v:imagedata r:id="rId61" o:title=""/>
                  <o:lock v:ext="edit" aspectratio="t"/>
                </v:shape>
                <v:line id="直线 248" o:spid="_x0000_s1026" o:spt="20" style="position:absolute;left:3579;top:3319;height:516;width:0;" filled="f" stroked="t" coordsize="21600,21600" o:gfxdata="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9J7S/&#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49" o:spid="_x0000_s1026" o:spt="75" alt="" type="#_x0000_t75" style="position:absolute;left:3630;top:2982;height:349;width:2;" filled="f" o:preferrelative="t" stroked="f" coordsize="21600,21600" o:gfxdata="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1S97sAAADc&#10;AAAADwAAAAAAAAABACAAAAAiAAAAZHJzL2Rvd25yZXYueG1sUEsBAhQAFAAAAAgAh07iQDMvBZ47&#10;AAAAOQAAABAAAAAAAAAAAQAgAAAACgEAAGRycy9zaGFwZXhtbC54bWxQSwUGAAAAAAYABgBbAQAA&#10;tAMAAAAA&#10;">
                  <v:fill on="f" focussize="0,0"/>
                  <v:stroke on="f"/>
                  <v:imagedata r:id="rId52" o:title=""/>
                  <o:lock v:ext="edit" aspectratio="t"/>
                </v:shape>
                <v:line id="直线 250" o:spid="_x0000_s1026" o:spt="20" style="position:absolute;left:3631;top:2970;height:373;width:0;" filled="f" stroked="t" coordsize="21600,21600" o:gfxdata="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k30m/&#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51" o:spid="_x0000_s1026" o:spt="75" alt="" type="#_x0000_t75" style="position:absolute;left:3693;top:2790;height:541;width:2;" filled="f" o:preferrelative="t" stroked="f" coordsize="21600,21600" o:gfxdata="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YWWvQAA&#10;ANwAAAAPAAAAAAAAAAEAIAAAACIAAABkcnMvZG93bnJldi54bWxQSwECFAAUAAAACACHTuJAMy8F&#10;njsAAAA5AAAAEAAAAAAAAAABACAAAAAMAQAAZHJzL3NoYXBleG1sLnhtbFBLBQYAAAAABgAGAFsB&#10;AAC2AwAAAAA=&#10;">
                  <v:fill on="f" focussize="0,0"/>
                  <v:stroke on="f"/>
                  <v:imagedata r:id="rId24" o:title=""/>
                  <o:lock v:ext="edit" aspectratio="t"/>
                </v:shape>
                <v:line id="直线 252" o:spid="_x0000_s1026" o:spt="20" style="position:absolute;left:3694;top:2778;height:565;width:0;" filled="f" stroked="t" coordsize="21600,21600" o:gfxdata="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65K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53" o:spid="_x0000_s1026" o:spt="75" alt="" type="#_x0000_t75" style="position:absolute;left:3735;top:3331;height:258;width:2;" filled="f" o:preferrelative="t" stroked="f" coordsize="21600,21600" o:gfxdata="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ciN6/&#10;AAAA3AAAAA8AAAAAAAAAAQAgAAAAIgAAAGRycy9kb3ducmV2LnhtbFBLAQIUABQAAAAIAIdO4kAz&#10;LwWeOwAAADkAAAAQAAAAAAAAAAEAIAAAAA4BAABkcnMvc2hhcGV4bWwueG1sUEsFBgAAAAAGAAYA&#10;WwEAALgDAAAAAA==&#10;">
                  <v:fill on="f" focussize="0,0"/>
                  <v:stroke on="f"/>
                  <v:imagedata r:id="rId62" o:title=""/>
                  <o:lock v:ext="edit" aspectratio="t"/>
                </v:shape>
                <v:line id="直线 254" o:spid="_x0000_s1026" o:spt="20" style="position:absolute;left:3737;top:3319;height:282;width:0;" filled="f" stroked="t" coordsize="21600,21600" o:gfxdata="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f2U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55" o:spid="_x0000_s1026" o:spt="75" alt="" type="#_x0000_t75" style="position:absolute;left:3787;top:2709;height:622;width:2;" filled="f" o:preferrelative="t" stroked="f" coordsize="21600,21600" o:gfxdata="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1s0vQAA&#10;ANwAAAAPAAAAAAAAAAEAIAAAACIAAABkcnMvZG93bnJldi54bWxQSwECFAAUAAAACACHTuJAMy8F&#10;njsAAAA5AAAAEAAAAAAAAAABACAAAAAMAQAAZHJzL3NoYXBleG1sLnhtbFBLBQYAAAAABgAGAFsB&#10;AAC2AwAAAAA=&#10;">
                  <v:fill on="f" focussize="0,0"/>
                  <v:stroke on="f"/>
                  <v:imagedata r:id="rId63" o:title=""/>
                  <o:lock v:ext="edit" aspectratio="t"/>
                </v:shape>
                <v:line id="直线 256" o:spid="_x0000_s1026" o:spt="20" style="position:absolute;left:3788;top:2697;height:646;width:0;" filled="f" stroked="t" coordsize="21600,21600" o:gfxdata="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B4q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57" o:spid="_x0000_s1026" o:spt="75" alt="" type="#_x0000_t75" style="position:absolute;left:3845;top:2359;height:972;width:2;" filled="f" o:preferrelative="t" stroked="f" coordsize="21600,21600" o:gfxdata="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T9b4A&#10;AADcAAAADwAAAAAAAAABACAAAAAiAAAAZHJzL2Rvd25yZXYueG1sUEsBAhQAFAAAAAgAh07iQDMv&#10;BZ47AAAAOQAAABAAAAAAAAAAAQAgAAAADQEAAGRycy9zaGFwZXhtbC54bWxQSwUGAAAAAAYABgBb&#10;AQAAtwMAAAAA&#10;">
                  <v:fill on="f" focussize="0,0"/>
                  <v:stroke on="f"/>
                  <v:imagedata r:id="rId64" o:title=""/>
                  <o:lock v:ext="edit" aspectratio="t"/>
                </v:shape>
                <v:line id="直线 258" o:spid="_x0000_s1026" o:spt="20" style="position:absolute;left:3846;top:2347;height:996;width:0;" filled="f" stroked="t" coordsize="21600,21600" o:gfxdata="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TT7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259" o:spid="_x0000_s1026" o:spt="75" alt="" type="#_x0000_t75" style="position:absolute;left:3893;top:3166;height:166;width:2;" filled="f" o:preferrelative="t" stroked="f" coordsize="21600,21600" o:gfxdata="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9ldc7sAAADc&#10;AAAADwAAAAAAAAABACAAAAAiAAAAZHJzL2Rvd25yZXYueG1sUEsBAhQAFAAAAAgAh07iQDMvBZ47&#10;AAAAOQAAABAAAAAAAAAAAQAgAAAACgEAAGRycy9zaGFwZXhtbC54bWxQSwUGAAAAAAYABgBbAQAA&#10;tAMAAAAA&#10;">
                  <v:fill on="f" focussize="0,0"/>
                  <v:stroke on="f"/>
                  <v:imagedata r:id="rId65" o:title=""/>
                  <o:lock v:ext="edit" aspectratio="t"/>
                </v:shape>
                <v:line id="直线 260" o:spid="_x0000_s1026" o:spt="20" style="position:absolute;left:3894;top:3154;height:189;width:0;" filled="f" stroked="t" coordsize="21600,21600" o:gfxdata="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9SZ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61" o:spid="_x0000_s1026" o:spt="75" alt="" type="#_x0000_t75" style="position:absolute;left:3942;top:2774;height:557;width:2;" filled="f" o:preferrelative="t" stroked="f" coordsize="21600,21600" o:gfxdata="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M7fm8AAAA&#10;3AAAAA8AAAAAAAAAAQAgAAAAIgAAAGRycy9kb3ducmV2LnhtbFBLAQIUABQAAAAIAIdO4kAzLwWe&#10;OwAAADkAAAAQAAAAAAAAAAEAIAAAAAsBAABkcnMvc2hhcGV4bWwueG1sUEsFBgAAAAAGAAYAWwEA&#10;ALUDAAAAAA==&#10;">
                  <v:fill on="f" focussize="0,0"/>
                  <v:stroke on="f"/>
                  <v:imagedata r:id="rId66" o:title=""/>
                  <o:lock v:ext="edit" aspectratio="t"/>
                </v:shape>
                <v:line id="直线 262" o:spid="_x0000_s1026" o:spt="20" style="position:absolute;left:3943;top:2763;height:580;width:0;" filled="f" stroked="t" coordsize="21600,21600" o:gfxdata="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jcn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63" o:spid="_x0000_s1026" o:spt="75" alt="" type="#_x0000_t75" style="position:absolute;left:3996;top:2995;height:336;width:2;" filled="f" o:preferrelative="t" stroked="f" coordsize="21600,21600" o:gfxdata="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gD&#10;UsEAAADcAAAADwAAAAAAAAABACAAAAAiAAAAZHJzL2Rvd25yZXYueG1sUEsBAhQAFAAAAAgAh07i&#10;QDMvBZ47AAAAOQAAABAAAAAAAAAAAQAgAAAAEAEAAGRycy9zaGFwZXhtbC54bWxQSwUGAAAAAAYA&#10;BgBbAQAAugMAAAAA&#10;">
                  <v:fill on="f" focussize="0,0"/>
                  <v:stroke on="f"/>
                  <v:imagedata r:id="rId67" o:title=""/>
                  <o:lock v:ext="edit" aspectratio="t"/>
                </v:shape>
                <v:line id="直线 264" o:spid="_x0000_s1026" o:spt="20" style="position:absolute;left:3997;top:2983;height:360;width:0;" filled="f" stroked="t" coordsize="21600,21600" o:gfxdata="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k+X&#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265" o:spid="_x0000_s1026" o:spt="75" alt="" type="#_x0000_t75" style="position:absolute;left:4051;top:3127;height:204;width:2;" filled="f" o:preferrelative="t" stroked="f" coordsize="21600,21600" o:gfxdata="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ARU6/&#10;AAAA3AAAAA8AAAAAAAAAAQAgAAAAIgAAAGRycy9kb3ducmV2LnhtbFBLAQIUABQAAAAIAIdO4kAz&#10;LwWeOwAAADkAAAAQAAAAAAAAAAEAIAAAAA4BAABkcnMvc2hhcGV4bWwueG1sUEsFBgAAAAAGAAYA&#10;WwEAALgDAAAAAA==&#10;">
                  <v:fill on="f" focussize="0,0"/>
                  <v:stroke on="f"/>
                  <v:imagedata r:id="rId38" o:title=""/>
                  <o:lock v:ext="edit" aspectratio="t"/>
                </v:shape>
                <v:line id="直线 266" o:spid="_x0000_s1026" o:spt="20" style="position:absolute;left:4052;top:3116;height:227;width:0;" filled="f" stroked="t" coordsize="21600,21600" o:gfxdata="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YdH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67" o:spid="_x0000_s1026" o:spt="75" alt="" type="#_x0000_t75" style="position:absolute;left:4101;top:2989;height:342;width:2;" filled="f" o:preferrelative="t" stroked="f" coordsize="21600,21600" o:gfxdata="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8Y2N&#10;wAAAANwAAAAPAAAAAAAAAAEAIAAAACIAAABkcnMvZG93bnJldi54bWxQSwECFAAUAAAACACHTuJA&#10;My8FnjsAAAA5AAAAEAAAAAAAAAABACAAAAAPAQAAZHJzL3NoYXBleG1sLnhtbFBLBQYAAAAABgAG&#10;AFsBAAC5AwAAAAA=&#10;">
                  <v:fill on="f" focussize="0,0"/>
                  <v:stroke on="f"/>
                  <v:imagedata r:id="rId68" o:title=""/>
                  <o:lock v:ext="edit" aspectratio="t"/>
                </v:shape>
                <v:line id="直线 268" o:spid="_x0000_s1026" o:spt="20" style="position:absolute;left:4102;top:2978;height:365;width:0;" filled="f" stroked="t" coordsize="21600,21600" o:gfxdata="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LRZK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69" o:spid="_x0000_s1026" o:spt="75" alt="" type="#_x0000_t75" style="position:absolute;left:4154;top:3331;height:52;width:2;" filled="f" o:preferrelative="t" stroked="f" coordsize="21600,21600" o:gfxdata="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aaL4A&#10;AADcAAAADwAAAAAAAAABACAAAAAiAAAAZHJzL2Rvd25yZXYueG1sUEsBAhQAFAAAAAgAh07iQDMv&#10;BZ47AAAAOQAAABAAAAAAAAAAAQAgAAAADQEAAGRycy9zaGFwZXhtbC54bWxQSwUGAAAAAAYABgBb&#10;AQAAtwMAAAAA&#10;">
                  <v:fill on="f" focussize="0,0"/>
                  <v:stroke on="f"/>
                  <v:imagedata r:id="rId69" o:title=""/>
                  <o:lock v:ext="edit" aspectratio="t"/>
                </v:shape>
                <v:rect id="矩形 270" o:spid="_x0000_s1026" o:spt="1" style="position:absolute;left:4154;top:3331;height:52;width:2;" filled="f" stroked="t" coordsize="21600,21600" o:gfxdata="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F/sF2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271" o:spid="_x0000_s1026" o:spt="75" alt="" type="#_x0000_t75" style="position:absolute;left:4206;top:3331;height:207;width:2;" filled="f" o:preferrelative="t" stroked="f" coordsize="21600,21600" o:gfxdata="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jf9yvQAA&#10;ANwAAAAPAAAAAAAAAAEAIAAAACIAAABkcnMvZG93bnJldi54bWxQSwECFAAUAAAACACHTuJAMy8F&#10;njsAAAA5AAAAEAAAAAAAAAABACAAAAAMAQAAZHJzL3NoYXBleG1sLnhtbFBLBQYAAAAABgAGAFsB&#10;AAC2AwAAAAA=&#10;">
                  <v:fill on="f" focussize="0,0"/>
                  <v:stroke on="f"/>
                  <v:imagedata r:id="rId70" o:title=""/>
                  <o:lock v:ext="edit" aspectratio="t"/>
                </v:shape>
                <v:line id="直线 272" o:spid="_x0000_s1026" o:spt="20" style="position:absolute;left:4207;top:3319;height:230;width:0;" filled="f" stroked="t" coordsize="21600,21600" o:gfxdata="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PuM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73" o:spid="_x0000_s1026" o:spt="75" alt="" type="#_x0000_t75" style="position:absolute;left:4260;top:2153;height:1179;width:2;" filled="f" o:preferrelative="t" stroked="f" coordsize="21600,21600" o:gfxdata="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hKva8AAAA&#10;3AAAAA8AAAAAAAAAAQAgAAAAIgAAAGRycy9kb3ducmV2LnhtbFBLAQIUABQAAAAIAIdO4kAzLwWe&#10;OwAAADkAAAAQAAAAAAAAAAEAIAAAAAsBAABkcnMvc2hhcGV4bWwueG1sUEsFBgAAAAAGAAYAWwEA&#10;ALUDAAAAAA==&#10;">
                  <v:fill on="f" focussize="0,0"/>
                  <v:stroke on="f"/>
                  <v:imagedata r:id="rId71" o:title=""/>
                  <o:lock v:ext="edit" aspectratio="t"/>
                </v:shape>
                <v:line id="直线 274" o:spid="_x0000_s1026" o:spt="20" style="position:absolute;left:4262;top:2141;height:1202;width:0;" filled="f" stroked="t" coordsize="21600,21600" o:gfxdata="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qhS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75" o:spid="_x0000_s1026" o:spt="75" alt="" type="#_x0000_t75" style="position:absolute;left:4327;top:2986;height:345;width:2;" filled="f" o:preferrelative="t" stroked="f" coordsize="21600,21600" o:gfxdata="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xIa74A&#10;AADcAAAADwAAAAAAAAABACAAAAAiAAAAZHJzL2Rvd25yZXYueG1sUEsBAhQAFAAAAAgAh07iQDMv&#10;BZ47AAAAOQAAABAAAAAAAAAAAQAgAAAADQEAAGRycy9zaGFwZXhtbC54bWxQSwUGAAAAAAYABgBb&#10;AQAAtwMAAAAA&#10;">
                  <v:fill on="f" focussize="0,0"/>
                  <v:stroke on="f"/>
                  <v:imagedata r:id="rId72" o:title=""/>
                  <o:lock v:ext="edit" aspectratio="t"/>
                </v:shape>
                <v:line id="直线 276" o:spid="_x0000_s1026" o:spt="20" style="position:absolute;left:4328;top:2975;height:368;width:0;" filled="f" stroked="t" coordsize="21600,21600" o:gfxdata="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0vs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77" o:spid="_x0000_s1026" o:spt="75" alt="" type="#_x0000_t75" style="position:absolute;left:4366;top:3318;height:13;width:2;" filled="f" o:preferrelative="t" stroked="f" coordsize="21600,21600" o:gfxdata="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2t474A&#10;AADcAAAADwAAAAAAAAABACAAAAAiAAAAZHJzL2Rvd25yZXYueG1sUEsBAhQAFAAAAAgAh07iQDMv&#10;BZ47AAAAOQAAABAAAAAAAAAAAQAgAAAADQEAAGRycy9zaGFwZXhtbC54bWxQSwUGAAAAAAYABgBb&#10;AQAAtwMAAAAA&#10;">
                  <v:fill on="f" focussize="0,0"/>
                  <v:stroke on="f"/>
                  <v:imagedata r:id="rId73" o:title=""/>
                  <o:lock v:ext="edit" aspectratio="t"/>
                </v:shape>
                <v:rect id="矩形 278" o:spid="_x0000_s1026" o:spt="1" style="position:absolute;left:4366;top:3318;height:13;width:2;" filled="f" stroked="t" coordsize="21600,21600" o:gfxdata="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8JvFu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279" o:spid="_x0000_s1026" o:spt="75" alt="" type="#_x0000_t75" style="position:absolute;left:4417;top:2752;height:580;width:2;" filled="f" o:preferrelative="t" stroked="f" coordsize="21600,21600" o:gfxdata="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E19b4A&#10;AADcAAAADwAAAAAAAAABACAAAAAiAAAAZHJzL2Rvd25yZXYueG1sUEsBAhQAFAAAAAgAh07iQDMv&#10;BZ47AAAAOQAAABAAAAAAAAAAAQAgAAAADQEAAGRycy9zaGFwZXhtbC54bWxQSwUGAAAAAAYABgBb&#10;AQAAtwMAAAAA&#10;">
                  <v:fill on="f" focussize="0,0"/>
                  <v:stroke on="f"/>
                  <v:imagedata r:id="rId74" o:title=""/>
                  <o:lock v:ext="edit" aspectratio="t"/>
                </v:shape>
                <v:line id="直线 280" o:spid="_x0000_s1026" o:spt="20" style="position:absolute;left:4418;top:2740;height:603;width:0;" filled="f" stroked="t" coordsize="21600,21600" o:gfxdata="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IFf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81" o:spid="_x0000_s1026" o:spt="75" alt="" type="#_x0000_t75" style="position:absolute;left:4477;top:1815;height:1516;width:2;" filled="f" o:preferrelative="t" stroked="f" coordsize="21600,21600" o:gfxdata="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d+n6/&#10;AAAA3AAAAA8AAAAAAAAAAQAgAAAAIgAAAGRycy9kb3ducmV2LnhtbFBLAQIUABQAAAAIAIdO4kAz&#10;LwWeOwAAADkAAAAQAAAAAAAAAAEAIAAAAA4BAABkcnMvc2hhcGV4bWwueG1sUEsFBgAAAAAGAAYA&#10;WwEAALgDAAAAAA==&#10;">
                  <v:fill on="f" focussize="0,0"/>
                  <v:stroke on="f"/>
                  <v:imagedata r:id="rId75" o:title=""/>
                  <o:lock v:ext="edit" aspectratio="t"/>
                </v:shape>
                <v:line id="直线 282" o:spid="_x0000_s1026" o:spt="20" style="position:absolute;left:4478;top:1804;height:1539;width:0;" filled="f" stroked="t" coordsize="21600,21600" o:gfxdata="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WLh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83" o:spid="_x0000_s1026" o:spt="75" alt="" type="#_x0000_t75" style="position:absolute;left:4525;top:3331;height:30;width:2;" filled="f" o:preferrelative="t" stroked="f" coordsize="21600,21600" o:gfxdata="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ZJ2OvQAA&#10;ANwAAAAPAAAAAAAAAAEAIAAAACIAAABkcnMvZG93bnJldi54bWxQSwECFAAUAAAACACHTuJAMy8F&#10;njsAAAA5AAAAEAAAAAAAAAABACAAAAAMAQAAZHJzL3NoYXBleG1sLnhtbFBLBQYAAAAABgAGAFsB&#10;AAC2AwAAAAA=&#10;">
                  <v:fill on="f" focussize="0,0"/>
                  <v:stroke on="f"/>
                  <v:imagedata r:id="rId76" o:title=""/>
                  <o:lock v:ext="edit" aspectratio="t"/>
                </v:shape>
                <v:rect id="矩形 284" o:spid="_x0000_s1026" o:spt="1" style="position:absolute;left:4525;top:3331;height:30;width:2;" filled="f" stroked="t" coordsize="21600,21600" o:gfxdata="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dIIO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285" o:spid="_x0000_s1026" o:spt="75" alt="" type="#_x0000_t75" style="position:absolute;left:4575;top:3331;height:259;width:2;" filled="f" o:preferrelative="t" stroked="f" coordsize="21600,21600" o:gfxdata="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v1TG/&#10;AAAA3AAAAA8AAAAAAAAAAQAgAAAAIgAAAGRycy9kb3ducmV2LnhtbFBLAQIUABQAAAAIAIdO4kAz&#10;LwWeOwAAADkAAAAQAAAAAAAAAAEAIAAAAA4BAABkcnMvc2hhcGV4bWwueG1sUEsFBgAAAAAGAAYA&#10;WwEAALgDAAAAAA==&#10;">
                  <v:fill on="f" focussize="0,0"/>
                  <v:stroke on="f"/>
                  <v:imagedata r:id="rId77" o:title=""/>
                  <o:lock v:ext="edit" aspectratio="t"/>
                </v:shape>
                <v:line id="直线 286" o:spid="_x0000_s1026" o:spt="20" style="position:absolute;left:4576;top:3319;height:283;width:0;" filled="f" stroked="t" coordsize="21600,21600" o:gfxdata="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tKB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87" o:spid="_x0000_s1026" o:spt="75" alt="" type="#_x0000_t75" style="position:absolute;left:4634;top:2320;height:1011;width:2;" filled="f" o:preferrelative="t" stroked="f" coordsize="21600,21600" o:gfxdata="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3KBb4A&#10;AADcAAAADwAAAAAAAAABACAAAAAiAAAAZHJzL2Rvd25yZXYueG1sUEsBAhQAFAAAAAgAh07iQDMv&#10;BZ47AAAAOQAAABAAAAAAAAAAAQAgAAAADQEAAGRycy9zaGFwZXhtbC54bWxQSwUGAAAAAAYABgBb&#10;AQAAtwMAAAAA&#10;">
                  <v:fill on="f" focussize="0,0"/>
                  <v:stroke on="f"/>
                  <v:imagedata r:id="rId78" o:title=""/>
                  <o:lock v:ext="edit" aspectratio="t"/>
                </v:shape>
                <v:line id="直线 288" o:spid="_x0000_s1026" o:spt="20" style="position:absolute;left:4636;top:2309;height:1034;width:0;" filled="f" stroked="t" coordsize="21600,21600" o:gfxdata="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6+GfK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89" o:spid="_x0000_s1026" o:spt="75" alt="" type="#_x0000_t75" style="position:absolute;left:4681;top:3331;height:25;width:2;" filled="f" o:preferrelative="t" stroked="f" coordsize="21600,21600" o:gfxdata="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3UCvQAA&#10;ANwAAAAPAAAAAAAAAAEAIAAAACIAAABkcnMvZG93bnJldi54bWxQSwECFAAUAAAACACHTuJAMy8F&#10;njsAAAA5AAAAEAAAAAAAAAABACAAAAAMAQAAZHJzL3NoYXBleG1sLnhtbFBLBQYAAAAABgAGAFsB&#10;AAC2AwAAAAA=&#10;">
                  <v:fill on="f" focussize="0,0"/>
                  <v:stroke on="f"/>
                  <v:imagedata r:id="rId79" o:title=""/>
                  <o:lock v:ext="edit" aspectratio="t"/>
                </v:shape>
                <v:rect id="矩形 290" o:spid="_x0000_s1026" o:spt="1" style="position:absolute;left:4681;top:3331;height:25;width:2;" filled="f" stroked="t" coordsize="21600,21600" o:gfxdata="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ygVf2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291" o:spid="_x0000_s1026" o:spt="75" alt="" type="#_x0000_t75" style="position:absolute;left:4734;top:3284;height:47;width:2;" filled="f" o:preferrelative="t" stroked="f" coordsize="21600,21600" o:gfxdata="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2cjK8AAAA&#10;3AAAAA8AAAAAAAAAAQAgAAAAIgAAAGRycy9kb3ducmV2LnhtbFBLAQIUABQAAAAIAIdO4kAzLwWe&#10;OwAAADkAAAAQAAAAAAAAAAEAIAAAAAsBAABkcnMvc2hhcGV4bWwueG1sUEsFBgAAAAAGAAYAWwEA&#10;ALUDAAAAAA==&#10;">
                  <v:fill on="f" focussize="0,0"/>
                  <v:stroke on="f"/>
                  <v:imagedata r:id="rId80" o:title=""/>
                  <o:lock v:ext="edit" aspectratio="t"/>
                </v:shape>
                <v:rect id="矩形 292" o:spid="_x0000_s1026" o:spt="1" style="position:absolute;left:4734;top:3284;height:47;width:2;" filled="f" stroked="t" coordsize="21600,21600" o:gfxdata="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bhG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293" o:spid="_x0000_s1026" o:spt="75" alt="" type="#_x0000_t75" style="position:absolute;left:4787;top:3107;height:224;width:2;" filled="f" o:preferrelative="t" stroked="f" coordsize="21600,21600" o:gfxdata="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OPV/vQAA&#10;ANwAAAAPAAAAAAAAAAEAIAAAACIAAABkcnMvZG93bnJldi54bWxQSwECFAAUAAAACACHTuJAMy8F&#10;njsAAAA5AAAAEAAAAAAAAAABACAAAAAMAQAAZHJzL3NoYXBleG1sLnhtbFBLBQYAAAAABgAGAFsB&#10;AAC2AwAAAAA=&#10;">
                  <v:fill on="f" focussize="0,0"/>
                  <v:stroke on="f"/>
                  <v:imagedata r:id="rId81" o:title=""/>
                  <o:lock v:ext="edit" aspectratio="t"/>
                </v:shape>
                <v:line id="直线 294" o:spid="_x0000_s1026" o:spt="20" style="position:absolute;left:4788;top:3096;height:247;width:0;" filled="f" stroked="t" coordsize="21600,21600" o:gfxdata="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1YI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295" o:spid="_x0000_s1026" o:spt="75" alt="" type="#_x0000_t75" style="position:absolute;left:4839;top:3331;height:92;width:2;" filled="f" o:preferrelative="t" stroked="f" coordsize="21600,21600" o:gfxdata="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PHo3&#10;wAAAANwAAAAPAAAAAAAAAAEAIAAAACIAAABkcnMvZG93bnJldi54bWxQSwECFAAUAAAACACHTuJA&#10;My8FnjsAAAA5AAAAEAAAAAAAAAABACAAAAAPAQAAZHJzL3NoYXBleG1sLnhtbFBLBQYAAAAABgAG&#10;AFsBAAC5AwAAAAA=&#10;">
                  <v:fill on="f" focussize="0,0"/>
                  <v:stroke on="f"/>
                  <v:imagedata r:id="rId82" o:title=""/>
                  <o:lock v:ext="edit" aspectratio="t"/>
                </v:shape>
                <v:rect id="矩形 296" o:spid="_x0000_s1026" o:spt="1" style="position:absolute;left:4839;top:3331;height:92;width:2;" filled="f" stroked="t" coordsize="21600,21600" o:gfxdata="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VoErsAAADc&#10;AAAADwAAAAAAAAABACAAAAAiAAAAZHJzL2Rvd25yZXYueG1sUEsBAhQAFAAAAAgAh07iQDMvBZ47&#10;AAAAOQAAABAAAAAAAAAAAQAgAAAACgEAAGRycy9zaGFwZXhtbC54bWxQSwUGAAAAAAYABgBbAQAA&#10;tAMAAAAA&#10;">
                  <v:fill on="f" focussize="0,0"/>
                  <v:stroke weight="1.2092125984252pt" color="#5896D0" joinstyle="miter"/>
                  <v:imagedata o:title=""/>
                  <o:lock v:ext="edit" aspectratio="f"/>
                </v:rect>
                <v:shape id="图片 297" o:spid="_x0000_s1026" o:spt="75" alt="" type="#_x0000_t75" style="position:absolute;left:4896;top:2531;height:800;width:2;" filled="f" o:preferrelative="t" stroked="f" coordsize="21600,21600" o:gfxdata="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TtO6/&#10;AAAA3AAAAA8AAAAAAAAAAQAgAAAAIgAAAGRycy9kb3ducmV2LnhtbFBLAQIUABQAAAAIAIdO4kAz&#10;LwWeOwAAADkAAAAQAAAAAAAAAAEAIAAAAA4BAABkcnMvc2hhcGV4bWwueG1sUEsFBgAAAAAGAAYA&#10;WwEAALgDAAAAAA==&#10;">
                  <v:fill on="f" focussize="0,0"/>
                  <v:stroke on="f"/>
                  <v:imagedata r:id="rId83" o:title=""/>
                  <o:lock v:ext="edit" aspectratio="t"/>
                </v:shape>
                <v:line id="直线 298" o:spid="_x0000_s1026" o:spt="20" style="position:absolute;left:4897;top:2519;height:824;width:0;" filled="f" stroked="t" coordsize="21600,21600" o:gfxdata="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4ao+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299" o:spid="_x0000_s1026" o:spt="75" alt="" type="#_x0000_t75" style="position:absolute;left:4956;top:2908;height:423;width:2;" filled="f" o:preferrelative="t" stroked="f" coordsize="21600,21600" o:gfxdata="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Ja8vQAA&#10;ANwAAAAPAAAAAAAAAAEAIAAAACIAAABkcnMvZG93bnJldi54bWxQSwECFAAUAAAACACHTuJAMy8F&#10;njsAAAA5AAAAEAAAAAAAAAABACAAAAAMAQAAZHJzL3NoYXBleG1sLnhtbFBLBQYAAAAABgAGAFsB&#10;AAC2AwAAAAA=&#10;">
                  <v:fill on="f" focussize="0,0"/>
                  <v:stroke on="f"/>
                  <v:imagedata r:id="rId40" o:title=""/>
                  <o:lock v:ext="edit" aspectratio="t"/>
                </v:shape>
                <v:line id="直线 300" o:spid="_x0000_s1026" o:spt="20" style="position:absolute;left:4957;top:2896;height:447;width:0;" filled="f" stroked="t" coordsize="21600,21600" o:gfxdata="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X8F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01" o:spid="_x0000_s1026" o:spt="75" alt="" type="#_x0000_t75" style="position:absolute;left:4997;top:2884;height:447;width:2;" filled="f" o:preferrelative="t" stroked="f" coordsize="21600,21600" o:gfxdata="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OtdU&#10;wAAAANwAAAAPAAAAAAAAAAEAIAAAACIAAABkcnMvZG93bnJldi54bWxQSwECFAAUAAAACACHTuJA&#10;My8FnjsAAAA5AAAAEAAAAAAAAAABACAAAAAPAQAAZHJzL3NoYXBleG1sLnhtbFBLBQYAAAAABgAG&#10;AFsBAAC5AwAAAAA=&#10;">
                  <v:fill on="f" focussize="0,0"/>
                  <v:stroke on="f"/>
                  <v:imagedata r:id="rId84" o:title=""/>
                  <o:lock v:ext="edit" aspectratio="t"/>
                </v:shape>
                <v:line id="直线 302" o:spid="_x0000_s1026" o:spt="20" style="position:absolute;left:4998;top:2872;height:471;width:0;" filled="f" stroked="t" coordsize="21600,21600" o:gfxdata="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Jy7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03" o:spid="_x0000_s1026" o:spt="75" alt="" type="#_x0000_t75" style="position:absolute;left:5053;top:2545;height:786;width:2;" filled="f" o:preferrelative="t" stroked="f" coordsize="21600,21600" o:gfxdata="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blsC&#10;wAAAANwAAAAPAAAAAAAAAAEAIAAAACIAAABkcnMvZG93bnJldi54bWxQSwECFAAUAAAACACHTuJA&#10;My8FnjsAAAA5AAAAEAAAAAAAAAABACAAAAAPAQAAZHJzL3NoYXBleG1sLnhtbFBLBQYAAAAABgAG&#10;AFsBAAC5AwAAAAA=&#10;">
                  <v:fill on="f" focussize="0,0"/>
                  <v:stroke on="f"/>
                  <v:imagedata r:id="rId85" o:title=""/>
                  <o:lock v:ext="edit" aspectratio="t"/>
                </v:shape>
                <v:line id="直线 304" o:spid="_x0000_s1026" o:spt="20" style="position:absolute;left:5054;top:2534;height:809;width:0;" filled="f" stroked="t" coordsize="21600,21600" o:gfxdata="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9l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05" o:spid="_x0000_s1026" o:spt="75" alt="" type="#_x0000_t75" style="position:absolute;left:5108;top:3015;height:316;width:2;" filled="f" o:preferrelative="t" stroked="f" coordsize="21600,21600" o:gfxdata="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4J/+vQAA&#10;ANwAAAAPAAAAAAAAAAEAIAAAACIAAABkcnMvZG93bnJldi54bWxQSwECFAAUAAAACACHTuJAMy8F&#10;njsAAAA5AAAAEAAAAAAAAAABACAAAAAMAQAAZHJzL3NoYXBleG1sLnhtbFBLBQYAAAAABgAGAFsB&#10;AAC2AwAAAAA=&#10;">
                  <v:fill on="f" focussize="0,0"/>
                  <v:stroke on="f"/>
                  <v:imagedata r:id="rId86" o:title=""/>
                  <o:lock v:ext="edit" aspectratio="t"/>
                </v:shape>
                <v:line id="直线 306" o:spid="_x0000_s1026" o:spt="20" style="position:absolute;left:5109;top:3003;height:340;width:0;" filled="f" stroked="t" coordsize="21600,21600" o:gfxdata="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yzb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07" o:spid="_x0000_s1026" o:spt="75" alt="" type="#_x0000_t75" style="position:absolute;left:5157;top:3331;height:323;width:2;" filled="f" o:preferrelative="t" stroked="f" coordsize="21600,21600" o:gfxdata="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9TWO/&#10;AAAA3AAAAA8AAAAAAAAAAQAgAAAAIgAAAGRycy9kb3ducmV2LnhtbFBLAQIUABQAAAAIAIdO4kAz&#10;LwWeOwAAADkAAAAQAAAAAAAAAAEAIAAAAA4BAABkcnMvc2hhcGV4bWwueG1sUEsFBgAAAAAGAAYA&#10;WwEAALgDAAAAAA==&#10;">
                  <v:fill on="f" focussize="0,0"/>
                  <v:stroke on="f"/>
                  <v:imagedata r:id="rId87" o:title=""/>
                  <o:lock v:ext="edit" aspectratio="t"/>
                </v:shape>
                <v:line id="直线 308" o:spid="_x0000_s1026" o:spt="20" style="position:absolute;left:5158;top:3319;height:347;width:0;" filled="f" stroked="t" coordsize="21600,21600" o:gfxdata="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FK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09" o:spid="_x0000_s1026" o:spt="75" alt="" type="#_x0000_t75" style="position:absolute;left:5205;top:3331;height:352;width:2;" filled="f" o:preferrelative="t" stroked="f" coordsize="21600,21600" o:gfxdata="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mni/&#10;AAAA3AAAAA8AAAAAAAAAAQAgAAAAIgAAAGRycy9kb3ducmV2LnhtbFBLAQIUABQAAAAIAIdO4kAz&#10;LwWeOwAAADkAAAAQAAAAAAAAAAEAIAAAAA4BAABkcnMvc2hhcGV4bWwueG1sUEsFBgAAAAAGAAYA&#10;WwEAALgDAAAAAA==&#10;">
                  <v:fill on="f" focussize="0,0"/>
                  <v:stroke on="f"/>
                  <v:imagedata r:id="rId88" o:title=""/>
                  <o:lock v:ext="edit" aspectratio="t"/>
                </v:shape>
                <v:line id="直线 310" o:spid="_x0000_s1026" o:spt="20" style="position:absolute;left:5206;top:3319;height:376;width:0;" filled="f" stroked="t" coordsize="21600,21600" o:gfxdata="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s66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11" o:spid="_x0000_s1026" o:spt="75" alt="" type="#_x0000_t75" style="position:absolute;left:5259;top:2958;height:373;width:2;" filled="f" o:preferrelative="t" stroked="f" coordsize="21600,21600" o:gfxdata="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mm8JvQAA&#10;ANwAAAAPAAAAAAAAAAEAIAAAACIAAABkcnMvZG93bnJldi54bWxQSwECFAAUAAAACACHTuJAMy8F&#10;njsAAAA5AAAAEAAAAAAAAAABACAAAAAMAQAAZHJzL3NoYXBleG1sLnhtbFBLBQYAAAAABgAGAFsB&#10;AAC2AwAAAAA=&#10;">
                  <v:fill on="f" focussize="0,0"/>
                  <v:stroke on="f"/>
                  <v:imagedata r:id="rId89" o:title=""/>
                  <o:lock v:ext="edit" aspectratio="t"/>
                </v:shape>
                <v:line id="直线 312" o:spid="_x0000_s1026" o:spt="20" style="position:absolute;left:5260;top:2946;height:397;width:0;" filled="f" stroked="t" coordsize="21600,21600" o:gfxdata="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lAQ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13" o:spid="_x0000_s1026" o:spt="75" alt="" type="#_x0000_t75" style="position:absolute;left:5312;top:3331;height:66;width:2;" filled="f" o:preferrelative="t" stroked="f" coordsize="21600,21600" o:gfxdata="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mgNRvQAA&#10;ANwAAAAPAAAAAAAAAAEAIAAAACIAAABkcnMvZG93bnJldi54bWxQSwECFAAUAAAACACHTuJAMy8F&#10;njsAAAA5AAAAEAAAAAAAAAABACAAAAAMAQAAZHJzL3NoYXBleG1sLnhtbFBLBQYAAAAABgAGAFsB&#10;AAC2AwAAAAA=&#10;">
                  <v:fill on="f" focussize="0,0"/>
                  <v:stroke on="f"/>
                  <v:imagedata r:id="rId90" o:title=""/>
                  <o:lock v:ext="edit" aspectratio="t"/>
                </v:shape>
                <v:rect id="矩形 314" o:spid="_x0000_s1026" o:spt="1" style="position:absolute;left:5312;top:3331;height:66;width:2;" filled="f" stroked="t" coordsize="21600,21600" o:gfxdata="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4PnrsAAADc&#10;AAAADwAAAAAAAAABACAAAAAiAAAAZHJzL2Rvd25yZXYueG1sUEsBAhQAFAAAAAgAh07iQDMvBZ47&#10;AAAAOQAAABAAAAAAAAAAAQAgAAAACgEAAGRycy9zaGFwZXhtbC54bWxQSwUGAAAAAAYABgBbAQAA&#10;tAMAAAAA&#10;">
                  <v:fill on="f" focussize="0,0"/>
                  <v:stroke weight="1.2092125984252pt" color="#5896D0" joinstyle="miter"/>
                  <v:imagedata o:title=""/>
                  <o:lock v:ext="edit" aspectratio="f"/>
                </v:rect>
                <v:shape id="图片 315" o:spid="_x0000_s1026" o:spt="75" alt="" type="#_x0000_t75" style="position:absolute;left:5367;top:3331;height:333;width:2;" filled="f" o:preferrelative="t" stroked="f" coordsize="21600,21600" o:gfxdata="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7sAbvQAA&#10;ANwAAAAPAAAAAAAAAAEAIAAAACIAAABkcnMvZG93bnJldi54bWxQSwECFAAUAAAACACHTuJAMy8F&#10;njsAAAA5AAAAEAAAAAAAAAABACAAAAAMAQAAZHJzL3NoYXBleG1sLnhtbFBLBQYAAAAABgAGAFsB&#10;AAC2AwAAAAA=&#10;">
                  <v:fill on="f" focussize="0,0"/>
                  <v:stroke on="f"/>
                  <v:imagedata r:id="rId91" o:title=""/>
                  <o:lock v:ext="edit" aspectratio="t"/>
                </v:shape>
                <v:line id="直线 316" o:spid="_x0000_s1026" o:spt="20" style="position:absolute;left:5368;top:3319;height:357;width:0;" filled="f" stroked="t" coordsize="21600,21600" o:gfxdata="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eBw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17" o:spid="_x0000_s1026" o:spt="75" alt="" type="#_x0000_t75" style="position:absolute;left:5415;top:3331;height:42;width:2;" filled="f" o:preferrelative="t" stroked="f" coordsize="21600,21600" o:gfxdata="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iP1PvQAA&#10;ANwAAAAPAAAAAAAAAAEAIAAAACIAAABkcnMvZG93bnJldi54bWxQSwECFAAUAAAACACHTuJAMy8F&#10;njsAAAA5AAAAEAAAAAAAAAABACAAAAAMAQAAZHJzL3NoYXBleG1sLnhtbFBLBQYAAAAABgAGAFsB&#10;AAC2AwAAAAA=&#10;">
                  <v:fill on="f" focussize="0,0"/>
                  <v:stroke on="f"/>
                  <v:imagedata r:id="rId92" o:title=""/>
                  <o:lock v:ext="edit" aspectratio="t"/>
                </v:shape>
                <v:rect id="矩形 318" o:spid="_x0000_s1026" o:spt="1" style="position:absolute;left:5415;top:3331;height:42;width:2;" filled="f" stroked="t" coordsize="21600,21600" o:gfxdata="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ljBZu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319" o:spid="_x0000_s1026" o:spt="75" alt="" type="#_x0000_t75" style="position:absolute;left:5470;top:2534;height:797;width:2;" filled="f" o:preferrelative="t" stroked="f" coordsize="21600,21600" o:gfxdata="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y4vbsAAADc&#10;AAAADwAAAAAAAAABACAAAAAiAAAAZHJzL2Rvd25yZXYueG1sUEsBAhQAFAAAAAgAh07iQDMvBZ47&#10;AAAAOQAAABAAAAAAAAAAAQAgAAAACgEAAGRycy9zaGFwZXhtbC54bWxQSwUGAAAAAAYABgBbAQAA&#10;tAMAAAAA&#10;">
                  <v:fill on="f" focussize="0,0"/>
                  <v:stroke on="f"/>
                  <v:imagedata r:id="rId93" o:title=""/>
                  <o:lock v:ext="edit" aspectratio="t"/>
                </v:shape>
                <v:line id="直线 320" o:spid="_x0000_s1026" o:spt="20" style="position:absolute;left:5471;top:2522;height:821;width:0;" filled="f" stroked="t" coordsize="21600,21600" o:gfxdata="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KsNL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21" o:spid="_x0000_s1026" o:spt="75" alt="" type="#_x0000_t75" style="position:absolute;left:5525;top:3106;height:225;width:2;" filled="f" o:preferrelative="t" stroked="f" coordsize="21600,21600" o:gfxdata="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iPvK/&#10;AAAA3AAAAA8AAAAAAAAAAQAgAAAAIgAAAGRycy9kb3ducmV2LnhtbFBLAQIUABQAAAAIAIdO4kAz&#10;LwWeOwAAADkAAAAQAAAAAAAAAAEAIAAAAA4BAABkcnMvc2hhcGV4bWwueG1sUEsFBgAAAAAGAAYA&#10;WwEAALgDAAAAAA==&#10;">
                  <v:fill on="f" focussize="0,0"/>
                  <v:stroke on="f"/>
                  <v:imagedata r:id="rId94" o:title=""/>
                  <o:lock v:ext="edit" aspectratio="t"/>
                </v:shape>
                <v:line id="直线 322" o:spid="_x0000_s1026" o:spt="20" style="position:absolute;left:5526;top:3094;height:249;width:0;" filled="f" stroked="t" coordsize="21600,21600" o:gfxdata="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8l9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23" o:spid="_x0000_s1026" o:spt="75" alt="" type="#_x0000_t75" style="position:absolute;left:5586;top:3331;height:205;width:2;" filled="f" o:preferrelative="t" stroked="f" coordsize="21600,21600" o:gfxdata="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qBpG8AAAA&#10;3AAAAA8AAAAAAAAAAQAgAAAAIgAAAGRycy9kb3ducmV2LnhtbFBLAQIUABQAAAAIAIdO4kAzLwWe&#10;OwAAADkAAAAQAAAAAAAAAAEAIAAAAAsBAABkcnMvc2hhcGV4bWwueG1sUEsFBgAAAAAGAAYAWwEA&#10;ALUDAAAAAA==&#10;">
                  <v:fill on="f" focussize="0,0"/>
                  <v:stroke on="f"/>
                  <v:imagedata r:id="rId95" o:title=""/>
                  <o:lock v:ext="edit" aspectratio="t"/>
                </v:shape>
                <v:line id="直线 324" o:spid="_x0000_s1026" o:spt="20" style="position:absolute;left:5587;top:3319;height:229;width:0;" filled="f" stroked="t" coordsize="21600,21600" o:gfxdata="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Zqj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25" o:spid="_x0000_s1026" o:spt="75" alt="" type="#_x0000_t75" style="position:absolute;left:5629;top:2801;height:530;width:2;" filled="f" o:preferrelative="t" stroked="f" coordsize="21600,21600" o:gfxdata="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zWpDbsAAADc&#10;AAAADwAAAAAAAAABACAAAAAiAAAAZHJzL2Rvd25yZXYueG1sUEsBAhQAFAAAAAgAh07iQDMvBZ47&#10;AAAAOQAAABAAAAAAAAAAAQAgAAAACgEAAGRycy9zaGFwZXhtbC54bWxQSwUGAAAAAAYABgBbAQAA&#10;tAMAAAAA&#10;">
                  <v:fill on="f" focussize="0,0"/>
                  <v:stroke on="f"/>
                  <v:imagedata r:id="rId27" o:title=""/>
                  <o:lock v:ext="edit" aspectratio="t"/>
                </v:shape>
                <v:line id="直线 326" o:spid="_x0000_s1026" o:spt="20" style="position:absolute;left:5630;top:2790;height:553;width:0;" filled="f" stroked="t" coordsize="21600,21600" o:gfxdata="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Hkd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27" o:spid="_x0000_s1026" o:spt="75" alt="" type="#_x0000_t75" style="position:absolute;left:5682;top:3331;height:673;width:2;" filled="f" o:preferrelative="t" stroked="f" coordsize="21600,21600" o:gfxdata="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xpvD7gAAADcAAAA&#10;DwAAAAAAAAABACAAAAAiAAAAZHJzL2Rvd25yZXYueG1sUEsBAhQAFAAAAAgAh07iQDMvBZ47AAAA&#10;OQAAABAAAAAAAAAAAQAgAAAABwEAAGRycy9zaGFwZXhtbC54bWxQSwUGAAAAAAYABgBbAQAAsQMA&#10;AAAA&#10;">
                  <v:fill on="f" focussize="0,0"/>
                  <v:stroke on="f"/>
                  <v:imagedata r:id="rId96" o:title=""/>
                  <o:lock v:ext="edit" aspectratio="t"/>
                </v:shape>
                <v:line id="直线 328" o:spid="_x0000_s1026" o:spt="20" style="position:absolute;left:5683;top:3319;height:697;width:0;" filled="f" stroked="t" coordsize="21600,21600" o:gfxdata="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SgMr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29" o:spid="_x0000_s1026" o:spt="75" alt="" type="#_x0000_t75" style="position:absolute;left:5736;top:3331;height:198;width:2;" filled="f" o:preferrelative="t" stroked="f" coordsize="21600,21600" o:gfxdata="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rNYjugAAANwA&#10;AAAPAAAAAAAAAAEAIAAAACIAAABkcnMvZG93bnJldi54bWxQSwECFAAUAAAACACHTuJAMy8FnjsA&#10;AAA5AAAAEAAAAAAAAAABACAAAAAJAQAAZHJzL3NoYXBleG1sLnhtbFBLBQYAAAAABgAGAFsBAACz&#10;AwAAAAA=&#10;">
                  <v:fill on="f" focussize="0,0"/>
                  <v:stroke on="f"/>
                  <v:imagedata r:id="rId97" o:title=""/>
                  <o:lock v:ext="edit" aspectratio="t"/>
                </v:shape>
                <v:line id="直线 330" o:spid="_x0000_s1026" o:spt="20" style="position:absolute;left:5737;top:3319;height:222;width:0;" filled="f" stroked="t" coordsize="21600,21600" o:gfxdata="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fcE7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31" o:spid="_x0000_s1026" o:spt="75" alt="" type="#_x0000_t75" style="position:absolute;left:5798;top:3331;height:57;width:2;" filled="f" o:preferrelative="t" stroked="f" coordsize="21600,21600" o:gfxdata="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9SLb4A&#10;AADcAAAADwAAAAAAAAABACAAAAAiAAAAZHJzL2Rvd25yZXYueG1sUEsBAhQAFAAAAAgAh07iQDMv&#10;BZ47AAAAOQAAABAAAAAAAAAAAQAgAAAADQEAAGRycy9zaGFwZXhtbC54bWxQSwUGAAAAAAYABgBb&#10;AQAAtwMAAAAA&#10;">
                  <v:fill on="f" focussize="0,0"/>
                  <v:stroke on="f"/>
                  <v:imagedata r:id="rId98" o:title=""/>
                  <o:lock v:ext="edit" aspectratio="t"/>
                </v:shape>
                <v:rect id="矩形 332" o:spid="_x0000_s1026" o:spt="1" style="position:absolute;left:5798;top:3331;height:57;width:2;" filled="f" stroked="t" coordsize="21600,21600" o:gfxdata="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h9SL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333" o:spid="_x0000_s1026" o:spt="75" alt="" type="#_x0000_t75" style="position:absolute;left:5839;top:2328;height:1004;width:2;" filled="f" o:preferrelative="t" stroked="f" coordsize="21600,21600" o:gfxdata="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hx3&#10;wAAAANwAAAAPAAAAAAAAAAEAIAAAACIAAABkcnMvZG93bnJldi54bWxQSwECFAAUAAAACACHTuJA&#10;My8FnjsAAAA5AAAAEAAAAAAAAAABACAAAAAPAQAAZHJzL3NoYXBleG1sLnhtbFBLBQYAAAAABgAG&#10;AFsBAAC5AwAAAAA=&#10;">
                  <v:fill on="f" focussize="0,0"/>
                  <v:stroke on="f"/>
                  <v:imagedata r:id="rId99" o:title=""/>
                  <o:lock v:ext="edit" aspectratio="t"/>
                </v:shape>
                <v:line id="直线 334" o:spid="_x0000_s1026" o:spt="20" style="position:absolute;left:5841;top:2316;height:1027;width:0;" filled="f" stroked="t" coordsize="21600,21600" o:gfxdata="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NoQ&#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335" o:spid="_x0000_s1026" o:spt="75" alt="" type="#_x0000_t75" style="position:absolute;left:5889;top:3294;height:37;width:2;" filled="f" o:preferrelative="t" stroked="f" coordsize="21600,21600" o:gfxdata="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yDBr4A&#10;AADcAAAADwAAAAAAAAABACAAAAAiAAAAZHJzL2Rvd25yZXYueG1sUEsBAhQAFAAAAAgAh07iQDMv&#10;BZ47AAAAOQAAABAAAAAAAAAAAQAgAAAADQEAAGRycy9zaGFwZXhtbC54bWxQSwUGAAAAAAYABgBb&#10;AQAAtwMAAAAA&#10;">
                  <v:fill on="f" focussize="0,0"/>
                  <v:stroke on="f"/>
                  <v:imagedata r:id="rId100" o:title=""/>
                  <o:lock v:ext="edit" aspectratio="t"/>
                </v:shape>
                <v:rect id="矩形 336" o:spid="_x0000_s1026" o:spt="1" style="position:absolute;left:5889;top:3294;height:37;width:2;" filled="f" stroked="t" coordsize="21600,21600" o:gfxdata="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NKI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337" o:spid="_x0000_s1026" o:spt="75" alt="" type="#_x0000_t75" style="position:absolute;left:5948;top:2595;height:736;width:2;" filled="f" o:preferrelative="t" stroked="f" coordsize="21600,21600" o:gfxdata="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0vqvQAA&#10;ANwAAAAPAAAAAAAAAAEAIAAAACIAAABkcnMvZG93bnJldi54bWxQSwECFAAUAAAACACHTuJAMy8F&#10;njsAAAA5AAAAEAAAAAAAAAABACAAAAAMAQAAZHJzL3NoYXBleG1sLnhtbFBLBQYAAAAABgAGAFsB&#10;AAC2AwAAAAA=&#10;">
                  <v:fill on="f" focussize="0,0"/>
                  <v:stroke on="f"/>
                  <v:imagedata r:id="rId50" o:title=""/>
                  <o:lock v:ext="edit" aspectratio="t"/>
                </v:shape>
                <v:line id="直线 338" o:spid="_x0000_s1026" o:spt="20" style="position:absolute;left:5949;top:2583;height:760;width:0;" filled="f" stroked="t" coordsize="21600,21600" o:gfxdata="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HQF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39" o:spid="_x0000_s1026" o:spt="75" alt="" type="#_x0000_t75" style="position:absolute;left:5999;top:3084;height:247;width:2;" filled="f" o:preferrelative="t" stroked="f" coordsize="21600,21600" o:gfxdata="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jit74A&#10;AADcAAAADwAAAAAAAAABACAAAAAiAAAAZHJzL2Rvd25yZXYueG1sUEsBAhQAFAAAAAgAh07iQDMv&#10;BZ47AAAAOQAAABAAAAAAAAAAAQAgAAAADQEAAGRycy9zaGFwZXhtbC54bWxQSwUGAAAAAAYABgBb&#10;AQAAtwMAAAAA&#10;">
                  <v:fill on="f" focussize="0,0"/>
                  <v:stroke on="f"/>
                  <v:imagedata r:id="rId34" o:title=""/>
                  <o:lock v:ext="edit" aspectratio="t"/>
                </v:shape>
                <v:line id="直线 340" o:spid="_x0000_s1026" o:spt="20" style="position:absolute;left:6000;top:3073;height:270;width:0;" filled="f" stroked="t" coordsize="21600,21600" o:gfxdata="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uSs6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41" o:spid="_x0000_s1026" o:spt="75" alt="" type="#_x0000_t75" style="position:absolute;left:6047;top:2791;height:540;width:2;" filled="f" o:preferrelative="t" stroked="f" coordsize="21600,21600" o:gfxdata="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VwBS/&#10;AAAA3AAAAA8AAAAAAAAAAQAgAAAAIgAAAGRycy9kb3ducmV2LnhtbFBLAQIUABQAAAAIAIdO4kAz&#10;LwWeOwAAADkAAAAQAAAAAAAAAAEAIAAAAA4BAABkcnMvc2hhcGV4bWwueG1sUEsFBgAAAAAGAAYA&#10;WwEAALgDAAAAAA==&#10;">
                  <v:fill on="f" focussize="0,0"/>
                  <v:stroke on="f"/>
                  <v:imagedata r:id="rId101" o:title=""/>
                  <o:lock v:ext="edit" aspectratio="t"/>
                </v:shape>
                <v:line id="直线 342" o:spid="_x0000_s1026" o:spt="20" style="position:absolute;left:6048;top:2780;height:563;width:0;" filled="f" stroked="t" coordsize="21600,21600" o:gfxdata="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wcS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43" o:spid="_x0000_s1026" o:spt="75" alt="" type="#_x0000_t75" style="position:absolute;left:6100;top:3331;height:335;width:2;" filled="f" o:preferrelative="t" stroked="f" coordsize="21600,21600" o:gfxdata="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d0QbsAAADc&#10;AAAADwAAAAAAAAABACAAAAAiAAAAZHJzL2Rvd25yZXYueG1sUEsBAhQAFAAAAAgAh07iQDMvBZ47&#10;AAAAOQAAABAAAAAAAAAAAQAgAAAACgEAAGRycy9zaGFwZXhtbC54bWxQSwUGAAAAAAYABgBbAQAA&#10;tAMAAAAA&#10;">
                  <v:fill on="f" focussize="0,0"/>
                  <v:stroke on="f"/>
                  <v:imagedata r:id="rId102" o:title=""/>
                  <o:lock v:ext="edit" aspectratio="t"/>
                </v:shape>
                <v:line id="直线 344" o:spid="_x0000_s1026" o:spt="20" style="position:absolute;left:6101;top:3319;height:359;width:0;" filled="f" stroked="t" coordsize="21600,21600" o:gfxdata="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VTM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45" o:spid="_x0000_s1026" o:spt="75" alt="" type="#_x0000_t75" style="position:absolute;left:6154;top:2892;height:439;width:2;" filled="f" o:preferrelative="t" stroked="f" coordsize="21600,21600" o:gfxdata="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RAHU&#10;wAAAANwAAAAPAAAAAAAAAAEAIAAAACIAAABkcnMvZG93bnJldi54bWxQSwECFAAUAAAACACHTuJA&#10;My8FnjsAAAA5AAAAEAAAAAAAAAABACAAAAAPAQAAZHJzL3NoYXBleG1sLnhtbFBLBQYAAAAABgAG&#10;AFsBAAC5AwAAAAA=&#10;">
                  <v:fill on="f" focussize="0,0"/>
                  <v:stroke on="f"/>
                  <v:imagedata r:id="rId103" o:title=""/>
                  <o:lock v:ext="edit" aspectratio="t"/>
                </v:shape>
                <v:line id="直线 346" o:spid="_x0000_s1026" o:spt="20" style="position:absolute;left:6155;top:2881;height:462;width:0;" filled="f" stroked="t" coordsize="21600,21600" o:gfxdata="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C3ch&#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347" o:spid="_x0000_s1026" o:spt="75" alt="" type="#_x0000_t75" style="position:absolute;left:6218;top:3003;height:328;width:2;" filled="f" o:preferrelative="t" stroked="f" coordsize="21600,21600" o:gfxdata="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7otW/&#10;AAAA3AAAAA8AAAAAAAAAAQAgAAAAIgAAAGRycy9kb3ducmV2LnhtbFBLAQIUABQAAAAIAIdO4kAz&#10;LwWeOwAAADkAAAAQAAAAAAAAAAEAIAAAAA4BAABkcnMvc2hhcGV4bWwueG1sUEsFBgAAAAAGAAYA&#10;WwEAALgDAAAAAA==&#10;">
                  <v:fill on="f" focussize="0,0"/>
                  <v:stroke on="f"/>
                  <v:imagedata r:id="rId104" o:title=""/>
                  <o:lock v:ext="edit" aspectratio="t"/>
                </v:shape>
                <v:line id="直线 348" o:spid="_x0000_s1026" o:spt="20" style="position:absolute;left:6219;top:2992;height:351;width:0;" filled="f" stroked="t" coordsize="21600,21600" o:gfxdata="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YRsi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49" o:spid="_x0000_s1026" o:spt="75" alt="" type="#_x0000_t75" style="position:absolute;left:6262;top:2448;height:883;width:2;" filled="f" o:preferrelative="t" stroked="f" coordsize="21600,21600" o:gfxdata="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P9LW/&#10;AAAA3AAAAA8AAAAAAAAAAQAgAAAAIgAAAGRycy9kb3ducmV2LnhtbFBLAQIUABQAAAAIAIdO4kAz&#10;LwWeOwAAADkAAAAQAAAAAAAAAAEAIAAAAA4BAABkcnMvc2hhcGV4bWwueG1sUEsFBgAAAAAGAAYA&#10;WwEAALgDAAAAAA==&#10;">
                  <v:fill on="f" focussize="0,0"/>
                  <v:stroke on="f"/>
                  <v:imagedata r:id="rId105" o:title=""/>
                  <o:lock v:ext="edit" aspectratio="t"/>
                </v:shape>
                <v:line id="直线 350" o:spid="_x0000_s1026" o:spt="20" style="position:absolute;left:6263;top:2437;height:906;width:0;" filled="f" stroked="t" coordsize="21600,21600" o:gfxdata="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0N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51" o:spid="_x0000_s1026" o:spt="75" alt="" type="#_x0000_t75" style="position:absolute;left:6310;top:2370;height:961;width:2;" filled="f" o:preferrelative="t" stroked="f" coordsize="21600,21600" o:gfxdata="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LGrvQAA&#10;ANwAAAAPAAAAAAAAAAEAIAAAACIAAABkcnMvZG93bnJldi54bWxQSwECFAAUAAAACACHTuJAMy8F&#10;njsAAAA5AAAAEAAAAAAAAAABACAAAAAMAQAAZHJzL3NoYXBleG1sLnhtbFBLBQYAAAAABgAGAFsB&#10;AAC2AwAAAAA=&#10;">
                  <v:fill on="f" focussize="0,0"/>
                  <v:stroke on="f"/>
                  <v:imagedata r:id="rId106" o:title=""/>
                  <o:lock v:ext="edit" aspectratio="t"/>
                </v:shape>
                <v:line id="直线 352" o:spid="_x0000_s1026" o:spt="20" style="position:absolute;left:6312;top:2359;height:984;width:0;" filled="f" stroked="t" coordsize="21600,21600" o:gfxdata="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b6z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53" o:spid="_x0000_s1026" o:spt="75" alt="" type="#_x0000_t75" style="position:absolute;left:6371;top:3298;height:33;width:2;" filled="f" o:preferrelative="t" stroked="f" coordsize="21600,21600" o:gfxdata="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JS3W/&#10;AAAA3AAAAA8AAAAAAAAAAQAgAAAAIgAAAGRycy9kb3ducmV2LnhtbFBLAQIUABQAAAAIAIdO4kAz&#10;LwWeOwAAADkAAAAQAAAAAAAAAAEAIAAAAA4BAABkcnMvc2hhcGV4bWwueG1sUEsFBgAAAAAGAAYA&#10;WwEAALgDAAAAAA==&#10;">
                  <v:fill on="f" focussize="0,0"/>
                  <v:stroke on="f"/>
                  <v:imagedata r:id="rId107" o:title=""/>
                  <o:lock v:ext="edit" aspectratio="t"/>
                </v:shape>
                <v:rect id="矩形 354" o:spid="_x0000_s1026" o:spt="1" style="position:absolute;left:6371;top:3298;height:33;width:2;" filled="f" stroked="t" coordsize="21600,21600" o:gfxdata="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Q5aO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355" o:spid="_x0000_s1026" o:spt="75" alt="" type="#_x0000_t75" style="position:absolute;left:6420;top:3331;height:224;width:2;" filled="f" o:preferrelative="t" stroked="f" coordsize="21600,21600" o:gfxdata="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Z+zb4A&#10;AADcAAAADwAAAAAAAAABACAAAAAiAAAAZHJzL2Rvd25yZXYueG1sUEsBAhQAFAAAAAgAh07iQDMv&#10;BZ47AAAAOQAAABAAAAAAAAAAAQAgAAAADQEAAGRycy9zaGFwZXhtbC54bWxQSwUGAAAAAAYABgBb&#10;AQAAtwMAAAAA&#10;">
                  <v:fill on="f" focussize="0,0"/>
                  <v:stroke on="f"/>
                  <v:imagedata r:id="rId81" o:title=""/>
                  <o:lock v:ext="edit" aspectratio="t"/>
                </v:shape>
                <v:line id="直线 356" o:spid="_x0000_s1026" o:spt="20" style="position:absolute;left:6421;top:3319;height:248;width:0;" filled="f" stroked="t" coordsize="21600,21600" o:gfxdata="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g7T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57" o:spid="_x0000_s1026" o:spt="75" alt="" type="#_x0000_t75" style="position:absolute;left:6468;top:3281;height:50;width:2;" filled="f" o:preferrelative="t" stroked="f" coordsize="21600,21600" o:gfxdata="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6/Uy/&#10;AAAA3AAAAA8AAAAAAAAAAQAgAAAAIgAAAGRycy9kb3ducmV2LnhtbFBLAQIUABQAAAAIAIdO4kAz&#10;LwWeOwAAADkAAAAQAAAAAAAAAAEAIAAAAA4BAABkcnMvc2hhcGV4bWwueG1sUEsFBgAAAAAGAAYA&#10;WwEAALgDAAAAAA==&#10;">
                  <v:fill on="f" focussize="0,0"/>
                  <v:stroke on="f"/>
                  <v:imagedata r:id="rId108" o:title=""/>
                  <o:lock v:ext="edit" aspectratio="t"/>
                </v:shape>
                <v:rect id="矩形 358" o:spid="_x0000_s1026" o:spt="1" style="position:absolute;left:6468;top:3281;height:50;width:2;" filled="f" stroked="t" coordsize="21600,21600" o:gfxdata="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l3vprgAAADcAAAA&#10;DwAAAAAAAAABACAAAAAiAAAAZHJzL2Rvd25yZXYueG1sUEsBAhQAFAAAAAgAh07iQDMvBZ47AAAA&#10;OQAAABAAAAAAAAAAAQAgAAAABwEAAGRycy9zaGFwZXhtbC54bWxQSwUGAAAAAAYABgBbAQAAsQMA&#10;AAAA&#10;">
                  <v:fill on="f" focussize="0,0"/>
                  <v:stroke weight="1.2092125984252pt" color="#5896D0" joinstyle="miter"/>
                  <v:imagedata o:title=""/>
                  <o:lock v:ext="edit" aspectratio="f"/>
                </v:rect>
                <v:shape id="图片 359" o:spid="_x0000_s1026" o:spt="75" alt="" type="#_x0000_t75" style="position:absolute;left:6519;top:3331;height:55;width:2;" filled="f" o:preferrelative="t" stroked="f" coordsize="21600,21600" o:gfxdata="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n26/&#10;AAAA3AAAAA8AAAAAAAAAAQAgAAAAIgAAAGRycy9kb3ducmV2LnhtbFBLAQIUABQAAAAIAIdO4kAz&#10;LwWeOwAAADkAAAAQAAAAAAAAAAEAIAAAAA4BAABkcnMvc2hhcGV4bWwueG1sUEsFBgAAAAAGAAYA&#10;WwEAALgDAAAAAA==&#10;">
                  <v:fill on="f" focussize="0,0"/>
                  <v:stroke on="f"/>
                  <v:imagedata r:id="rId109" o:title=""/>
                  <o:lock v:ext="edit" aspectratio="t"/>
                </v:shape>
                <v:rect id="矩形 360" o:spid="_x0000_s1026" o:spt="1" style="position:absolute;left:6519;top:3331;height:55;width:2;" filled="f" stroked="t" coordsize="21600,21600" o:gfxdata="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8nV9twAAANwAAAAP&#10;AAAAAAAAAAEAIAAAACIAAABkcnMvZG93bnJldi54bWxQSwECFAAUAAAACACHTuJAMy8FnjsAAAA5&#10;AAAAEAAAAAAAAAABACAAAAAGAQAAZHJzL3NoYXBleG1sLnhtbFBLBQYAAAAABgAGAFsBAACwAwAA&#10;AAA=&#10;">
                  <v:fill on="f" focussize="0,0"/>
                  <v:stroke weight="1.2092125984252pt" color="#5896D0" joinstyle="miter"/>
                  <v:imagedata o:title=""/>
                  <o:lock v:ext="edit" aspectratio="f"/>
                </v:rect>
                <v:shape id="图片 361" o:spid="_x0000_s1026" o:spt="75" alt="" type="#_x0000_t75" style="position:absolute;left:6576;top:3331;height:356;width:2;" filled="f" o:preferrelative="t" stroked="f" coordsize="21600,21600" o:gfxdata="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oWPvQAA&#10;ANwAAAAPAAAAAAAAAAEAIAAAACIAAABkcnMvZG93bnJldi54bWxQSwECFAAUAAAACACHTuJAMy8F&#10;njsAAAA5AAAAEAAAAAAAAAABACAAAAAMAQAAZHJzL3NoYXBleG1sLnhtbFBLBQYAAAAABgAGAFsB&#10;AAC2AwAAAAA=&#10;">
                  <v:fill on="f" focussize="0,0"/>
                  <v:stroke on="f"/>
                  <v:imagedata r:id="rId110" o:title=""/>
                  <o:lock v:ext="edit" aspectratio="t"/>
                </v:shape>
                <v:line id="直线 362" o:spid="_x0000_s1026" o:spt="20" style="position:absolute;left:6578;top:3319;height:380;width:0;" filled="f" stroked="t" coordsize="21600,21600" o:gfxdata="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An3l&#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363" o:spid="_x0000_s1026" o:spt="75" alt="" type="#_x0000_t75" style="position:absolute;left:6625;top:2087;height:1244;width:2;" filled="f" o:preferrelative="t" stroked="f" coordsize="21600,21600" o:gfxdata="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hJlb4A&#10;AADcAAAADwAAAAAAAAABACAAAAAiAAAAZHJzL2Rvd25yZXYueG1sUEsBAhQAFAAAAAgAh07iQDMv&#10;BZ47AAAAOQAAABAAAAAAAAAAAQAgAAAADQEAAGRycy9zaGFwZXhtbC54bWxQSwUGAAAAAAYABgBb&#10;AQAAtwMAAAAA&#10;">
                  <v:fill on="f" focussize="0,0"/>
                  <v:stroke on="f"/>
                  <v:imagedata r:id="rId111" o:title=""/>
                  <o:lock v:ext="edit" aspectratio="t"/>
                </v:shape>
                <v:line id="直线 364" o:spid="_x0000_s1026" o:spt="20" style="position:absolute;left:6626;top:2075;height:1268;width:0;" filled="f" stroked="t" coordsize="21600,21600" o:gfxdata="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p0AK&#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365" o:spid="_x0000_s1026" o:spt="75" alt="" type="#_x0000_t75" style="position:absolute;left:6677;top:2318;height:1013;width:2;" filled="f" o:preferrelative="t" stroked="f" coordsize="21600,21600" o:gfxdata="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pX74A&#10;AADcAAAADwAAAAAAAAABACAAAAAiAAAAZHJzL2Rvd25yZXYueG1sUEsBAhQAFAAAAAgAh07iQDMv&#10;BZ47AAAAOQAAABAAAAAAAAAAAQAgAAAADQEAAGRycy9zaGFwZXhtbC54bWxQSwUGAAAAAAYABgBb&#10;AQAAtwMAAAAA&#10;">
                  <v:fill on="f" focussize="0,0"/>
                  <v:stroke on="f"/>
                  <v:imagedata r:id="rId112" o:title=""/>
                  <o:lock v:ext="edit" aspectratio="t"/>
                </v:shape>
                <v:line id="直线 366" o:spid="_x0000_s1026" o:spt="20" style="position:absolute;left:6679;top:2306;height:1037;width:0;" filled="f" stroked="t" coordsize="21600,21600" o:gfxdata="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5e+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67" o:spid="_x0000_s1026" o:spt="75" alt="" type="#_x0000_t75" style="position:absolute;left:6734;top:2165;height:1166;width:2;" filled="f" o:preferrelative="t" stroked="f" coordsize="21600,21600" o:gfxdata="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bc47sAAADc&#10;AAAADwAAAAAAAAABACAAAAAiAAAAZHJzL2Rvd25yZXYueG1sUEsBAhQAFAAAAAgAh07iQDMvBZ47&#10;AAAAOQAAABAAAAAAAAAAAQAgAAAACgEAAGRycy9zaGFwZXhtbC54bWxQSwUGAAAAAAYABgBbAQAA&#10;tAMAAAAA&#10;">
                  <v:fill on="f" focussize="0,0"/>
                  <v:stroke on="f"/>
                  <v:imagedata r:id="rId113" o:title=""/>
                  <o:lock v:ext="edit" aspectratio="t"/>
                </v:shape>
                <v:line id="直线 368" o:spid="_x0000_s1026" o:spt="20" style="position:absolute;left:6735;top:2154;height:1189;width:0;" filled="f" stroked="t" coordsize="21600,21600" o:gfxdata="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6koP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369" o:spid="_x0000_s1026" o:spt="75" alt="" type="#_x0000_t75" style="position:absolute;left:6784;top:3180;height:151;width:2;" filled="f" o:preferrelative="t" stroked="f" coordsize="21600,21600" o:gfxdata="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j+uYvQAA&#10;ANwAAAAPAAAAAAAAAAEAIAAAACIAAABkcnMvZG93bnJldi54bWxQSwECFAAUAAAACACHTuJAMy8F&#10;njsAAAA5AAAAEAAAAAAAAAABACAAAAAMAQAAZHJzL3NoYXBleG1sLnhtbFBLBQYAAAAABgAGAFsB&#10;AAC2AwAAAAA=&#10;">
                  <v:fill on="f" focussize="0,0"/>
                  <v:stroke on="f"/>
                  <v:imagedata r:id="rId114" o:title=""/>
                  <o:lock v:ext="edit" aspectratio="t"/>
                </v:shape>
                <v:line id="直线 370" o:spid="_x0000_s1026" o:spt="20" style="position:absolute;left:6785;top:3168;height:175;width:0;" filled="f" stroked="t" coordsize="21600,21600" o:gfxdata="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wjL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71" o:spid="_x0000_s1026" o:spt="75" alt="" type="#_x0000_t75" style="position:absolute;left:6848;top:2629;height:702;width:2;" filled="f" o:preferrelative="t" stroked="f" coordsize="21600,21600" o:gfxdata="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FUJ74A&#10;AADcAAAADwAAAAAAAAABACAAAAAiAAAAZHJzL2Rvd25yZXYueG1sUEsBAhQAFAAAAAgAh07iQDMv&#10;BZ47AAAAOQAAABAAAAAAAAAAAQAgAAAADQEAAGRycy9zaGFwZXhtbC54bWxQSwUGAAAAAAYABgBb&#10;AQAAtwMAAAAA&#10;">
                  <v:fill on="f" focussize="0,0"/>
                  <v:stroke on="f"/>
                  <v:imagedata r:id="rId115" o:title=""/>
                  <o:lock v:ext="edit" aspectratio="t"/>
                </v:shape>
                <v:line id="直线 372" o:spid="_x0000_s1026" o:spt="20" style="position:absolute;left:6849;top:2618;height:725;width:0;" filled="f" stroked="t" coordsize="21600,21600" o:gfxdata="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ut1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73" o:spid="_x0000_s1026" o:spt="75" alt="" type="#_x0000_t75" style="position:absolute;left:6891;top:3198;height:133;width:2;" filled="f" o:preferrelative="t" stroked="f" coordsize="21600,21600" o:gfxdata="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2Xp74A&#10;AADcAAAADwAAAAAAAAABACAAAAAiAAAAZHJzL2Rvd25yZXYueG1sUEsBAhQAFAAAAAgAh07iQDMv&#10;BZ47AAAAOQAAABAAAAAAAAAAAQAgAAAADQEAAGRycy9zaGFwZXhtbC54bWxQSwUGAAAAAAYABgBb&#10;AQAAtwMAAAAA&#10;">
                  <v:fill on="f" focussize="0,0"/>
                  <v:stroke on="f"/>
                  <v:imagedata r:id="rId116" o:title=""/>
                  <o:lock v:ext="edit" aspectratio="t"/>
                </v:shape>
                <v:line id="直线 374" o:spid="_x0000_s1026" o:spt="20" style="position:absolute;left:6892;top:3187;height:156;width:0;" filled="f" stroked="t" coordsize="21600,21600" o:gfxdata="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Lir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75" o:spid="_x0000_s1026" o:spt="75" alt="" type="#_x0000_t75" style="position:absolute;left:6942;top:3060;height:271;width:2;" filled="f" o:preferrelative="t" stroked="f" coordsize="21600,21600" o:gfxdata="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PhJovQAA&#10;ANwAAAAPAAAAAAAAAAEAIAAAACIAAABkcnMvZG93bnJldi54bWxQSwECFAAUAAAACACHTuJAMy8F&#10;njsAAAA5AAAAEAAAAAAAAAABACAAAAAMAQAAZHJzL3NoYXBleG1sLnhtbFBLBQYAAAAABgAGAFsB&#10;AAC2AwAAAAA=&#10;">
                  <v:fill on="f" focussize="0,0"/>
                  <v:stroke on="f"/>
                  <v:imagedata r:id="rId117" o:title=""/>
                  <o:lock v:ext="edit" aspectratio="t"/>
                </v:shape>
                <v:line id="直线 376" o:spid="_x0000_s1026" o:spt="20" style="position:absolute;left:6943;top:3049;height:294;width:0;" filled="f" stroked="t" coordsize="21600,21600" o:gfxdata="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VsV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77" o:spid="_x0000_s1026" o:spt="75" alt="" type="#_x0000_t75" style="position:absolute;left:7000;top:2312;height:1019;width:2;" filled="f" o:preferrelative="t" stroked="f" coordsize="21600,21600" o:gfxdata="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Lg4j&#10;wAAAANwAAAAPAAAAAAAAAAEAIAAAACIAAABkcnMvZG93bnJldi54bWxQSwECFAAUAAAACACHTuJA&#10;My8FnjsAAAA5AAAAEAAAAAAAAAABACAAAAAPAQAAZHJzL3NoYXBleG1sLnhtbFBLBQYAAAAABgAG&#10;AFsBAAC5AwAAAAA=&#10;">
                  <v:fill on="f" focussize="0,0"/>
                  <v:stroke on="f"/>
                  <v:imagedata r:id="rId118" o:title=""/>
                  <o:lock v:ext="edit" aspectratio="t"/>
                </v:shape>
                <v:line id="直线 378" o:spid="_x0000_s1026" o:spt="20" style="position:absolute;left:7001;top:2300;height:1043;width:0;" filled="f" stroked="t" coordsize="21600,21600" o:gfxdata="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GgLK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379" o:spid="_x0000_s1026" o:spt="75" alt="" type="#_x0000_t75" style="position:absolute;left:7049;top:2986;height:345;width:2;" filled="f" o:preferrelative="t" stroked="f" coordsize="21600,21600" o:gfxdata="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BN874A&#10;AADcAAAADwAAAAAAAAABACAAAAAiAAAAZHJzL2Rvd25yZXYueG1sUEsBAhQAFAAAAAgAh07iQDMv&#10;BZ47AAAAOQAAABAAAAAAAAAAAQAgAAAADQEAAGRycy9zaGFwZXhtbC54bWxQSwUGAAAAAAYABgBb&#10;AQAAtwMAAAAA&#10;">
                  <v:fill on="f" focussize="0,0"/>
                  <v:stroke on="f"/>
                  <v:imagedata r:id="rId72" o:title=""/>
                  <o:lock v:ext="edit" aspectratio="t"/>
                </v:shape>
                <v:line id="直线 380" o:spid="_x0000_s1026" o:spt="20" style="position:absolute;left:7050;top:2975;height:368;width:0;" filled="f" stroked="t" coordsize="21600,21600" o:gfxdata="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kaa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81" o:spid="_x0000_s1026" o:spt="75" alt="" type="#_x0000_t75" style="position:absolute;left:7098;top:2776;height:555;width:2;" filled="f" o:preferrelative="t" stroked="f" coordsize="21600,21600" o:gfxdata="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xeBb4A&#10;AADcAAAADwAAAAAAAAABACAAAAAiAAAAZHJzL2Rvd25yZXYueG1sUEsBAhQAFAAAAAgAh07iQDMv&#10;BZ47AAAAOQAAABAAAAAAAAAAAQAgAAAADQEAAGRycy9zaGFwZXhtbC54bWxQSwUGAAAAAAYABgBb&#10;AQAAtwMAAAAA&#10;">
                  <v:fill on="f" focussize="0,0"/>
                  <v:stroke on="f"/>
                  <v:imagedata r:id="rId119" o:title=""/>
                  <o:lock v:ext="edit" aspectratio="t"/>
                </v:shape>
                <v:line id="直线 382" o:spid="_x0000_s1026" o:spt="20" style="position:absolute;left:7100;top:2764;height:579;width:0;" filled="f" stroked="t" coordsize="21600,21600" o:gfxdata="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3IY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83" o:spid="_x0000_s1026" o:spt="75" alt="" type="#_x0000_t75" style="position:absolute;left:7152;top:3326;height:5;width:2;" filled="f" o:preferrelative="t" stroked="f" coordsize="21600,21600" o:gfxdata="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v0kK/&#10;AAAA3AAAAA8AAAAAAAAAAQAgAAAAIgAAAGRycy9kb3ducmV2LnhtbFBLAQIUABQAAAAIAIdO4kAz&#10;LwWeOwAAADkAAAAQAAAAAAAAAAEAIAAAAA4BAABkcnMvc2hhcGV4bWwueG1sUEsFBgAAAAAGAAYA&#10;WwEAALgDAAAAAA==&#10;">
                  <v:fill on="f" focussize="0,0"/>
                  <v:stroke on="f"/>
                  <v:imagedata r:id="rId120" o:title=""/>
                  <o:lock v:ext="edit" aspectratio="t"/>
                </v:shape>
                <v:rect id="矩形 384" o:spid="_x0000_s1026" o:spt="1" style="position:absolute;left:7152;top:3326;height:5;width:2;" filled="f" stroked="t" coordsize="21600,21600" o:gfxdata="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fC8e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385" o:spid="_x0000_s1026" o:spt="75" alt="" type="#_x0000_t75" style="position:absolute;left:7208;top:2820;height:511;width:2;" filled="f" o:preferrelative="t" stroked="f" coordsize="21600,21600" o:gfxdata="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HiCy/&#10;AAAA3AAAAA8AAAAAAAAAAQAgAAAAIgAAAGRycy9kb3ducmV2LnhtbFBLAQIUABQAAAAIAIdO4kAz&#10;LwWeOwAAADkAAAAQAAAAAAAAAAEAIAAAAA4BAABkcnMvc2hhcGV4bWwueG1sUEsFBgAAAAAGAAYA&#10;WwEAALgDAAAAAA==&#10;">
                  <v:fill on="f" focussize="0,0"/>
                  <v:stroke on="f"/>
                  <v:imagedata r:id="rId121" o:title=""/>
                  <o:lock v:ext="edit" aspectratio="t"/>
                </v:shape>
                <v:line id="直线 386" o:spid="_x0000_s1026" o:spt="20" style="position:absolute;left:7209;top:2808;height:535;width:0;" filled="f" stroked="t" coordsize="21600,21600" o:gfxdata="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MJ4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387" o:spid="_x0000_s1026" o:spt="75" alt="" type="#_x0000_t75" style="position:absolute;left:7258;top:2914;height:417;width:2;" filled="f" o:preferrelative="t" stroked="f" coordsize="21600,21600" o:gfxdata="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a3s74A&#10;AADcAAAADwAAAAAAAAABACAAAAAiAAAAZHJzL2Rvd25yZXYueG1sUEsBAhQAFAAAAAgAh07iQDMv&#10;BZ47AAAAOQAAABAAAAAAAAAAAQAgAAAADQEAAGRycy9zaGFwZXhtbC54bWxQSwUGAAAAAAYABgBb&#10;AQAAtwMAAAAA&#10;">
                  <v:fill on="f" focussize="0,0"/>
                  <v:stroke on="f"/>
                  <v:imagedata r:id="rId122" o:title=""/>
                  <o:lock v:ext="edit" aspectratio="t"/>
                </v:shape>
                <v:line id="直线 388" o:spid="_x0000_s1026" o:spt="20" style="position:absolute;left:7259;top:2902;height:441;width:0;" filled="f" stroked="t" coordsize="21600,21600" o:gfxdata="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F8Wb7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389" o:spid="_x0000_s1026" o:spt="75" alt="" type="#_x0000_t75" style="position:absolute;left:7309;top:2332;height:999;width:2;" filled="f" o:preferrelative="t" stroked="f" coordsize="21600,21600" o:gfxdata="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LCRy8AAAA&#10;3AAAAA8AAAAAAAAAAQAgAAAAIgAAAGRycy9kb3ducmV2LnhtbFBLAQIUABQAAAAIAIdO4kAzLwWe&#10;OwAAADkAAAAQAAAAAAAAAAEAIAAAAAsBAABkcnMvc2hhcGV4bWwueG1sUEsFBgAAAAAGAAYAWwEA&#10;ALUDAAAAAA==&#10;">
                  <v:fill on="f" focussize="0,0"/>
                  <v:stroke on="f"/>
                  <v:imagedata r:id="rId123" o:title=""/>
                  <o:lock v:ext="edit" aspectratio="t"/>
                </v:shape>
                <v:line id="直线 390" o:spid="_x0000_s1026" o:spt="20" style="position:absolute;left:7310;top:2320;height:1023;width:0;" filled="f" stroked="t" coordsize="21600,21600" o:gfxdata="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L2kU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391" o:spid="_x0000_s1026" o:spt="75" alt="" type="#_x0000_t75" style="position:absolute;left:7363;top:3288;height:43;width:2;" filled="f" o:preferrelative="t" stroked="f" coordsize="21600,21600" o:gfxdata="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fbwi8AAAA&#10;3AAAAA8AAAAAAAAAAQAgAAAAIgAAAGRycy9kb3ducmV2LnhtbFBLAQIUABQAAAAIAIdO4kAzLwWe&#10;OwAAADkAAAAQAAAAAAAAAAEAIAAAAAsBAABkcnMvc2hhcGV4bWwueG1sUEsFBgAAAAAGAAYAWwEA&#10;ALUDAAAAAA==&#10;">
                  <v:fill on="f" focussize="0,0"/>
                  <v:stroke on="f"/>
                  <v:imagedata r:id="rId59" o:title=""/>
                  <o:lock v:ext="edit" aspectratio="t"/>
                </v:shape>
                <v:rect id="矩形 392" o:spid="_x0000_s1026" o:spt="1" style="position:absolute;left:7363;top:3288;height:43;width:2;" filled="f" stroked="t" coordsize="21600,21600" o:gfxdata="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fYYy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393" o:spid="_x0000_s1026" o:spt="75" alt="" type="#_x0000_t75" style="position:absolute;left:7417;top:3331;height:376;width:2;" filled="f" o:preferrelative="t" stroked="f" coordsize="21600,21600" o:gfxdata="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jyHb4A&#10;AADcAAAADwAAAAAAAAABACAAAAAiAAAAZHJzL2Rvd25yZXYueG1sUEsBAhQAFAAAAAgAh07iQDMv&#10;BZ47AAAAOQAAABAAAAAAAAAAAQAgAAAADQEAAGRycy9zaGFwZXhtbC54bWxQSwUGAAAAAAYABgBb&#10;AQAAtwMAAAAA&#10;">
                  <v:fill on="f" focussize="0,0"/>
                  <v:stroke on="f"/>
                  <v:imagedata r:id="rId124" o:title=""/>
                  <o:lock v:ext="edit" aspectratio="t"/>
                </v:shape>
                <v:shape id="图片 394" o:spid="_x0000_s1026" o:spt="75" alt="" type="#_x0000_t75" style="position:absolute;left:7484;top:2858;height:473;width:2;" filled="f" o:preferrelative="t" stroked="f" coordsize="21600,21600" o:gfxdata="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mQ/xvQAA&#10;ANwAAAAPAAAAAAAAAAEAIAAAACIAAABkcnMvZG93bnJldi54bWxQSwECFAAUAAAACACHTuJAMy8F&#10;njsAAAA5AAAAEAAAAAAAAAABACAAAAAMAQAAZHJzL3NoYXBleG1sLnhtbFBLBQYAAAAABgAGAFsB&#10;AAC2AwAAAAA=&#10;">
                  <v:fill on="f" focussize="0,0"/>
                  <v:stroke on="f"/>
                  <v:imagedata r:id="rId41" o:title=""/>
                  <o:lock v:ext="edit" aspectratio="t"/>
                </v:shape>
                <v:shape id="任意多边形 395" o:spid="_x0000_s1026" o:spt="100" style="position:absolute;left:801;top:7864;height:63;width:10318;" filled="f" stroked="t" coordsize="10318,63" o:gfxdata="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G+C&#10;usEAAADcAAAADwAAAAAAAAABACAAAAAiAAAAZHJzL2Rvd25yZXYueG1sUEsBAhQAFAAAAAgAh07i&#10;QDMvBZ47AAAAOQAAABAAAAAAAAAAAQAgAAAAEAEAAGRycy9zaGFwZXhtbC54bWxQSwUGAAAAAAYA&#10;BgBbAQAAugMAAAAA&#10;" path="m567,-4532l6683,-4532m567,-4532l567,-4495m1198,-4532l1198,-4495m1831,-4532l1831,-4495m2461,-4532l2461,-4495m3091,-4532l3091,-4495m3723,-4532l3723,-4495m4354,-4532l4354,-4495m4985,-4532l4985,-4495m5616,-4532l5616,-4495m6246,-4532l6246,-4495e">
                  <v:fill on="f" focussize="0,0"/>
                  <v:stroke weight="0.426771653543307pt" color="#D9D9D9" joinstyle="round"/>
                  <v:imagedata o:title=""/>
                  <o:lock v:ext="edit" aspectratio="f"/>
                </v:shape>
                <v:shape id="任意多边形 396" o:spid="_x0000_s1026" o:spt="100" style="position:absolute;left:1370;top:2738;height:615;width:6115;" filled="f" stroked="t" coordsize="6115,615" o:gfxdata="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ynquugAAANwA&#10;AAAPAAAAAAAAAAEAIAAAACIAAABkcnMvZG93bnJldi54bWxQSwECFAAUAAAACACHTuJAMy8FnjsA&#10;AAA5AAAAEAAAAAAAAAABACAAAAAJAQAAZHJzL3NoYXBleG1sLnhtbFBLBQYAAAAABgAGAFsBAACz&#10;AwAAAAA=&#10;" path="m0,244l0,244,579,244,630,275,684,296,734,333,792,311,841,311,890,346,944,406,998,426,1058,378,1107,360,1155,341,1216,308,1264,271,1313,208,1364,215,1421,191,1469,147,1522,119,1579,183,1629,198,1694,201,1735,205,1785,177,1845,248,1893,338,1942,345,1994,352,2053,399,2101,429,2152,356,2208,369,2259,365,2323,358,2364,403,2417,386,2475,304,2523,258,2572,264,2626,232,2681,203,2731,207,2782,319,2836,296,2891,227,2957,242,2996,221,3047,224,3105,178,3154,195,3205,262,3265,207,3312,225,3363,249,3417,227,3468,218,3525,249,3586,242,3627,207,3683,190,3738,289,3787,313,3835,322,3888,375,3942,378,3997,410,4046,432,4100,358,4154,406,4216,459,4258,451,4312,572,4366,615,4427,594,4468,480,4519,508,4578,442,4628,393,4676,345,4730,439,4784,422,4847,378,4892,348,4941,211,5002,193,5050,207,5098,285,5150,294,5207,385,5255,301,5306,262,5364,137,5414,161,5478,130,5521,193,5571,249,5630,167,5679,120,5729,77,5781,73,5837,0,5888,70,5939,70,5993,164,6046,208,6114,227e">
                  <v:fill on="f" focussize="0,0"/>
                  <v:stroke weight="1.13818897637795pt" color="#EC7C30" joinstyle="round"/>
                  <v:imagedata o:title=""/>
                  <o:lock v:ext="edit" aspectratio="f"/>
                </v:shape>
              </v:group>
            </w:pict>
          </mc:Fallback>
        </mc:AlternateContent>
      </w:r>
      <w:r>
        <mc:AlternateContent>
          <mc:Choice Requires="wpg">
            <w:drawing>
              <wp:anchor distT="0" distB="0" distL="114300" distR="114300" simplePos="0" relativeHeight="245837824" behindDoc="1" locked="0" layoutInCell="1" allowOverlap="1">
                <wp:simplePos x="0" y="0"/>
                <wp:positionH relativeFrom="page">
                  <wp:posOffset>1896110</wp:posOffset>
                </wp:positionH>
                <wp:positionV relativeFrom="paragraph">
                  <wp:posOffset>873125</wp:posOffset>
                </wp:positionV>
                <wp:extent cx="160020" cy="55245"/>
                <wp:effectExtent l="635" t="635" r="4445" b="7620"/>
                <wp:wrapNone/>
                <wp:docPr id="350" name="组合 397"/>
                <wp:cNvGraphicFramePr/>
                <a:graphic xmlns:a="http://schemas.openxmlformats.org/drawingml/2006/main">
                  <a:graphicData uri="http://schemas.microsoft.com/office/word/2010/wordprocessingGroup">
                    <wpg:wgp>
                      <wpg:cNvGrpSpPr/>
                      <wpg:grpSpPr>
                        <a:xfrm>
                          <a:off x="0" y="0"/>
                          <a:ext cx="160020" cy="55245"/>
                          <a:chOff x="2987" y="1376"/>
                          <a:chExt cx="252" cy="87"/>
                        </a:xfrm>
                      </wpg:grpSpPr>
                      <pic:pic xmlns:pic="http://schemas.openxmlformats.org/drawingml/2006/picture">
                        <pic:nvPicPr>
                          <pic:cNvPr id="348" name="图片 398"/>
                          <pic:cNvPicPr>
                            <a:picLocks noChangeAspect="1"/>
                          </pic:cNvPicPr>
                        </pic:nvPicPr>
                        <pic:blipFill>
                          <a:blip r:embed="rId125"/>
                          <a:stretch>
                            <a:fillRect/>
                          </a:stretch>
                        </pic:blipFill>
                        <pic:spPr>
                          <a:xfrm>
                            <a:off x="2998" y="1387"/>
                            <a:ext cx="228" cy="63"/>
                          </a:xfrm>
                          <a:prstGeom prst="rect">
                            <a:avLst/>
                          </a:prstGeom>
                          <a:noFill/>
                          <a:ln>
                            <a:noFill/>
                          </a:ln>
                        </pic:spPr>
                      </pic:pic>
                      <wps:wsp>
                        <wps:cNvPr id="349" name="矩形 399"/>
                        <wps:cNvSpPr/>
                        <wps:spPr>
                          <a:xfrm>
                            <a:off x="2998" y="1387"/>
                            <a:ext cx="228" cy="63"/>
                          </a:xfrm>
                          <a:prstGeom prst="rect">
                            <a:avLst/>
                          </a:prstGeom>
                          <a:noFill/>
                          <a:ln w="15358" cap="flat" cmpd="sng">
                            <a:solidFill>
                              <a:srgbClr val="5896D0"/>
                            </a:solidFill>
                            <a:prstDash val="solid"/>
                            <a:miter/>
                            <a:headEnd type="none" w="med" len="med"/>
                            <a:tailEnd type="none" w="med" len="med"/>
                          </a:ln>
                        </wps:spPr>
                        <wps:bodyPr upright="1"/>
                      </wps:wsp>
                    </wpg:wgp>
                  </a:graphicData>
                </a:graphic>
              </wp:anchor>
            </w:drawing>
          </mc:Choice>
          <mc:Fallback>
            <w:pict>
              <v:group id="组合 397" o:spid="_x0000_s1026" o:spt="203" style="position:absolute;left:0pt;margin-left:149.3pt;margin-top:68.75pt;height:4.35pt;width:12.6pt;mso-position-horizontal-relative:page;z-index:-257478656;mso-width-relative:page;mso-height-relative:page;" coordorigin="2987,1376" coordsize="252,87" o:gfxdata="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">
                <o:lock v:ext="edit" aspectratio="f"/>
                <v:shape id="图片 398" o:spid="_x0000_s1026" o:spt="75" alt="" type="#_x0000_t75" style="position:absolute;left:2998;top:1387;height:63;width:228;" filled="f" o:preferrelative="t" stroked="f" coordsize="21600,21600" o:gfxdata="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ry57sAAADc&#10;AAAADwAAAAAAAAABACAAAAAiAAAAZHJzL2Rvd25yZXYueG1sUEsBAhQAFAAAAAgAh07iQDMvBZ47&#10;AAAAOQAAABAAAAAAAAAAAQAgAAAACgEAAGRycy9zaGFwZXhtbC54bWxQSwUGAAAAAAYABgBbAQAA&#10;tAMAAAAA&#10;">
                  <v:fill on="f" focussize="0,0"/>
                  <v:stroke on="f"/>
                  <v:imagedata r:id="rId125" o:title=""/>
                  <o:lock v:ext="edit" aspectratio="t"/>
                </v:shape>
                <v:rect id="矩形 399" o:spid="_x0000_s1026" o:spt="1" style="position:absolute;left:2998;top:1387;height:63;width:228;" filled="f" stroked="t" coordsize="21600,21600" o:gfxdata="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uV9&#10;BsEAAADcAAAADwAAAAAAAAABACAAAAAiAAAAZHJzL2Rvd25yZXYueG1sUEsBAhQAFAAAAAgAh07i&#10;QDMvBZ47AAAAOQAAABAAAAAAAAAAAQAgAAAAEAEAAGRycy9zaGFwZXhtbC54bWxQSwUGAAAAAAYA&#10;BgBbAQAAugMAAAAA&#10;">
                  <v:fill on="f" focussize="0,0"/>
                  <v:stroke weight="1.20929133858268pt" color="#5896D0" joinstyle="miter"/>
                  <v:imagedata o:title=""/>
                  <o:lock v:ext="edit" aspectratio="f"/>
                </v:rect>
              </v:group>
            </w:pict>
          </mc:Fallback>
        </mc:AlternateContent>
      </w:r>
      <w:r>
        <mc:AlternateContent>
          <mc:Choice Requires="wps">
            <w:drawing>
              <wp:anchor distT="0" distB="0" distL="114300" distR="114300" simplePos="0" relativeHeight="245838848" behindDoc="1" locked="0" layoutInCell="1" allowOverlap="1">
                <wp:simplePos x="0" y="0"/>
                <wp:positionH relativeFrom="page">
                  <wp:posOffset>2819400</wp:posOffset>
                </wp:positionH>
                <wp:positionV relativeFrom="paragraph">
                  <wp:posOffset>901065</wp:posOffset>
                </wp:positionV>
                <wp:extent cx="144145" cy="0"/>
                <wp:effectExtent l="0" t="6985" r="8255" b="12065"/>
                <wp:wrapNone/>
                <wp:docPr id="351" name="直线 400"/>
                <wp:cNvGraphicFramePr/>
                <a:graphic xmlns:a="http://schemas.openxmlformats.org/drawingml/2006/main">
                  <a:graphicData uri="http://schemas.microsoft.com/office/word/2010/wordprocessingShape">
                    <wps:wsp>
                      <wps:cNvSpPr/>
                      <wps:spPr>
                        <a:xfrm>
                          <a:off x="0" y="0"/>
                          <a:ext cx="144145" cy="0"/>
                        </a:xfrm>
                        <a:prstGeom prst="line">
                          <a:avLst/>
                        </a:prstGeom>
                        <a:ln w="14455" cap="flat" cmpd="sng">
                          <a:solidFill>
                            <a:srgbClr val="EC7C30"/>
                          </a:solidFill>
                          <a:prstDash val="solid"/>
                          <a:headEnd type="none" w="med" len="med"/>
                          <a:tailEnd type="none" w="med" len="med"/>
                        </a:ln>
                      </wps:spPr>
                      <wps:bodyPr upright="1"/>
                    </wps:wsp>
                  </a:graphicData>
                </a:graphic>
              </wp:anchor>
            </w:drawing>
          </mc:Choice>
          <mc:Fallback>
            <w:pict>
              <v:line id="直线 400" o:spid="_x0000_s1026" o:spt="20" style="position:absolute;left:0pt;margin-left:222pt;margin-top:70.95pt;height:0pt;width:11.35pt;mso-position-horizontal-relative:page;z-index:-257477632;mso-width-relative:page;mso-height-relative:page;" filled="f" stroked="t" coordsize="21600,21600" o:gfxdata="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3b+ns&#10;1wAAAAsBAAAPAAAAAAAAAAEAIAAAACIAAABkcnMvZG93bnJldi54bWxQSwECFAAUAAAACACHTuJA&#10;YtfoJukBAADfAwAADgAAAAAAAAABACAAAAAmAQAAZHJzL2Uyb0RvYy54bWxQSwUGAAAAAAYABgBZ&#10;AQAAgQUAAAAA&#10;">
                <v:fill on="f" focussize="0,0"/>
                <v:stroke weight="1.13818897637795pt" color="#EC7C30" joinstyle="round"/>
                <v:imagedata o:title=""/>
                <o:lock v:ext="edit" aspectratio="f"/>
              </v:line>
            </w:pict>
          </mc:Fallback>
        </mc:AlternateContent>
      </w:r>
      <w:r>
        <mc:AlternateContent>
          <mc:Choice Requires="wps">
            <w:drawing>
              <wp:anchor distT="0" distB="0" distL="114300" distR="114300" simplePos="0" relativeHeight="245839872" behindDoc="1" locked="0" layoutInCell="1" allowOverlap="1">
                <wp:simplePos x="0" y="0"/>
                <wp:positionH relativeFrom="page">
                  <wp:posOffset>540385</wp:posOffset>
                </wp:positionH>
                <wp:positionV relativeFrom="paragraph">
                  <wp:posOffset>763270</wp:posOffset>
                </wp:positionV>
                <wp:extent cx="4321175" cy="0"/>
                <wp:effectExtent l="0" t="0" r="0" b="0"/>
                <wp:wrapNone/>
                <wp:docPr id="352" name="直线 401"/>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401" o:spid="_x0000_s1026" o:spt="20" style="position:absolute;left:0pt;margin-left:42.55pt;margin-top:60.1pt;height:0pt;width:340.25pt;mso-position-horizontal-relative:page;z-index:-257476608;mso-width-relative:page;mso-height-relative:page;" filled="f" stroked="t" coordsize="21600,21600" o:gfxdata="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sr&#10;58vXAAAACgEAAA8AAAAAAAAAAQAgAAAAIgAAAGRycy9kb3ducmV2LnhtbFBLAQIUABQAAAAIAIdO&#10;4kCMmPQJ6wEAAN8DAAAOAAAAAAAAAAEAIAAAACYBAABkcnMvZTJvRG9jLnhtbFBLBQYAAAAABgAG&#10;AFkBAACDBQAAAAA=&#10;">
                <v:fill on="f" focussize="0,0"/>
                <v:stroke weight="0.48pt" color="#000000" joinstyle="round"/>
                <v:imagedata o:title=""/>
                <o:lock v:ext="edit" aspectratio="f"/>
              </v:line>
            </w:pict>
          </mc:Fallback>
        </mc:AlternateContent>
      </w:r>
      <w:r>
        <w:rPr>
          <w:spacing w:val="-3"/>
        </w:rPr>
        <w:t xml:space="preserve">通过计算当期因子值与对应的股票的下期收益的 </w:t>
      </w:r>
      <w:r>
        <w:rPr>
          <w:rFonts w:ascii="Arial" w:eastAsia="Arial"/>
        </w:rPr>
        <w:t xml:space="preserve">spearman </w:t>
      </w:r>
      <w:r>
        <w:rPr>
          <w:spacing w:val="-12"/>
        </w:rPr>
        <w:t>相关系数，我们得到了</w:t>
      </w:r>
      <w:r>
        <w:rPr>
          <w:spacing w:val="-8"/>
        </w:rPr>
        <w:t xml:space="preserve">中心度因子 </w:t>
      </w:r>
      <w:r>
        <w:rPr>
          <w:rFonts w:ascii="Arial" w:eastAsia="Arial"/>
        </w:rPr>
        <w:t xml:space="preserve">P </w:t>
      </w:r>
      <w:r>
        <w:rPr>
          <w:spacing w:val="-23"/>
        </w:rPr>
        <w:t xml:space="preserve">的 </w:t>
      </w:r>
      <w:r>
        <w:rPr>
          <w:rFonts w:ascii="Arial" w:eastAsia="Arial"/>
        </w:rPr>
        <w:t xml:space="preserve">rankIC </w:t>
      </w:r>
      <w:r>
        <w:t>大小。</w:t>
      </w:r>
    </w:p>
    <w:p>
      <w:pPr>
        <w:pStyle w:val="11"/>
        <w:spacing w:before="2"/>
        <w:rPr>
          <w:sz w:val="12"/>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458"/>
        <w:gridCol w:w="1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6458" w:type="dxa"/>
          </w:tcPr>
          <w:p>
            <w:pPr>
              <w:pStyle w:val="18"/>
              <w:spacing w:line="191" w:lineRule="exact"/>
              <w:jc w:val="left"/>
              <w:rPr>
                <w:rFonts w:ascii="Arial" w:eastAsia="Arial"/>
                <w:sz w:val="16"/>
              </w:rPr>
            </w:pPr>
            <w:bookmarkStart w:id="23" w:name="_bookmark12"/>
            <w:bookmarkEnd w:id="23"/>
            <w:r>
              <w:rPr>
                <w:rFonts w:hint="eastAsia" w:ascii="黑体" w:eastAsia="黑体"/>
                <w:color w:val="005486"/>
                <w:sz w:val="16"/>
              </w:rPr>
              <w:t xml:space="preserve">图 </w:t>
            </w:r>
            <w:r>
              <w:rPr>
                <w:rFonts w:ascii="Arial" w:eastAsia="Arial"/>
                <w:color w:val="005486"/>
                <w:sz w:val="16"/>
              </w:rPr>
              <w:t>10</w:t>
            </w:r>
            <w:r>
              <w:rPr>
                <w:rFonts w:hint="eastAsia" w:ascii="黑体" w:eastAsia="黑体"/>
                <w:color w:val="005486"/>
                <w:sz w:val="16"/>
              </w:rPr>
              <w:t xml:space="preserve">：中心度因子 </w:t>
            </w:r>
            <w:r>
              <w:rPr>
                <w:rFonts w:ascii="Arial" w:eastAsia="Arial"/>
                <w:color w:val="005486"/>
                <w:sz w:val="16"/>
              </w:rPr>
              <w:t xml:space="preserve">P </w:t>
            </w:r>
            <w:r>
              <w:rPr>
                <w:rFonts w:hint="eastAsia" w:ascii="黑体" w:eastAsia="黑体"/>
                <w:color w:val="005486"/>
                <w:sz w:val="16"/>
              </w:rPr>
              <w:t xml:space="preserve">的 </w:t>
            </w:r>
            <w:r>
              <w:rPr>
                <w:rFonts w:ascii="Arial" w:eastAsia="Arial"/>
                <w:color w:val="005486"/>
                <w:sz w:val="16"/>
              </w:rPr>
              <w:t>rankIC</w:t>
            </w:r>
          </w:p>
        </w:tc>
        <w:tc>
          <w:tcPr>
            <w:tcW w:w="141" w:type="dxa"/>
          </w:tcPr>
          <w:p>
            <w:pPr>
              <w:pStyle w:val="18"/>
              <w:jc w:val="left"/>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2" w:hRule="atLeast"/>
        </w:trPr>
        <w:tc>
          <w:tcPr>
            <w:tcW w:w="6458" w:type="dxa"/>
            <w:tcBorders>
              <w:right w:val="single" w:color="5896D0" w:sz="12" w:space="0"/>
            </w:tcBorders>
          </w:tcPr>
          <w:p>
            <w:pPr>
              <w:pStyle w:val="18"/>
              <w:tabs>
                <w:tab w:val="left" w:pos="2398"/>
                <w:tab w:val="left" w:pos="3841"/>
              </w:tabs>
              <w:spacing w:before="34"/>
              <w:ind w:left="163"/>
              <w:jc w:val="left"/>
              <w:rPr>
                <w:rFonts w:hint="eastAsia" w:ascii="Microsoft JhengHei" w:eastAsia="Microsoft JhengHei"/>
                <w:b/>
                <w:sz w:val="13"/>
              </w:rPr>
            </w:pPr>
            <w:r>
              <w:rPr>
                <w:rFonts w:hint="eastAsia" w:ascii="Microsoft JhengHei" w:eastAsia="Microsoft JhengHei"/>
                <w:b/>
                <w:color w:val="7E7E7E"/>
                <w:position w:val="5"/>
                <w:sz w:val="13"/>
              </w:rPr>
              <w:t>40%</w:t>
            </w:r>
            <w:r>
              <w:rPr>
                <w:rFonts w:hint="eastAsia" w:ascii="Microsoft JhengHei" w:eastAsia="Microsoft JhengHei"/>
                <w:b/>
                <w:color w:val="7E7E7E"/>
                <w:position w:val="5"/>
                <w:sz w:val="13"/>
              </w:rPr>
              <w:tab/>
            </w:r>
            <w:r>
              <w:rPr>
                <w:rFonts w:hint="eastAsia" w:ascii="Microsoft JhengHei" w:eastAsia="Microsoft JhengHei"/>
                <w:b/>
                <w:color w:val="7E7E7E"/>
                <w:sz w:val="13"/>
              </w:rPr>
              <w:t>影响力因子P的IC</w:t>
            </w:r>
            <w:r>
              <w:rPr>
                <w:rFonts w:hint="eastAsia" w:ascii="Microsoft JhengHei" w:eastAsia="Microsoft JhengHei"/>
                <w:b/>
                <w:color w:val="7E7E7E"/>
                <w:sz w:val="13"/>
              </w:rPr>
              <w:tab/>
            </w:r>
            <w:r>
              <w:rPr>
                <w:rFonts w:hint="eastAsia" w:ascii="Microsoft JhengHei" w:eastAsia="Microsoft JhengHei"/>
                <w:b/>
                <w:color w:val="7E7E7E"/>
                <w:sz w:val="13"/>
              </w:rPr>
              <w:t>过去1年平均IC</w:t>
            </w:r>
          </w:p>
          <w:p>
            <w:pPr>
              <w:pStyle w:val="18"/>
              <w:spacing w:before="12"/>
              <w:jc w:val="left"/>
              <w:rPr>
                <w:sz w:val="15"/>
              </w:rPr>
            </w:pPr>
          </w:p>
          <w:p>
            <w:pPr>
              <w:pStyle w:val="18"/>
              <w:ind w:left="163"/>
              <w:jc w:val="left"/>
              <w:rPr>
                <w:rFonts w:ascii="Microsoft JhengHei"/>
                <w:b/>
                <w:sz w:val="13"/>
              </w:rPr>
            </w:pPr>
            <w:r>
              <w:rPr>
                <w:rFonts w:ascii="Microsoft JhengHei"/>
                <w:b/>
                <w:color w:val="7E7E7E"/>
                <w:sz w:val="13"/>
              </w:rPr>
              <w:t>30%</w:t>
            </w:r>
          </w:p>
          <w:p>
            <w:pPr>
              <w:pStyle w:val="18"/>
              <w:spacing w:before="8"/>
              <w:jc w:val="left"/>
              <w:rPr>
                <w:sz w:val="19"/>
              </w:rPr>
            </w:pPr>
          </w:p>
          <w:p>
            <w:pPr>
              <w:pStyle w:val="18"/>
              <w:ind w:left="163"/>
              <w:jc w:val="left"/>
              <w:rPr>
                <w:rFonts w:ascii="Microsoft JhengHei"/>
                <w:b/>
                <w:sz w:val="13"/>
              </w:rPr>
            </w:pPr>
            <w:r>
              <w:rPr>
                <w:rFonts w:ascii="Microsoft JhengHei"/>
                <w:b/>
                <w:color w:val="7E7E7E"/>
                <w:sz w:val="13"/>
              </w:rPr>
              <w:t>20%</w:t>
            </w:r>
          </w:p>
          <w:p>
            <w:pPr>
              <w:pStyle w:val="18"/>
              <w:spacing w:before="7"/>
              <w:jc w:val="left"/>
              <w:rPr>
                <w:sz w:val="19"/>
              </w:rPr>
            </w:pPr>
          </w:p>
          <w:p>
            <w:pPr>
              <w:pStyle w:val="18"/>
              <w:ind w:left="163"/>
              <w:jc w:val="left"/>
              <w:rPr>
                <w:rFonts w:ascii="Microsoft JhengHei"/>
                <w:b/>
                <w:sz w:val="13"/>
              </w:rPr>
            </w:pPr>
            <w:r>
              <w:rPr>
                <w:rFonts w:ascii="Microsoft JhengHei"/>
                <w:b/>
                <w:color w:val="7E7E7E"/>
                <w:sz w:val="13"/>
              </w:rPr>
              <w:t>10%</w:t>
            </w:r>
          </w:p>
          <w:p>
            <w:pPr>
              <w:pStyle w:val="18"/>
              <w:spacing w:before="7"/>
              <w:jc w:val="left"/>
              <w:rPr>
                <w:sz w:val="19"/>
              </w:rPr>
            </w:pPr>
          </w:p>
          <w:p>
            <w:pPr>
              <w:pStyle w:val="18"/>
              <w:ind w:left="235"/>
              <w:jc w:val="left"/>
              <w:rPr>
                <w:rFonts w:ascii="Microsoft JhengHei"/>
                <w:b/>
                <w:sz w:val="13"/>
              </w:rPr>
            </w:pPr>
            <w:r>
              <w:rPr>
                <w:rFonts w:ascii="Microsoft JhengHei"/>
                <w:b/>
                <w:color w:val="7E7E7E"/>
                <w:sz w:val="13"/>
              </w:rPr>
              <w:t>0%</w:t>
            </w:r>
          </w:p>
          <w:p>
            <w:pPr>
              <w:pStyle w:val="18"/>
              <w:spacing w:before="7"/>
              <w:jc w:val="left"/>
              <w:rPr>
                <w:sz w:val="19"/>
              </w:rPr>
            </w:pPr>
          </w:p>
          <w:p>
            <w:pPr>
              <w:pStyle w:val="18"/>
              <w:ind w:left="119"/>
              <w:jc w:val="left"/>
              <w:rPr>
                <w:rFonts w:ascii="Microsoft JhengHei"/>
                <w:b/>
                <w:sz w:val="13"/>
              </w:rPr>
            </w:pPr>
            <w:r>
              <w:rPr>
                <w:rFonts w:ascii="Microsoft JhengHei"/>
                <w:b/>
                <w:color w:val="7E7E7E"/>
                <w:sz w:val="13"/>
              </w:rPr>
              <w:t>-10%</w:t>
            </w:r>
          </w:p>
          <w:p>
            <w:pPr>
              <w:pStyle w:val="18"/>
              <w:spacing w:before="7"/>
              <w:jc w:val="left"/>
              <w:rPr>
                <w:sz w:val="19"/>
              </w:rPr>
            </w:pPr>
          </w:p>
          <w:p>
            <w:pPr>
              <w:pStyle w:val="18"/>
              <w:spacing w:line="194" w:lineRule="exact"/>
              <w:ind w:left="119"/>
              <w:jc w:val="left"/>
              <w:rPr>
                <w:rFonts w:ascii="Microsoft JhengHei"/>
                <w:b/>
                <w:sz w:val="13"/>
              </w:rPr>
            </w:pPr>
            <w:r>
              <w:rPr>
                <w:rFonts w:ascii="Microsoft JhengHei"/>
                <w:b/>
                <w:color w:val="7E7E7E"/>
                <w:w w:val="95"/>
                <w:sz w:val="13"/>
              </w:rPr>
              <w:t>-20%</w:t>
            </w:r>
          </w:p>
          <w:p>
            <w:pPr>
              <w:pStyle w:val="18"/>
              <w:tabs>
                <w:tab w:val="left" w:pos="1004"/>
                <w:tab w:val="left" w:pos="1636"/>
                <w:tab w:val="left" w:pos="2267"/>
                <w:tab w:val="left" w:pos="2898"/>
                <w:tab w:val="left" w:pos="3528"/>
                <w:tab w:val="left" w:pos="4161"/>
                <w:tab w:val="left" w:pos="4792"/>
                <w:tab w:val="left" w:pos="5423"/>
                <w:tab w:val="left" w:pos="6053"/>
              </w:tabs>
              <w:spacing w:line="173" w:lineRule="exact"/>
              <w:ind w:left="373"/>
              <w:jc w:val="left"/>
              <w:rPr>
                <w:rFonts w:ascii="Microsoft JhengHei"/>
                <w:b/>
                <w:sz w:val="13"/>
              </w:rPr>
            </w:pPr>
            <w:r>
              <w:rPr>
                <w:rFonts w:ascii="Microsoft JhengHei"/>
                <w:b/>
                <w:color w:val="7E7E7E"/>
                <w:sz w:val="13"/>
              </w:rPr>
              <w:t>2007</w:t>
            </w:r>
            <w:r>
              <w:rPr>
                <w:rFonts w:ascii="Microsoft JhengHei"/>
                <w:b/>
                <w:color w:val="7E7E7E"/>
                <w:sz w:val="13"/>
              </w:rPr>
              <w:tab/>
            </w:r>
            <w:r>
              <w:rPr>
                <w:rFonts w:ascii="Microsoft JhengHei"/>
                <w:b/>
                <w:color w:val="7E7E7E"/>
                <w:sz w:val="13"/>
              </w:rPr>
              <w:t>2008</w:t>
            </w:r>
            <w:r>
              <w:rPr>
                <w:rFonts w:ascii="Microsoft JhengHei"/>
                <w:b/>
                <w:color w:val="7E7E7E"/>
                <w:sz w:val="13"/>
              </w:rPr>
              <w:tab/>
            </w:r>
            <w:r>
              <w:rPr>
                <w:rFonts w:ascii="Microsoft JhengHei"/>
                <w:b/>
                <w:color w:val="7E7E7E"/>
                <w:sz w:val="13"/>
              </w:rPr>
              <w:t>2009</w:t>
            </w:r>
            <w:r>
              <w:rPr>
                <w:rFonts w:ascii="Microsoft JhengHei"/>
                <w:b/>
                <w:color w:val="7E7E7E"/>
                <w:sz w:val="13"/>
              </w:rPr>
              <w:tab/>
            </w:r>
            <w:r>
              <w:rPr>
                <w:rFonts w:ascii="Microsoft JhengHei"/>
                <w:b/>
                <w:color w:val="7E7E7E"/>
                <w:sz w:val="13"/>
              </w:rPr>
              <w:t>2010</w:t>
            </w:r>
            <w:r>
              <w:rPr>
                <w:rFonts w:ascii="Microsoft JhengHei"/>
                <w:b/>
                <w:color w:val="7E7E7E"/>
                <w:sz w:val="13"/>
              </w:rPr>
              <w:tab/>
            </w:r>
            <w:r>
              <w:rPr>
                <w:rFonts w:ascii="Microsoft JhengHei"/>
                <w:b/>
                <w:color w:val="7E7E7E"/>
                <w:sz w:val="13"/>
              </w:rPr>
              <w:t>2011</w:t>
            </w:r>
            <w:r>
              <w:rPr>
                <w:rFonts w:ascii="Microsoft JhengHei"/>
                <w:b/>
                <w:color w:val="7E7E7E"/>
                <w:sz w:val="13"/>
              </w:rPr>
              <w:tab/>
            </w:r>
            <w:r>
              <w:rPr>
                <w:rFonts w:ascii="Microsoft JhengHei"/>
                <w:b/>
                <w:color w:val="7E7E7E"/>
                <w:sz w:val="13"/>
              </w:rPr>
              <w:t>2012</w:t>
            </w:r>
            <w:r>
              <w:rPr>
                <w:rFonts w:ascii="Microsoft JhengHei"/>
                <w:b/>
                <w:color w:val="7E7E7E"/>
                <w:sz w:val="13"/>
              </w:rPr>
              <w:tab/>
            </w:r>
            <w:r>
              <w:rPr>
                <w:rFonts w:ascii="Microsoft JhengHei"/>
                <w:b/>
                <w:color w:val="7E7E7E"/>
                <w:sz w:val="13"/>
              </w:rPr>
              <w:t>2013</w:t>
            </w:r>
            <w:r>
              <w:rPr>
                <w:rFonts w:ascii="Microsoft JhengHei"/>
                <w:b/>
                <w:color w:val="7E7E7E"/>
                <w:sz w:val="13"/>
              </w:rPr>
              <w:tab/>
            </w:r>
            <w:r>
              <w:rPr>
                <w:rFonts w:ascii="Microsoft JhengHei"/>
                <w:b/>
                <w:color w:val="7E7E7E"/>
                <w:sz w:val="13"/>
              </w:rPr>
              <w:t>2014</w:t>
            </w:r>
            <w:r>
              <w:rPr>
                <w:rFonts w:ascii="Microsoft JhengHei"/>
                <w:b/>
                <w:color w:val="7E7E7E"/>
                <w:sz w:val="13"/>
              </w:rPr>
              <w:tab/>
            </w:r>
            <w:r>
              <w:rPr>
                <w:rFonts w:ascii="Microsoft JhengHei"/>
                <w:b/>
                <w:color w:val="7E7E7E"/>
                <w:sz w:val="13"/>
              </w:rPr>
              <w:t>2015</w:t>
            </w:r>
            <w:r>
              <w:rPr>
                <w:rFonts w:ascii="Microsoft JhengHei"/>
                <w:b/>
                <w:color w:val="7E7E7E"/>
                <w:sz w:val="13"/>
              </w:rPr>
              <w:tab/>
            </w:r>
            <w:r>
              <w:rPr>
                <w:rFonts w:ascii="Microsoft JhengHei"/>
                <w:b/>
                <w:color w:val="7E7E7E"/>
                <w:sz w:val="13"/>
              </w:rPr>
              <w:t>2016</w:t>
            </w:r>
          </w:p>
        </w:tc>
        <w:tc>
          <w:tcPr>
            <w:tcW w:w="141" w:type="dxa"/>
            <w:tcBorders>
              <w:left w:val="single" w:color="5896D0" w:sz="12" w:space="0"/>
            </w:tcBorders>
          </w:tcPr>
          <w:p>
            <w:pPr>
              <w:pStyle w:val="18"/>
              <w:jc w:val="left"/>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1" w:hRule="atLeast"/>
        </w:trPr>
        <w:tc>
          <w:tcPr>
            <w:tcW w:w="6458" w:type="dxa"/>
          </w:tcPr>
          <w:p>
            <w:pPr>
              <w:pStyle w:val="18"/>
              <w:spacing w:before="69" w:line="163" w:lineRule="exact"/>
              <w:jc w:val="left"/>
              <w:rPr>
                <w:sz w:val="14"/>
              </w:rPr>
            </w:pPr>
            <w:r>
              <w:rPr>
                <w:sz w:val="14"/>
              </w:rPr>
              <w:t>资料来源：天软科技，长江证券研究所</w:t>
            </w:r>
          </w:p>
        </w:tc>
        <w:tc>
          <w:tcPr>
            <w:tcW w:w="141" w:type="dxa"/>
          </w:tcPr>
          <w:p>
            <w:pPr>
              <w:pStyle w:val="18"/>
              <w:jc w:val="left"/>
              <w:rPr>
                <w:rFonts w:ascii="Times New Roman"/>
                <w:sz w:val="14"/>
              </w:rPr>
            </w:pPr>
          </w:p>
        </w:tc>
      </w:tr>
    </w:tbl>
    <w:p>
      <w:pPr>
        <w:pStyle w:val="11"/>
        <w:rPr>
          <w:sz w:val="24"/>
        </w:rPr>
      </w:pPr>
    </w:p>
    <w:p>
      <w:pPr>
        <w:pStyle w:val="10"/>
        <w:spacing w:before="197" w:line="225" w:lineRule="auto"/>
        <w:ind w:right="4249"/>
        <w:jc w:val="both"/>
      </w:pPr>
      <w:r>
        <mc:AlternateContent>
          <mc:Choice Requires="wps">
            <w:drawing>
              <wp:anchor distT="0" distB="0" distL="114300" distR="114300" simplePos="0" relativeHeight="245840896" behindDoc="1" locked="0" layoutInCell="1" allowOverlap="1">
                <wp:simplePos x="0" y="0"/>
                <wp:positionH relativeFrom="page">
                  <wp:posOffset>540385</wp:posOffset>
                </wp:positionH>
                <wp:positionV relativeFrom="paragraph">
                  <wp:posOffset>-354965</wp:posOffset>
                </wp:positionV>
                <wp:extent cx="4321175" cy="0"/>
                <wp:effectExtent l="0" t="0" r="0" b="0"/>
                <wp:wrapNone/>
                <wp:docPr id="353" name="直线 402"/>
                <wp:cNvGraphicFramePr/>
                <a:graphic xmlns:a="http://schemas.openxmlformats.org/drawingml/2006/main">
                  <a:graphicData uri="http://schemas.microsoft.com/office/word/2010/wordprocessingShape">
                    <wps:wsp>
                      <wps:cNvSpPr/>
                      <wps:spPr>
                        <a:xfrm>
                          <a:off x="0" y="0"/>
                          <a:ext cx="4321175" cy="0"/>
                        </a:xfrm>
                        <a:prstGeom prst="line">
                          <a:avLst/>
                        </a:prstGeom>
                        <a:ln w="6097" cap="flat" cmpd="sng">
                          <a:solidFill>
                            <a:srgbClr val="000000"/>
                          </a:solidFill>
                          <a:prstDash val="solid"/>
                          <a:headEnd type="none" w="med" len="med"/>
                          <a:tailEnd type="none" w="med" len="med"/>
                        </a:ln>
                      </wps:spPr>
                      <wps:bodyPr upright="1"/>
                    </wps:wsp>
                  </a:graphicData>
                </a:graphic>
              </wp:anchor>
            </w:drawing>
          </mc:Choice>
          <mc:Fallback>
            <w:pict>
              <v:line id="直线 402" o:spid="_x0000_s1026" o:spt="20" style="position:absolute;left:0pt;margin-left:42.55pt;margin-top:-27.95pt;height:0pt;width:340.25pt;mso-position-horizontal-relative:page;z-index:-257475584;mso-width-relative:page;mso-height-relative:page;" filled="f" stroked="t" coordsize="21600,21600" o:gfxdata="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10;eW1J1wAAAAoBAAAPAAAAAAAAAAEAIAAAACIAAABkcnMvZG93bnJldi54bWxQSwECFAAUAAAACACH&#10;TuJAQOplTewBAADfAwAADgAAAAAAAAABACAAAAAmAQAAZHJzL2Uyb0RvYy54bWxQSwUGAAAAAAYA&#10;BgBZAQAAhAUAAAAA&#10;">
                <v:fill on="f" focussize="0,0"/>
                <v:stroke weight="0.48007874015748pt" color="#000000" joinstyle="round"/>
                <v:imagedata o:title=""/>
                <o:lock v:ext="edit" aspectratio="f"/>
              </v:line>
            </w:pict>
          </mc:Fallback>
        </mc:AlternateContent>
      </w:r>
      <w:r>
        <w:rPr>
          <w:spacing w:val="-6"/>
        </w:rPr>
        <w:t xml:space="preserve">长期来说，中心度因子 </w:t>
      </w:r>
      <w:r>
        <w:rPr>
          <w:rFonts w:ascii="Arial" w:eastAsia="Arial"/>
        </w:rPr>
        <w:t xml:space="preserve">P </w:t>
      </w:r>
      <w:r>
        <w:rPr>
          <w:spacing w:val="1"/>
        </w:rPr>
        <w:t xml:space="preserve">的 </w:t>
      </w:r>
      <w:r>
        <w:rPr>
          <w:rFonts w:ascii="Arial" w:eastAsia="Arial"/>
        </w:rPr>
        <w:t xml:space="preserve">rankIC </w:t>
      </w:r>
      <w:r>
        <w:t xml:space="preserve">的均值在 </w:t>
      </w:r>
      <w:r>
        <w:rPr>
          <w:rFonts w:ascii="Arial" w:eastAsia="Arial"/>
        </w:rPr>
        <w:t xml:space="preserve">0.064 </w:t>
      </w:r>
      <w:r>
        <w:rPr>
          <w:spacing w:val="-7"/>
        </w:rPr>
        <w:t>上下波动，属于因子里面中游</w:t>
      </w:r>
      <w:r>
        <w:t>的水平，</w:t>
      </w:r>
      <w:r>
        <w:rPr>
          <w:rFonts w:ascii="Arial" w:eastAsia="Arial"/>
        </w:rPr>
        <w:t xml:space="preserve">IC_IR </w:t>
      </w:r>
      <w:r>
        <w:rPr>
          <w:spacing w:val="3"/>
        </w:rPr>
        <w:t xml:space="preserve">为 </w:t>
      </w:r>
      <w:r>
        <w:rPr>
          <w:rFonts w:ascii="Arial" w:eastAsia="Arial"/>
        </w:rPr>
        <w:t>0.715</w:t>
      </w:r>
      <w:r>
        <w:t>，</w:t>
      </w:r>
      <w:r>
        <w:rPr>
          <w:rFonts w:ascii="Arial" w:eastAsia="Arial"/>
        </w:rPr>
        <w:t xml:space="preserve">IC </w:t>
      </w:r>
      <w:r>
        <w:rPr>
          <w:spacing w:val="4"/>
        </w:rPr>
        <w:t xml:space="preserve">的 </w:t>
      </w:r>
      <w:r>
        <w:rPr>
          <w:rFonts w:ascii="Arial" w:eastAsia="Arial"/>
        </w:rPr>
        <w:t xml:space="preserve">t </w:t>
      </w:r>
      <w:r>
        <w:rPr>
          <w:spacing w:val="1"/>
        </w:rPr>
        <w:t xml:space="preserve">统计量为 </w:t>
      </w:r>
      <w:r>
        <w:rPr>
          <w:rFonts w:ascii="Arial" w:eastAsia="Arial"/>
        </w:rPr>
        <w:t>7.734</w:t>
      </w:r>
      <w:r>
        <w:rPr>
          <w:spacing w:val="1"/>
        </w:rPr>
        <w:t xml:space="preserve">。正显著比例为 </w:t>
      </w:r>
      <w:r>
        <w:rPr>
          <w:rFonts w:ascii="Arial" w:eastAsia="Arial"/>
        </w:rPr>
        <w:t>53.8%</w:t>
      </w:r>
      <w:r>
        <w:t>，负显著比例</w:t>
      </w:r>
      <w:r>
        <w:rPr>
          <w:spacing w:val="4"/>
        </w:rPr>
        <w:t xml:space="preserve">为 </w:t>
      </w:r>
      <w:r>
        <w:rPr>
          <w:rFonts w:ascii="Arial" w:eastAsia="Arial"/>
        </w:rPr>
        <w:t>10.3%</w:t>
      </w:r>
      <w:r>
        <w:t xml:space="preserve">，值得注意的是，中心度因子 </w:t>
      </w:r>
      <w:r>
        <w:rPr>
          <w:rFonts w:ascii="Arial" w:eastAsia="Arial"/>
        </w:rPr>
        <w:t xml:space="preserve">P </w:t>
      </w:r>
      <w:r>
        <w:rPr>
          <w:spacing w:val="4"/>
        </w:rPr>
        <w:t xml:space="preserve">的 </w:t>
      </w:r>
      <w:r>
        <w:rPr>
          <w:rFonts w:ascii="Arial" w:eastAsia="Arial"/>
        </w:rPr>
        <w:t xml:space="preserve">rankIC </w:t>
      </w:r>
      <w:r>
        <w:rPr>
          <w:spacing w:val="1"/>
        </w:rPr>
        <w:t xml:space="preserve">与市值因子的 </w:t>
      </w:r>
      <w:r>
        <w:rPr>
          <w:rFonts w:ascii="Arial" w:eastAsia="Arial"/>
        </w:rPr>
        <w:t xml:space="preserve">rankIC </w:t>
      </w:r>
      <w:r>
        <w:rPr>
          <w:spacing w:val="-3"/>
        </w:rPr>
        <w:t>的相关性为</w:t>
      </w:r>
    </w:p>
    <w:p>
      <w:pPr>
        <w:pStyle w:val="10"/>
        <w:spacing w:before="0" w:line="320" w:lineRule="exact"/>
        <w:ind w:firstLine="0"/>
      </w:pPr>
      <w:r>
        <w:rPr>
          <w:rFonts w:ascii="Arial" w:eastAsia="Arial"/>
        </w:rPr>
        <w:t>-0.338</w:t>
      </w:r>
      <w:r>
        <w:t>。</w:t>
      </w:r>
    </w:p>
    <w:p>
      <w:pPr>
        <w:spacing w:before="181" w:after="53"/>
        <w:ind w:left="852" w:right="0" w:firstLine="0"/>
        <w:jc w:val="left"/>
        <w:rPr>
          <w:rFonts w:hint="eastAsia" w:ascii="黑体" w:eastAsia="黑体"/>
          <w:sz w:val="16"/>
        </w:rPr>
      </w:pPr>
      <w:bookmarkStart w:id="24" w:name="_bookmark13"/>
      <w:bookmarkEnd w:id="24"/>
      <w:r>
        <w:rPr>
          <w:rFonts w:hint="eastAsia" w:ascii="黑体" w:eastAsia="黑体"/>
          <w:color w:val="005486"/>
          <w:sz w:val="16"/>
        </w:rPr>
        <w:t xml:space="preserve">表 </w:t>
      </w:r>
      <w:r>
        <w:rPr>
          <w:rFonts w:ascii="Arial" w:eastAsia="Arial"/>
          <w:color w:val="005486"/>
          <w:sz w:val="16"/>
        </w:rPr>
        <w:t>4</w:t>
      </w:r>
      <w:r>
        <w:rPr>
          <w:rFonts w:hint="eastAsia" w:ascii="黑体" w:eastAsia="黑体"/>
          <w:color w:val="005486"/>
          <w:spacing w:val="-10"/>
          <w:sz w:val="16"/>
        </w:rPr>
        <w:t xml:space="preserve">：因子 </w:t>
      </w:r>
      <w:r>
        <w:rPr>
          <w:rFonts w:ascii="Arial" w:eastAsia="Arial"/>
          <w:color w:val="005486"/>
          <w:sz w:val="16"/>
        </w:rPr>
        <w:t>rankIC</w:t>
      </w:r>
      <w:r>
        <w:rPr>
          <w:rFonts w:ascii="Arial" w:eastAsia="Arial"/>
          <w:color w:val="005486"/>
          <w:spacing w:val="-7"/>
          <w:sz w:val="16"/>
        </w:rPr>
        <w:t xml:space="preserve"> </w:t>
      </w:r>
      <w:r>
        <w:rPr>
          <w:rFonts w:hint="eastAsia" w:ascii="黑体" w:eastAsia="黑体"/>
          <w:color w:val="005486"/>
          <w:spacing w:val="-1"/>
          <w:sz w:val="16"/>
        </w:rPr>
        <w:t>的描述性统计</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64"/>
        <w:gridCol w:w="1314"/>
        <w:gridCol w:w="2019"/>
        <w:gridCol w:w="1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64" w:type="dxa"/>
            <w:tcBorders>
              <w:top w:val="single" w:color="000000" w:sz="6" w:space="0"/>
              <w:bottom w:val="single" w:color="000000" w:sz="6" w:space="0"/>
            </w:tcBorders>
            <w:shd w:val="clear" w:color="auto" w:fill="D9D9D9"/>
          </w:tcPr>
          <w:p>
            <w:pPr>
              <w:pStyle w:val="18"/>
              <w:spacing w:line="290" w:lineRule="exact"/>
              <w:ind w:left="561" w:right="561"/>
              <w:rPr>
                <w:rFonts w:hint="eastAsia" w:ascii="Microsoft JhengHei" w:eastAsia="Microsoft JhengHei"/>
                <w:b/>
                <w:sz w:val="16"/>
              </w:rPr>
            </w:pPr>
            <w:r>
              <w:rPr>
                <w:rFonts w:hint="eastAsia" w:ascii="Microsoft JhengHei" w:eastAsia="Microsoft JhengHei"/>
                <w:b/>
                <w:w w:val="105"/>
                <w:sz w:val="16"/>
              </w:rPr>
              <w:t>IC均值</w:t>
            </w:r>
          </w:p>
        </w:tc>
        <w:tc>
          <w:tcPr>
            <w:tcW w:w="1314" w:type="dxa"/>
            <w:tcBorders>
              <w:top w:val="single" w:color="000000" w:sz="6" w:space="0"/>
              <w:bottom w:val="single" w:color="000000" w:sz="6" w:space="0"/>
            </w:tcBorders>
          </w:tcPr>
          <w:p>
            <w:pPr>
              <w:pStyle w:val="18"/>
              <w:spacing w:before="48"/>
              <w:ind w:left="436" w:right="437"/>
              <w:rPr>
                <w:sz w:val="16"/>
              </w:rPr>
            </w:pPr>
            <w:r>
              <w:rPr>
                <w:sz w:val="16"/>
              </w:rPr>
              <w:t>0.064</w:t>
            </w:r>
          </w:p>
        </w:tc>
        <w:tc>
          <w:tcPr>
            <w:tcW w:w="2019" w:type="dxa"/>
            <w:tcBorders>
              <w:top w:val="single" w:color="000000" w:sz="6" w:space="0"/>
              <w:bottom w:val="single" w:color="000000" w:sz="6" w:space="0"/>
            </w:tcBorders>
            <w:shd w:val="clear" w:color="auto" w:fill="D9D9D9"/>
          </w:tcPr>
          <w:p>
            <w:pPr>
              <w:pStyle w:val="18"/>
              <w:spacing w:line="290" w:lineRule="exact"/>
              <w:ind w:left="20" w:right="20"/>
              <w:rPr>
                <w:rFonts w:hint="eastAsia" w:ascii="Microsoft JhengHei" w:eastAsia="Microsoft JhengHei"/>
                <w:b/>
                <w:sz w:val="16"/>
              </w:rPr>
            </w:pPr>
            <w:r>
              <w:rPr>
                <w:rFonts w:hint="eastAsia" w:ascii="Microsoft JhengHei" w:eastAsia="Microsoft JhengHei"/>
                <w:b/>
                <w:sz w:val="16"/>
              </w:rPr>
              <w:t>正显著比例</w:t>
            </w:r>
          </w:p>
        </w:tc>
        <w:tc>
          <w:tcPr>
            <w:tcW w:w="1667" w:type="dxa"/>
            <w:tcBorders>
              <w:top w:val="single" w:color="000000" w:sz="6" w:space="0"/>
              <w:bottom w:val="single" w:color="000000" w:sz="6" w:space="0"/>
            </w:tcBorders>
          </w:tcPr>
          <w:p>
            <w:pPr>
              <w:pStyle w:val="18"/>
              <w:spacing w:before="48"/>
              <w:ind w:left="573" w:right="574"/>
              <w:rPr>
                <w:sz w:val="16"/>
              </w:rPr>
            </w:pPr>
            <w:r>
              <w:rPr>
                <w:w w:val="111"/>
                <w:sz w:val="16"/>
              </w:rPr>
              <w:t>5</w:t>
            </w:r>
            <w:r>
              <w:rPr>
                <w:spacing w:val="-1"/>
                <w:w w:val="111"/>
                <w:sz w:val="16"/>
              </w:rPr>
              <w:t>3</w:t>
            </w:r>
            <w:r>
              <w:rPr>
                <w:w w:val="55"/>
                <w:sz w:val="16"/>
              </w:rPr>
              <w:t>.</w:t>
            </w:r>
            <w:r>
              <w:rPr>
                <w:w w:val="111"/>
                <w:sz w:val="16"/>
              </w:rPr>
              <w:t>8</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664" w:type="dxa"/>
            <w:tcBorders>
              <w:top w:val="single" w:color="000000" w:sz="6" w:space="0"/>
              <w:bottom w:val="single" w:color="000000" w:sz="4" w:space="0"/>
            </w:tcBorders>
            <w:shd w:val="clear" w:color="auto" w:fill="D9D9D9"/>
          </w:tcPr>
          <w:p>
            <w:pPr>
              <w:pStyle w:val="18"/>
              <w:spacing w:line="292" w:lineRule="exact"/>
              <w:ind w:left="561" w:right="560"/>
              <w:rPr>
                <w:rFonts w:ascii="Microsoft JhengHei"/>
                <w:b/>
                <w:sz w:val="16"/>
              </w:rPr>
            </w:pPr>
            <w:r>
              <w:rPr>
                <w:rFonts w:ascii="Microsoft JhengHei"/>
                <w:b/>
                <w:sz w:val="16"/>
              </w:rPr>
              <w:t>IC_T</w:t>
            </w:r>
          </w:p>
        </w:tc>
        <w:tc>
          <w:tcPr>
            <w:tcW w:w="1314" w:type="dxa"/>
            <w:tcBorders>
              <w:top w:val="single" w:color="000000" w:sz="6" w:space="0"/>
              <w:bottom w:val="single" w:color="000000" w:sz="4" w:space="0"/>
            </w:tcBorders>
          </w:tcPr>
          <w:p>
            <w:pPr>
              <w:pStyle w:val="18"/>
              <w:spacing w:before="51"/>
              <w:ind w:left="436" w:right="437"/>
              <w:rPr>
                <w:sz w:val="16"/>
              </w:rPr>
            </w:pPr>
            <w:r>
              <w:rPr>
                <w:sz w:val="16"/>
              </w:rPr>
              <w:t>7.734</w:t>
            </w:r>
          </w:p>
        </w:tc>
        <w:tc>
          <w:tcPr>
            <w:tcW w:w="2019" w:type="dxa"/>
            <w:tcBorders>
              <w:top w:val="single" w:color="000000" w:sz="6" w:space="0"/>
              <w:bottom w:val="single" w:color="000000" w:sz="4" w:space="0"/>
            </w:tcBorders>
            <w:shd w:val="clear" w:color="auto" w:fill="D9D9D9"/>
          </w:tcPr>
          <w:p>
            <w:pPr>
              <w:pStyle w:val="18"/>
              <w:spacing w:line="292" w:lineRule="exact"/>
              <w:ind w:left="20" w:right="20"/>
              <w:rPr>
                <w:rFonts w:hint="eastAsia" w:ascii="Microsoft JhengHei" w:eastAsia="Microsoft JhengHei"/>
                <w:b/>
                <w:sz w:val="16"/>
              </w:rPr>
            </w:pPr>
            <w:r>
              <w:rPr>
                <w:rFonts w:hint="eastAsia" w:ascii="Microsoft JhengHei" w:eastAsia="Microsoft JhengHei"/>
                <w:b/>
                <w:sz w:val="16"/>
              </w:rPr>
              <w:t>负显著比例</w:t>
            </w:r>
          </w:p>
        </w:tc>
        <w:tc>
          <w:tcPr>
            <w:tcW w:w="1667" w:type="dxa"/>
            <w:tcBorders>
              <w:top w:val="single" w:color="000000" w:sz="6" w:space="0"/>
              <w:bottom w:val="single" w:color="000000" w:sz="4" w:space="0"/>
            </w:tcBorders>
          </w:tcPr>
          <w:p>
            <w:pPr>
              <w:pStyle w:val="18"/>
              <w:spacing w:before="51"/>
              <w:ind w:left="573" w:right="574"/>
              <w:rPr>
                <w:sz w:val="16"/>
              </w:rPr>
            </w:pPr>
            <w:r>
              <w:rPr>
                <w:w w:val="111"/>
                <w:sz w:val="16"/>
              </w:rPr>
              <w:t>1</w:t>
            </w:r>
            <w:r>
              <w:rPr>
                <w:spacing w:val="-1"/>
                <w:w w:val="111"/>
                <w:sz w:val="16"/>
              </w:rPr>
              <w:t>0</w:t>
            </w:r>
            <w:r>
              <w:rPr>
                <w:w w:val="55"/>
                <w:sz w:val="16"/>
              </w:rPr>
              <w:t>.</w:t>
            </w:r>
            <w:r>
              <w:rPr>
                <w:w w:val="111"/>
                <w:sz w:val="16"/>
              </w:rPr>
              <w:t>3</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64" w:type="dxa"/>
            <w:tcBorders>
              <w:top w:val="single" w:color="000000" w:sz="4" w:space="0"/>
              <w:bottom w:val="single" w:color="000000" w:sz="4" w:space="0"/>
            </w:tcBorders>
            <w:shd w:val="clear" w:color="auto" w:fill="D9D9D9"/>
          </w:tcPr>
          <w:p>
            <w:pPr>
              <w:pStyle w:val="18"/>
              <w:spacing w:line="290" w:lineRule="exact"/>
              <w:ind w:left="561" w:right="557"/>
              <w:rPr>
                <w:rFonts w:ascii="Microsoft JhengHei"/>
                <w:b/>
                <w:sz w:val="16"/>
              </w:rPr>
            </w:pPr>
            <w:r>
              <w:rPr>
                <w:rFonts w:ascii="Microsoft JhengHei"/>
                <w:b/>
                <w:sz w:val="16"/>
              </w:rPr>
              <w:t>IC_IR</w:t>
            </w:r>
          </w:p>
        </w:tc>
        <w:tc>
          <w:tcPr>
            <w:tcW w:w="1314" w:type="dxa"/>
            <w:tcBorders>
              <w:top w:val="single" w:color="000000" w:sz="4" w:space="0"/>
              <w:bottom w:val="single" w:color="000000" w:sz="6" w:space="0"/>
            </w:tcBorders>
          </w:tcPr>
          <w:p>
            <w:pPr>
              <w:pStyle w:val="18"/>
              <w:spacing w:before="48"/>
              <w:ind w:left="436" w:right="437"/>
              <w:rPr>
                <w:sz w:val="16"/>
              </w:rPr>
            </w:pPr>
            <w:r>
              <w:rPr>
                <w:sz w:val="16"/>
              </w:rPr>
              <w:t>0.715</w:t>
            </w:r>
          </w:p>
        </w:tc>
        <w:tc>
          <w:tcPr>
            <w:tcW w:w="2019" w:type="dxa"/>
            <w:tcBorders>
              <w:top w:val="single" w:color="000000" w:sz="4" w:space="0"/>
              <w:bottom w:val="single" w:color="000000" w:sz="6" w:space="0"/>
            </w:tcBorders>
            <w:shd w:val="clear" w:color="auto" w:fill="D9D9D9"/>
          </w:tcPr>
          <w:p>
            <w:pPr>
              <w:pStyle w:val="18"/>
              <w:spacing w:line="290" w:lineRule="exact"/>
              <w:ind w:left="20" w:right="20"/>
              <w:rPr>
                <w:rFonts w:hint="eastAsia" w:ascii="Microsoft JhengHei" w:eastAsia="Microsoft JhengHei"/>
                <w:b/>
                <w:sz w:val="16"/>
              </w:rPr>
            </w:pPr>
            <w:r>
              <w:rPr>
                <w:rFonts w:hint="eastAsia" w:ascii="Microsoft JhengHei" w:eastAsia="Microsoft JhengHei"/>
                <w:b/>
                <w:sz w:val="16"/>
              </w:rPr>
              <w:t>与市值因子rankIC的相关性</w:t>
            </w:r>
          </w:p>
        </w:tc>
        <w:tc>
          <w:tcPr>
            <w:tcW w:w="1667" w:type="dxa"/>
            <w:tcBorders>
              <w:top w:val="single" w:color="000000" w:sz="4" w:space="0"/>
              <w:bottom w:val="single" w:color="000000" w:sz="4" w:space="0"/>
            </w:tcBorders>
          </w:tcPr>
          <w:p>
            <w:pPr>
              <w:pStyle w:val="18"/>
              <w:spacing w:before="48"/>
              <w:ind w:left="573" w:right="574"/>
              <w:rPr>
                <w:sz w:val="16"/>
              </w:rPr>
            </w:pPr>
            <w:r>
              <w:rPr>
                <w:sz w:val="16"/>
              </w:rPr>
              <w:t>-0.338</w:t>
            </w:r>
          </w:p>
        </w:tc>
      </w:tr>
    </w:tbl>
    <w:p>
      <w:pPr>
        <w:spacing w:before="61"/>
        <w:ind w:left="852" w:right="0" w:firstLine="0"/>
        <w:jc w:val="left"/>
        <w:rPr>
          <w:sz w:val="14"/>
        </w:rPr>
      </w:pPr>
      <w:r>
        <w:rPr>
          <w:sz w:val="14"/>
        </w:rPr>
        <w:t>资料来源：天软科技</w:t>
      </w:r>
      <w:r>
        <w:rPr>
          <w:rFonts w:ascii="Arial" w:eastAsia="Arial"/>
          <w:spacing w:val="13"/>
          <w:sz w:val="14"/>
        </w:rPr>
        <w:t xml:space="preserve">, </w:t>
      </w:r>
      <w:r>
        <w:rPr>
          <w:sz w:val="14"/>
        </w:rPr>
        <w:t>长江证券研究所</w:t>
      </w:r>
    </w:p>
    <w:p>
      <w:pPr>
        <w:spacing w:after="0"/>
        <w:jc w:val="left"/>
        <w:rPr>
          <w:sz w:val="14"/>
        </w:rPr>
        <w:sectPr>
          <w:type w:val="continuous"/>
          <w:pgSz w:w="11910" w:h="16840"/>
          <w:pgMar w:top="820" w:right="0" w:bottom="1260" w:left="0" w:header="720" w:footer="720" w:gutter="0"/>
        </w:sectPr>
      </w:pPr>
    </w:p>
    <w:p>
      <w:pPr>
        <w:pStyle w:val="11"/>
        <w:rPr>
          <w:sz w:val="20"/>
        </w:rPr>
      </w:pPr>
    </w:p>
    <w:p>
      <w:pPr>
        <w:pStyle w:val="3"/>
        <w:spacing w:before="252"/>
      </w:pPr>
      <w:bookmarkStart w:id="25" w:name="_TOC_250008"/>
      <w:r>
        <w:rPr>
          <w:rFonts w:ascii="Arial" w:eastAsia="Arial"/>
          <w:color w:val="CC0000"/>
        </w:rPr>
        <w:t>4</w:t>
      </w:r>
      <w:bookmarkEnd w:id="25"/>
      <w:r>
        <w:rPr>
          <w:color w:val="CC0000"/>
        </w:rPr>
        <w:t>、因子的自相关系数</w:t>
      </w:r>
    </w:p>
    <w:p>
      <w:pPr>
        <w:spacing w:before="147" w:line="244" w:lineRule="auto"/>
        <w:ind w:left="852" w:right="4247" w:firstLine="420"/>
        <w:jc w:val="both"/>
        <w:rPr>
          <w:sz w:val="18"/>
        </w:rPr>
      </w:pPr>
      <w:r>
        <mc:AlternateContent>
          <mc:Choice Requires="wpg">
            <w:drawing>
              <wp:anchor distT="0" distB="0" distL="114300" distR="114300" simplePos="0" relativeHeight="245842944" behindDoc="1" locked="0" layoutInCell="1" allowOverlap="1">
                <wp:simplePos x="0" y="0"/>
                <wp:positionH relativeFrom="page">
                  <wp:posOffset>833755</wp:posOffset>
                </wp:positionH>
                <wp:positionV relativeFrom="paragraph">
                  <wp:posOffset>1272540</wp:posOffset>
                </wp:positionV>
                <wp:extent cx="3925570" cy="1687195"/>
                <wp:effectExtent l="0" t="0" r="0" b="1905"/>
                <wp:wrapNone/>
                <wp:docPr id="587" name="组合 403"/>
                <wp:cNvGraphicFramePr/>
                <a:graphic xmlns:a="http://schemas.openxmlformats.org/drawingml/2006/main">
                  <a:graphicData uri="http://schemas.microsoft.com/office/word/2010/wordprocessingGroup">
                    <wpg:wgp>
                      <wpg:cNvGrpSpPr/>
                      <wpg:grpSpPr>
                        <a:xfrm>
                          <a:off x="0" y="0"/>
                          <a:ext cx="3925570" cy="1687195"/>
                          <a:chOff x="1314" y="2004"/>
                          <a:chExt cx="6182" cy="2657"/>
                        </a:xfrm>
                      </wpg:grpSpPr>
                      <pic:pic xmlns:pic="http://schemas.openxmlformats.org/drawingml/2006/picture">
                        <pic:nvPicPr>
                          <pic:cNvPr id="355" name="图片 404"/>
                          <pic:cNvPicPr>
                            <a:picLocks noChangeAspect="1"/>
                          </pic:cNvPicPr>
                        </pic:nvPicPr>
                        <pic:blipFill>
                          <a:blip r:embed="rId126"/>
                          <a:stretch>
                            <a:fillRect/>
                          </a:stretch>
                        </pic:blipFill>
                        <pic:spPr>
                          <a:xfrm>
                            <a:off x="1325" y="2021"/>
                            <a:ext cx="2" cy="2601"/>
                          </a:xfrm>
                          <a:prstGeom prst="rect">
                            <a:avLst/>
                          </a:prstGeom>
                          <a:noFill/>
                          <a:ln>
                            <a:noFill/>
                          </a:ln>
                        </pic:spPr>
                      </pic:pic>
                      <wps:wsp>
                        <wps:cNvPr id="356" name="直线 405"/>
                        <wps:cNvSpPr/>
                        <wps:spPr>
                          <a:xfrm>
                            <a:off x="1327" y="2010"/>
                            <a:ext cx="0" cy="262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57" name="图片 406"/>
                          <pic:cNvPicPr>
                            <a:picLocks noChangeAspect="1"/>
                          </pic:cNvPicPr>
                        </pic:nvPicPr>
                        <pic:blipFill>
                          <a:blip r:embed="rId127"/>
                          <a:stretch>
                            <a:fillRect/>
                          </a:stretch>
                        </pic:blipFill>
                        <pic:spPr>
                          <a:xfrm>
                            <a:off x="1375" y="3564"/>
                            <a:ext cx="2" cy="1059"/>
                          </a:xfrm>
                          <a:prstGeom prst="rect">
                            <a:avLst/>
                          </a:prstGeom>
                          <a:noFill/>
                          <a:ln>
                            <a:noFill/>
                          </a:ln>
                        </pic:spPr>
                      </pic:pic>
                      <wps:wsp>
                        <wps:cNvPr id="358" name="直线 407"/>
                        <wps:cNvSpPr/>
                        <wps:spPr>
                          <a:xfrm>
                            <a:off x="1376" y="3552"/>
                            <a:ext cx="0" cy="10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59" name="图片 408"/>
                          <pic:cNvPicPr>
                            <a:picLocks noChangeAspect="1"/>
                          </pic:cNvPicPr>
                        </pic:nvPicPr>
                        <pic:blipFill>
                          <a:blip r:embed="rId128"/>
                          <a:stretch>
                            <a:fillRect/>
                          </a:stretch>
                        </pic:blipFill>
                        <pic:spPr>
                          <a:xfrm>
                            <a:off x="1431" y="3286"/>
                            <a:ext cx="2" cy="1336"/>
                          </a:xfrm>
                          <a:prstGeom prst="rect">
                            <a:avLst/>
                          </a:prstGeom>
                          <a:noFill/>
                          <a:ln>
                            <a:noFill/>
                          </a:ln>
                        </pic:spPr>
                      </pic:pic>
                      <wps:wsp>
                        <wps:cNvPr id="360" name="直线 409"/>
                        <wps:cNvSpPr/>
                        <wps:spPr>
                          <a:xfrm>
                            <a:off x="1432" y="3274"/>
                            <a:ext cx="0" cy="136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61" name="图片 410"/>
                          <pic:cNvPicPr>
                            <a:picLocks noChangeAspect="1"/>
                          </pic:cNvPicPr>
                        </pic:nvPicPr>
                        <pic:blipFill>
                          <a:blip r:embed="rId129"/>
                          <a:stretch>
                            <a:fillRect/>
                          </a:stretch>
                        </pic:blipFill>
                        <pic:spPr>
                          <a:xfrm>
                            <a:off x="1495" y="2659"/>
                            <a:ext cx="2" cy="1964"/>
                          </a:xfrm>
                          <a:prstGeom prst="rect">
                            <a:avLst/>
                          </a:prstGeom>
                          <a:noFill/>
                          <a:ln>
                            <a:noFill/>
                          </a:ln>
                        </pic:spPr>
                      </pic:pic>
                      <wps:wsp>
                        <wps:cNvPr id="362" name="直线 411"/>
                        <wps:cNvSpPr/>
                        <wps:spPr>
                          <a:xfrm>
                            <a:off x="1496" y="2647"/>
                            <a:ext cx="0" cy="198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63" name="图片 412"/>
                          <pic:cNvPicPr>
                            <a:picLocks noChangeAspect="1"/>
                          </pic:cNvPicPr>
                        </pic:nvPicPr>
                        <pic:blipFill>
                          <a:blip r:embed="rId130"/>
                          <a:stretch>
                            <a:fillRect/>
                          </a:stretch>
                        </pic:blipFill>
                        <pic:spPr>
                          <a:xfrm>
                            <a:off x="1536" y="2506"/>
                            <a:ext cx="2" cy="2116"/>
                          </a:xfrm>
                          <a:prstGeom prst="rect">
                            <a:avLst/>
                          </a:prstGeom>
                          <a:noFill/>
                          <a:ln>
                            <a:noFill/>
                          </a:ln>
                        </pic:spPr>
                      </pic:pic>
                      <wps:wsp>
                        <wps:cNvPr id="364" name="直线 413"/>
                        <wps:cNvSpPr/>
                        <wps:spPr>
                          <a:xfrm>
                            <a:off x="1537" y="2495"/>
                            <a:ext cx="0" cy="21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65" name="图片 414"/>
                          <pic:cNvPicPr>
                            <a:picLocks noChangeAspect="1"/>
                          </pic:cNvPicPr>
                        </pic:nvPicPr>
                        <pic:blipFill>
                          <a:blip r:embed="rId131"/>
                          <a:stretch>
                            <a:fillRect/>
                          </a:stretch>
                        </pic:blipFill>
                        <pic:spPr>
                          <a:xfrm>
                            <a:off x="1592" y="3438"/>
                            <a:ext cx="2" cy="1184"/>
                          </a:xfrm>
                          <a:prstGeom prst="rect">
                            <a:avLst/>
                          </a:prstGeom>
                          <a:noFill/>
                          <a:ln>
                            <a:noFill/>
                          </a:ln>
                        </pic:spPr>
                      </pic:pic>
                      <wps:wsp>
                        <wps:cNvPr id="366" name="直线 415"/>
                        <wps:cNvSpPr/>
                        <wps:spPr>
                          <a:xfrm>
                            <a:off x="1593" y="3427"/>
                            <a:ext cx="0" cy="120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67" name="图片 416"/>
                          <pic:cNvPicPr>
                            <a:picLocks noChangeAspect="1"/>
                          </pic:cNvPicPr>
                        </pic:nvPicPr>
                        <pic:blipFill>
                          <a:blip r:embed="rId132"/>
                          <a:stretch>
                            <a:fillRect/>
                          </a:stretch>
                        </pic:blipFill>
                        <pic:spPr>
                          <a:xfrm>
                            <a:off x="1644" y="3642"/>
                            <a:ext cx="2" cy="981"/>
                          </a:xfrm>
                          <a:prstGeom prst="rect">
                            <a:avLst/>
                          </a:prstGeom>
                          <a:noFill/>
                          <a:ln>
                            <a:noFill/>
                          </a:ln>
                        </pic:spPr>
                      </pic:pic>
                      <wps:wsp>
                        <wps:cNvPr id="368" name="直线 417"/>
                        <wps:cNvSpPr/>
                        <wps:spPr>
                          <a:xfrm>
                            <a:off x="1645" y="3630"/>
                            <a:ext cx="0" cy="100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69" name="图片 418"/>
                          <pic:cNvPicPr>
                            <a:picLocks noChangeAspect="1"/>
                          </pic:cNvPicPr>
                        </pic:nvPicPr>
                        <pic:blipFill>
                          <a:blip r:embed="rId133"/>
                          <a:stretch>
                            <a:fillRect/>
                          </a:stretch>
                        </pic:blipFill>
                        <pic:spPr>
                          <a:xfrm>
                            <a:off x="1702" y="3128"/>
                            <a:ext cx="2" cy="1494"/>
                          </a:xfrm>
                          <a:prstGeom prst="rect">
                            <a:avLst/>
                          </a:prstGeom>
                          <a:noFill/>
                          <a:ln>
                            <a:noFill/>
                          </a:ln>
                        </pic:spPr>
                      </pic:pic>
                      <wps:wsp>
                        <wps:cNvPr id="370" name="直线 419"/>
                        <wps:cNvSpPr/>
                        <wps:spPr>
                          <a:xfrm>
                            <a:off x="1704" y="3117"/>
                            <a:ext cx="0" cy="151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71" name="图片 420"/>
                          <pic:cNvPicPr>
                            <a:picLocks noChangeAspect="1"/>
                          </pic:cNvPicPr>
                        </pic:nvPicPr>
                        <pic:blipFill>
                          <a:blip r:embed="rId134"/>
                          <a:stretch>
                            <a:fillRect/>
                          </a:stretch>
                        </pic:blipFill>
                        <pic:spPr>
                          <a:xfrm>
                            <a:off x="1764" y="3151"/>
                            <a:ext cx="2" cy="1472"/>
                          </a:xfrm>
                          <a:prstGeom prst="rect">
                            <a:avLst/>
                          </a:prstGeom>
                          <a:noFill/>
                          <a:ln>
                            <a:noFill/>
                          </a:ln>
                        </pic:spPr>
                      </pic:pic>
                      <wps:wsp>
                        <wps:cNvPr id="372" name="直线 421"/>
                        <wps:cNvSpPr/>
                        <wps:spPr>
                          <a:xfrm>
                            <a:off x="1765" y="3139"/>
                            <a:ext cx="0" cy="149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73" name="图片 422"/>
                          <pic:cNvPicPr>
                            <a:picLocks noChangeAspect="1"/>
                          </pic:cNvPicPr>
                        </pic:nvPicPr>
                        <pic:blipFill>
                          <a:blip r:embed="rId135"/>
                          <a:stretch>
                            <a:fillRect/>
                          </a:stretch>
                        </pic:blipFill>
                        <pic:spPr>
                          <a:xfrm>
                            <a:off x="1806" y="3245"/>
                            <a:ext cx="2" cy="1378"/>
                          </a:xfrm>
                          <a:prstGeom prst="rect">
                            <a:avLst/>
                          </a:prstGeom>
                          <a:noFill/>
                          <a:ln>
                            <a:noFill/>
                          </a:ln>
                        </pic:spPr>
                      </pic:pic>
                      <wps:wsp>
                        <wps:cNvPr id="374" name="直线 423"/>
                        <wps:cNvSpPr/>
                        <wps:spPr>
                          <a:xfrm>
                            <a:off x="1808" y="3233"/>
                            <a:ext cx="0" cy="140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75" name="图片 424"/>
                          <pic:cNvPicPr>
                            <a:picLocks noChangeAspect="1"/>
                          </pic:cNvPicPr>
                        </pic:nvPicPr>
                        <pic:blipFill>
                          <a:blip r:embed="rId136"/>
                          <a:stretch>
                            <a:fillRect/>
                          </a:stretch>
                        </pic:blipFill>
                        <pic:spPr>
                          <a:xfrm>
                            <a:off x="1862" y="2807"/>
                            <a:ext cx="2" cy="1816"/>
                          </a:xfrm>
                          <a:prstGeom prst="rect">
                            <a:avLst/>
                          </a:prstGeom>
                          <a:noFill/>
                          <a:ln>
                            <a:noFill/>
                          </a:ln>
                        </pic:spPr>
                      </pic:pic>
                      <wps:wsp>
                        <wps:cNvPr id="376" name="直线 425"/>
                        <wps:cNvSpPr/>
                        <wps:spPr>
                          <a:xfrm>
                            <a:off x="1863" y="2795"/>
                            <a:ext cx="0" cy="18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77" name="图片 426"/>
                          <pic:cNvPicPr>
                            <a:picLocks noChangeAspect="1"/>
                          </pic:cNvPicPr>
                        </pic:nvPicPr>
                        <pic:blipFill>
                          <a:blip r:embed="rId137"/>
                          <a:stretch>
                            <a:fillRect/>
                          </a:stretch>
                        </pic:blipFill>
                        <pic:spPr>
                          <a:xfrm>
                            <a:off x="1914" y="3527"/>
                            <a:ext cx="2" cy="1096"/>
                          </a:xfrm>
                          <a:prstGeom prst="rect">
                            <a:avLst/>
                          </a:prstGeom>
                          <a:noFill/>
                          <a:ln>
                            <a:noFill/>
                          </a:ln>
                        </pic:spPr>
                      </pic:pic>
                      <wps:wsp>
                        <wps:cNvPr id="378" name="直线 427"/>
                        <wps:cNvSpPr/>
                        <wps:spPr>
                          <a:xfrm>
                            <a:off x="1916" y="3515"/>
                            <a:ext cx="0" cy="112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79" name="图片 428"/>
                          <pic:cNvPicPr>
                            <a:picLocks noChangeAspect="1"/>
                          </pic:cNvPicPr>
                        </pic:nvPicPr>
                        <pic:blipFill>
                          <a:blip r:embed="rId138"/>
                          <a:stretch>
                            <a:fillRect/>
                          </a:stretch>
                        </pic:blipFill>
                        <pic:spPr>
                          <a:xfrm>
                            <a:off x="1967" y="2201"/>
                            <a:ext cx="2" cy="2422"/>
                          </a:xfrm>
                          <a:prstGeom prst="rect">
                            <a:avLst/>
                          </a:prstGeom>
                          <a:noFill/>
                          <a:ln>
                            <a:noFill/>
                          </a:ln>
                        </pic:spPr>
                      </pic:pic>
                      <wps:wsp>
                        <wps:cNvPr id="380" name="直线 429"/>
                        <wps:cNvSpPr/>
                        <wps:spPr>
                          <a:xfrm>
                            <a:off x="1968" y="2189"/>
                            <a:ext cx="0" cy="24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81" name="图片 430"/>
                          <pic:cNvPicPr>
                            <a:picLocks noChangeAspect="1"/>
                          </pic:cNvPicPr>
                        </pic:nvPicPr>
                        <pic:blipFill>
                          <a:blip r:embed="rId139"/>
                          <a:stretch>
                            <a:fillRect/>
                          </a:stretch>
                        </pic:blipFill>
                        <pic:spPr>
                          <a:xfrm>
                            <a:off x="2023" y="3013"/>
                            <a:ext cx="2" cy="1610"/>
                          </a:xfrm>
                          <a:prstGeom prst="rect">
                            <a:avLst/>
                          </a:prstGeom>
                          <a:noFill/>
                          <a:ln>
                            <a:noFill/>
                          </a:ln>
                        </pic:spPr>
                      </pic:pic>
                      <wps:wsp>
                        <wps:cNvPr id="382" name="直线 431"/>
                        <wps:cNvSpPr/>
                        <wps:spPr>
                          <a:xfrm>
                            <a:off x="2024" y="3001"/>
                            <a:ext cx="0" cy="163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83" name="图片 432"/>
                          <pic:cNvPicPr>
                            <a:picLocks noChangeAspect="1"/>
                          </pic:cNvPicPr>
                        </pic:nvPicPr>
                        <pic:blipFill>
                          <a:blip r:embed="rId140"/>
                          <a:stretch>
                            <a:fillRect/>
                          </a:stretch>
                        </pic:blipFill>
                        <pic:spPr>
                          <a:xfrm>
                            <a:off x="2074" y="2733"/>
                            <a:ext cx="2" cy="1890"/>
                          </a:xfrm>
                          <a:prstGeom prst="rect">
                            <a:avLst/>
                          </a:prstGeom>
                          <a:noFill/>
                          <a:ln>
                            <a:noFill/>
                          </a:ln>
                        </pic:spPr>
                      </pic:pic>
                      <wps:wsp>
                        <wps:cNvPr id="384" name="直线 433"/>
                        <wps:cNvSpPr/>
                        <wps:spPr>
                          <a:xfrm>
                            <a:off x="2075" y="2721"/>
                            <a:ext cx="0" cy="191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85" name="图片 434"/>
                          <pic:cNvPicPr>
                            <a:picLocks noChangeAspect="1"/>
                          </pic:cNvPicPr>
                        </pic:nvPicPr>
                        <pic:blipFill>
                          <a:blip r:embed="rId141"/>
                          <a:stretch>
                            <a:fillRect/>
                          </a:stretch>
                        </pic:blipFill>
                        <pic:spPr>
                          <a:xfrm>
                            <a:off x="2134" y="3542"/>
                            <a:ext cx="2" cy="1080"/>
                          </a:xfrm>
                          <a:prstGeom prst="rect">
                            <a:avLst/>
                          </a:prstGeom>
                          <a:noFill/>
                          <a:ln>
                            <a:noFill/>
                          </a:ln>
                        </pic:spPr>
                      </pic:pic>
                      <wps:wsp>
                        <wps:cNvPr id="386" name="直线 435"/>
                        <wps:cNvSpPr/>
                        <wps:spPr>
                          <a:xfrm>
                            <a:off x="2135" y="3531"/>
                            <a:ext cx="0" cy="110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87" name="图片 436"/>
                          <pic:cNvPicPr>
                            <a:picLocks noChangeAspect="1"/>
                          </pic:cNvPicPr>
                        </pic:nvPicPr>
                        <pic:blipFill>
                          <a:blip r:embed="rId142"/>
                          <a:stretch>
                            <a:fillRect/>
                          </a:stretch>
                        </pic:blipFill>
                        <pic:spPr>
                          <a:xfrm>
                            <a:off x="2182" y="3285"/>
                            <a:ext cx="2" cy="1338"/>
                          </a:xfrm>
                          <a:prstGeom prst="rect">
                            <a:avLst/>
                          </a:prstGeom>
                          <a:noFill/>
                          <a:ln>
                            <a:noFill/>
                          </a:ln>
                        </pic:spPr>
                      </pic:pic>
                      <wps:wsp>
                        <wps:cNvPr id="388" name="直线 437"/>
                        <wps:cNvSpPr/>
                        <wps:spPr>
                          <a:xfrm>
                            <a:off x="2183" y="3273"/>
                            <a:ext cx="0" cy="136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89" name="图片 438"/>
                          <pic:cNvPicPr>
                            <a:picLocks noChangeAspect="1"/>
                          </pic:cNvPicPr>
                        </pic:nvPicPr>
                        <pic:blipFill>
                          <a:blip r:embed="rId143"/>
                          <a:stretch>
                            <a:fillRect/>
                          </a:stretch>
                        </pic:blipFill>
                        <pic:spPr>
                          <a:xfrm>
                            <a:off x="2233" y="3427"/>
                            <a:ext cx="2" cy="1196"/>
                          </a:xfrm>
                          <a:prstGeom prst="rect">
                            <a:avLst/>
                          </a:prstGeom>
                          <a:noFill/>
                          <a:ln>
                            <a:noFill/>
                          </a:ln>
                        </pic:spPr>
                      </pic:pic>
                      <wps:wsp>
                        <wps:cNvPr id="390" name="直线 439"/>
                        <wps:cNvSpPr/>
                        <wps:spPr>
                          <a:xfrm>
                            <a:off x="2234" y="3415"/>
                            <a:ext cx="0" cy="122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91" name="图片 440"/>
                          <pic:cNvPicPr>
                            <a:picLocks noChangeAspect="1"/>
                          </pic:cNvPicPr>
                        </pic:nvPicPr>
                        <pic:blipFill>
                          <a:blip r:embed="rId144"/>
                          <a:stretch>
                            <a:fillRect/>
                          </a:stretch>
                        </pic:blipFill>
                        <pic:spPr>
                          <a:xfrm>
                            <a:off x="2289" y="3130"/>
                            <a:ext cx="2" cy="1493"/>
                          </a:xfrm>
                          <a:prstGeom prst="rect">
                            <a:avLst/>
                          </a:prstGeom>
                          <a:noFill/>
                          <a:ln>
                            <a:noFill/>
                          </a:ln>
                        </pic:spPr>
                      </pic:pic>
                      <wps:wsp>
                        <wps:cNvPr id="392" name="直线 441"/>
                        <wps:cNvSpPr/>
                        <wps:spPr>
                          <a:xfrm>
                            <a:off x="2290" y="3118"/>
                            <a:ext cx="0" cy="151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93" name="图片 442"/>
                          <pic:cNvPicPr>
                            <a:picLocks noChangeAspect="1"/>
                          </pic:cNvPicPr>
                        </pic:nvPicPr>
                        <pic:blipFill>
                          <a:blip r:embed="rId145"/>
                          <a:stretch>
                            <a:fillRect/>
                          </a:stretch>
                        </pic:blipFill>
                        <pic:spPr>
                          <a:xfrm>
                            <a:off x="2343" y="2753"/>
                            <a:ext cx="2" cy="1870"/>
                          </a:xfrm>
                          <a:prstGeom prst="rect">
                            <a:avLst/>
                          </a:prstGeom>
                          <a:noFill/>
                          <a:ln>
                            <a:noFill/>
                          </a:ln>
                        </pic:spPr>
                      </pic:pic>
                      <wps:wsp>
                        <wps:cNvPr id="394" name="直线 443"/>
                        <wps:cNvSpPr/>
                        <wps:spPr>
                          <a:xfrm>
                            <a:off x="2344" y="2741"/>
                            <a:ext cx="0" cy="189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95" name="图片 444"/>
                          <pic:cNvPicPr>
                            <a:picLocks noChangeAspect="1"/>
                          </pic:cNvPicPr>
                        </pic:nvPicPr>
                        <pic:blipFill>
                          <a:blip r:embed="rId146"/>
                          <a:stretch>
                            <a:fillRect/>
                          </a:stretch>
                        </pic:blipFill>
                        <pic:spPr>
                          <a:xfrm>
                            <a:off x="2404" y="2811"/>
                            <a:ext cx="2" cy="1812"/>
                          </a:xfrm>
                          <a:prstGeom prst="rect">
                            <a:avLst/>
                          </a:prstGeom>
                          <a:noFill/>
                          <a:ln>
                            <a:noFill/>
                          </a:ln>
                        </pic:spPr>
                      </pic:pic>
                      <wps:wsp>
                        <wps:cNvPr id="396" name="直线 445"/>
                        <wps:cNvSpPr/>
                        <wps:spPr>
                          <a:xfrm>
                            <a:off x="2405" y="2799"/>
                            <a:ext cx="0" cy="183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97" name="图片 446"/>
                          <pic:cNvPicPr>
                            <a:picLocks noChangeAspect="1"/>
                          </pic:cNvPicPr>
                        </pic:nvPicPr>
                        <pic:blipFill>
                          <a:blip r:embed="rId147"/>
                          <a:stretch>
                            <a:fillRect/>
                          </a:stretch>
                        </pic:blipFill>
                        <pic:spPr>
                          <a:xfrm>
                            <a:off x="2454" y="2720"/>
                            <a:ext cx="2" cy="1903"/>
                          </a:xfrm>
                          <a:prstGeom prst="rect">
                            <a:avLst/>
                          </a:prstGeom>
                          <a:noFill/>
                          <a:ln>
                            <a:noFill/>
                          </a:ln>
                        </pic:spPr>
                      </pic:pic>
                      <wps:wsp>
                        <wps:cNvPr id="398" name="直线 447"/>
                        <wps:cNvSpPr/>
                        <wps:spPr>
                          <a:xfrm>
                            <a:off x="2455" y="2708"/>
                            <a:ext cx="0" cy="192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399" name="图片 448"/>
                          <pic:cNvPicPr>
                            <a:picLocks noChangeAspect="1"/>
                          </pic:cNvPicPr>
                        </pic:nvPicPr>
                        <pic:blipFill>
                          <a:blip r:embed="rId148"/>
                          <a:stretch>
                            <a:fillRect/>
                          </a:stretch>
                        </pic:blipFill>
                        <pic:spPr>
                          <a:xfrm>
                            <a:off x="2502" y="3142"/>
                            <a:ext cx="2" cy="1480"/>
                          </a:xfrm>
                          <a:prstGeom prst="rect">
                            <a:avLst/>
                          </a:prstGeom>
                          <a:noFill/>
                          <a:ln>
                            <a:noFill/>
                          </a:ln>
                        </pic:spPr>
                      </pic:pic>
                      <wps:wsp>
                        <wps:cNvPr id="400" name="直线 449"/>
                        <wps:cNvSpPr/>
                        <wps:spPr>
                          <a:xfrm>
                            <a:off x="2503" y="3131"/>
                            <a:ext cx="0" cy="150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01" name="图片 450"/>
                          <pic:cNvPicPr>
                            <a:picLocks noChangeAspect="1"/>
                          </pic:cNvPicPr>
                        </pic:nvPicPr>
                        <pic:blipFill>
                          <a:blip r:embed="rId149"/>
                          <a:stretch>
                            <a:fillRect/>
                          </a:stretch>
                        </pic:blipFill>
                        <pic:spPr>
                          <a:xfrm>
                            <a:off x="2565" y="2040"/>
                            <a:ext cx="2" cy="2583"/>
                          </a:xfrm>
                          <a:prstGeom prst="rect">
                            <a:avLst/>
                          </a:prstGeom>
                          <a:noFill/>
                          <a:ln>
                            <a:noFill/>
                          </a:ln>
                        </pic:spPr>
                      </pic:pic>
                      <wps:wsp>
                        <wps:cNvPr id="402" name="直线 451"/>
                        <wps:cNvSpPr/>
                        <wps:spPr>
                          <a:xfrm>
                            <a:off x="2566" y="2028"/>
                            <a:ext cx="0" cy="260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03" name="图片 452"/>
                          <pic:cNvPicPr>
                            <a:picLocks noChangeAspect="1"/>
                          </pic:cNvPicPr>
                        </pic:nvPicPr>
                        <pic:blipFill>
                          <a:blip r:embed="rId150"/>
                          <a:stretch>
                            <a:fillRect/>
                          </a:stretch>
                        </pic:blipFill>
                        <pic:spPr>
                          <a:xfrm>
                            <a:off x="2613" y="3260"/>
                            <a:ext cx="2" cy="1362"/>
                          </a:xfrm>
                          <a:prstGeom prst="rect">
                            <a:avLst/>
                          </a:prstGeom>
                          <a:noFill/>
                          <a:ln>
                            <a:noFill/>
                          </a:ln>
                        </pic:spPr>
                      </pic:pic>
                      <wps:wsp>
                        <wps:cNvPr id="404" name="直线 453"/>
                        <wps:cNvSpPr/>
                        <wps:spPr>
                          <a:xfrm>
                            <a:off x="2614" y="3249"/>
                            <a:ext cx="0" cy="138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05" name="图片 454"/>
                          <pic:cNvPicPr>
                            <a:picLocks noChangeAspect="1"/>
                          </pic:cNvPicPr>
                        </pic:nvPicPr>
                        <pic:blipFill>
                          <a:blip r:embed="rId151"/>
                          <a:stretch>
                            <a:fillRect/>
                          </a:stretch>
                        </pic:blipFill>
                        <pic:spPr>
                          <a:xfrm>
                            <a:off x="2663" y="2751"/>
                            <a:ext cx="2" cy="1871"/>
                          </a:xfrm>
                          <a:prstGeom prst="rect">
                            <a:avLst/>
                          </a:prstGeom>
                          <a:noFill/>
                          <a:ln>
                            <a:noFill/>
                          </a:ln>
                        </pic:spPr>
                      </pic:pic>
                      <wps:wsp>
                        <wps:cNvPr id="406" name="直线 455"/>
                        <wps:cNvSpPr/>
                        <wps:spPr>
                          <a:xfrm>
                            <a:off x="2664" y="2740"/>
                            <a:ext cx="0" cy="18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07" name="图片 456"/>
                          <pic:cNvPicPr>
                            <a:picLocks noChangeAspect="1"/>
                          </pic:cNvPicPr>
                        </pic:nvPicPr>
                        <pic:blipFill>
                          <a:blip r:embed="rId152"/>
                          <a:stretch>
                            <a:fillRect/>
                          </a:stretch>
                        </pic:blipFill>
                        <pic:spPr>
                          <a:xfrm>
                            <a:off x="2715" y="3369"/>
                            <a:ext cx="2" cy="1254"/>
                          </a:xfrm>
                          <a:prstGeom prst="rect">
                            <a:avLst/>
                          </a:prstGeom>
                          <a:noFill/>
                          <a:ln>
                            <a:noFill/>
                          </a:ln>
                        </pic:spPr>
                      </pic:pic>
                      <wps:wsp>
                        <wps:cNvPr id="408" name="直线 457"/>
                        <wps:cNvSpPr/>
                        <wps:spPr>
                          <a:xfrm>
                            <a:off x="2717" y="3357"/>
                            <a:ext cx="0" cy="127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09" name="图片 458"/>
                          <pic:cNvPicPr>
                            <a:picLocks noChangeAspect="1"/>
                          </pic:cNvPicPr>
                        </pic:nvPicPr>
                        <pic:blipFill>
                          <a:blip r:embed="rId153"/>
                          <a:stretch>
                            <a:fillRect/>
                          </a:stretch>
                        </pic:blipFill>
                        <pic:spPr>
                          <a:xfrm>
                            <a:off x="2774" y="2768"/>
                            <a:ext cx="2" cy="1854"/>
                          </a:xfrm>
                          <a:prstGeom prst="rect">
                            <a:avLst/>
                          </a:prstGeom>
                          <a:noFill/>
                          <a:ln>
                            <a:noFill/>
                          </a:ln>
                        </pic:spPr>
                      </pic:pic>
                      <wps:wsp>
                        <wps:cNvPr id="410" name="直线 459"/>
                        <wps:cNvSpPr/>
                        <wps:spPr>
                          <a:xfrm>
                            <a:off x="2775" y="2757"/>
                            <a:ext cx="0" cy="187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11" name="图片 460"/>
                          <pic:cNvPicPr>
                            <a:picLocks noChangeAspect="1"/>
                          </pic:cNvPicPr>
                        </pic:nvPicPr>
                        <pic:blipFill>
                          <a:blip r:embed="rId75"/>
                          <a:stretch>
                            <a:fillRect/>
                          </a:stretch>
                        </pic:blipFill>
                        <pic:spPr>
                          <a:xfrm>
                            <a:off x="2822" y="3107"/>
                            <a:ext cx="2" cy="1516"/>
                          </a:xfrm>
                          <a:prstGeom prst="rect">
                            <a:avLst/>
                          </a:prstGeom>
                          <a:noFill/>
                          <a:ln>
                            <a:noFill/>
                          </a:ln>
                        </pic:spPr>
                      </pic:pic>
                      <wps:wsp>
                        <wps:cNvPr id="412" name="直线 461"/>
                        <wps:cNvSpPr/>
                        <wps:spPr>
                          <a:xfrm>
                            <a:off x="2823" y="3095"/>
                            <a:ext cx="0" cy="15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13" name="图片 462"/>
                          <pic:cNvPicPr>
                            <a:picLocks noChangeAspect="1"/>
                          </pic:cNvPicPr>
                        </pic:nvPicPr>
                        <pic:blipFill>
                          <a:blip r:embed="rId154"/>
                          <a:stretch>
                            <a:fillRect/>
                          </a:stretch>
                        </pic:blipFill>
                        <pic:spPr>
                          <a:xfrm>
                            <a:off x="2876" y="3251"/>
                            <a:ext cx="2" cy="1372"/>
                          </a:xfrm>
                          <a:prstGeom prst="rect">
                            <a:avLst/>
                          </a:prstGeom>
                          <a:noFill/>
                          <a:ln>
                            <a:noFill/>
                          </a:ln>
                        </pic:spPr>
                      </pic:pic>
                      <wps:wsp>
                        <wps:cNvPr id="414" name="直线 463"/>
                        <wps:cNvSpPr/>
                        <wps:spPr>
                          <a:xfrm>
                            <a:off x="2877" y="3239"/>
                            <a:ext cx="0" cy="139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15" name="图片 464"/>
                          <pic:cNvPicPr>
                            <a:picLocks noChangeAspect="1"/>
                          </pic:cNvPicPr>
                        </pic:nvPicPr>
                        <pic:blipFill>
                          <a:blip r:embed="rId155"/>
                          <a:stretch>
                            <a:fillRect/>
                          </a:stretch>
                        </pic:blipFill>
                        <pic:spPr>
                          <a:xfrm>
                            <a:off x="2933" y="3034"/>
                            <a:ext cx="2" cy="1588"/>
                          </a:xfrm>
                          <a:prstGeom prst="rect">
                            <a:avLst/>
                          </a:prstGeom>
                          <a:noFill/>
                          <a:ln>
                            <a:noFill/>
                          </a:ln>
                        </pic:spPr>
                      </pic:pic>
                      <wps:wsp>
                        <wps:cNvPr id="416" name="直线 465"/>
                        <wps:cNvSpPr/>
                        <wps:spPr>
                          <a:xfrm>
                            <a:off x="2934" y="3023"/>
                            <a:ext cx="0" cy="161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17" name="图片 466"/>
                          <pic:cNvPicPr>
                            <a:picLocks noChangeAspect="1"/>
                          </pic:cNvPicPr>
                        </pic:nvPicPr>
                        <pic:blipFill>
                          <a:blip r:embed="rId156"/>
                          <a:stretch>
                            <a:fillRect/>
                          </a:stretch>
                        </pic:blipFill>
                        <pic:spPr>
                          <a:xfrm>
                            <a:off x="2984" y="3087"/>
                            <a:ext cx="2" cy="1536"/>
                          </a:xfrm>
                          <a:prstGeom prst="rect">
                            <a:avLst/>
                          </a:prstGeom>
                          <a:noFill/>
                          <a:ln>
                            <a:noFill/>
                          </a:ln>
                        </pic:spPr>
                      </pic:pic>
                      <wps:wsp>
                        <wps:cNvPr id="418" name="直线 467"/>
                        <wps:cNvSpPr/>
                        <wps:spPr>
                          <a:xfrm>
                            <a:off x="2985" y="3075"/>
                            <a:ext cx="0" cy="156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19" name="图片 468"/>
                          <pic:cNvPicPr>
                            <a:picLocks noChangeAspect="1"/>
                          </pic:cNvPicPr>
                        </pic:nvPicPr>
                        <pic:blipFill>
                          <a:blip r:embed="rId157"/>
                          <a:stretch>
                            <a:fillRect/>
                          </a:stretch>
                        </pic:blipFill>
                        <pic:spPr>
                          <a:xfrm>
                            <a:off x="3051" y="2395"/>
                            <a:ext cx="2" cy="2227"/>
                          </a:xfrm>
                          <a:prstGeom prst="rect">
                            <a:avLst/>
                          </a:prstGeom>
                          <a:noFill/>
                          <a:ln>
                            <a:noFill/>
                          </a:ln>
                        </pic:spPr>
                      </pic:pic>
                      <wps:wsp>
                        <wps:cNvPr id="420" name="直线 469"/>
                        <wps:cNvSpPr/>
                        <wps:spPr>
                          <a:xfrm>
                            <a:off x="3052" y="2384"/>
                            <a:ext cx="0" cy="225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21" name="图片 470"/>
                          <pic:cNvPicPr>
                            <a:picLocks noChangeAspect="1"/>
                          </pic:cNvPicPr>
                        </pic:nvPicPr>
                        <pic:blipFill>
                          <a:blip r:embed="rId158"/>
                          <a:stretch>
                            <a:fillRect/>
                          </a:stretch>
                        </pic:blipFill>
                        <pic:spPr>
                          <a:xfrm>
                            <a:off x="3094" y="3141"/>
                            <a:ext cx="2" cy="1482"/>
                          </a:xfrm>
                          <a:prstGeom prst="rect">
                            <a:avLst/>
                          </a:prstGeom>
                          <a:noFill/>
                          <a:ln>
                            <a:noFill/>
                          </a:ln>
                        </pic:spPr>
                      </pic:pic>
                      <wps:wsp>
                        <wps:cNvPr id="422" name="直线 471"/>
                        <wps:cNvSpPr/>
                        <wps:spPr>
                          <a:xfrm>
                            <a:off x="3095" y="3129"/>
                            <a:ext cx="0" cy="150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23" name="图片 472"/>
                          <pic:cNvPicPr>
                            <a:picLocks noChangeAspect="1"/>
                          </pic:cNvPicPr>
                        </pic:nvPicPr>
                        <pic:blipFill>
                          <a:blip r:embed="rId159"/>
                          <a:stretch>
                            <a:fillRect/>
                          </a:stretch>
                        </pic:blipFill>
                        <pic:spPr>
                          <a:xfrm>
                            <a:off x="3145" y="3222"/>
                            <a:ext cx="2" cy="1400"/>
                          </a:xfrm>
                          <a:prstGeom prst="rect">
                            <a:avLst/>
                          </a:prstGeom>
                          <a:noFill/>
                          <a:ln>
                            <a:noFill/>
                          </a:ln>
                        </pic:spPr>
                      </pic:pic>
                      <wps:wsp>
                        <wps:cNvPr id="424" name="直线 473"/>
                        <wps:cNvSpPr/>
                        <wps:spPr>
                          <a:xfrm>
                            <a:off x="3146" y="3210"/>
                            <a:ext cx="0" cy="142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25" name="图片 474"/>
                          <pic:cNvPicPr>
                            <a:picLocks noChangeAspect="1"/>
                          </pic:cNvPicPr>
                        </pic:nvPicPr>
                        <pic:blipFill>
                          <a:blip r:embed="rId160"/>
                          <a:stretch>
                            <a:fillRect/>
                          </a:stretch>
                        </pic:blipFill>
                        <pic:spPr>
                          <a:xfrm>
                            <a:off x="3205" y="2979"/>
                            <a:ext cx="2" cy="1644"/>
                          </a:xfrm>
                          <a:prstGeom prst="rect">
                            <a:avLst/>
                          </a:prstGeom>
                          <a:noFill/>
                          <a:ln>
                            <a:noFill/>
                          </a:ln>
                        </pic:spPr>
                      </pic:pic>
                      <wps:wsp>
                        <wps:cNvPr id="426" name="直线 475"/>
                        <wps:cNvSpPr/>
                        <wps:spPr>
                          <a:xfrm>
                            <a:off x="3206" y="2967"/>
                            <a:ext cx="0" cy="16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27" name="图片 476"/>
                          <pic:cNvPicPr>
                            <a:picLocks noChangeAspect="1"/>
                          </pic:cNvPicPr>
                        </pic:nvPicPr>
                        <pic:blipFill>
                          <a:blip r:embed="rId161"/>
                          <a:stretch>
                            <a:fillRect/>
                          </a:stretch>
                        </pic:blipFill>
                        <pic:spPr>
                          <a:xfrm>
                            <a:off x="3253" y="2016"/>
                            <a:ext cx="2" cy="2607"/>
                          </a:xfrm>
                          <a:prstGeom prst="rect">
                            <a:avLst/>
                          </a:prstGeom>
                          <a:noFill/>
                          <a:ln>
                            <a:noFill/>
                          </a:ln>
                        </pic:spPr>
                      </pic:pic>
                      <wps:wsp>
                        <wps:cNvPr id="428" name="直线 477"/>
                        <wps:cNvSpPr/>
                        <wps:spPr>
                          <a:xfrm>
                            <a:off x="3254" y="2004"/>
                            <a:ext cx="0" cy="263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29" name="图片 478"/>
                          <pic:cNvPicPr>
                            <a:picLocks noChangeAspect="1"/>
                          </pic:cNvPicPr>
                        </pic:nvPicPr>
                        <pic:blipFill>
                          <a:blip r:embed="rId162"/>
                          <a:stretch>
                            <a:fillRect/>
                          </a:stretch>
                        </pic:blipFill>
                        <pic:spPr>
                          <a:xfrm>
                            <a:off x="3303" y="3359"/>
                            <a:ext cx="2" cy="1264"/>
                          </a:xfrm>
                          <a:prstGeom prst="rect">
                            <a:avLst/>
                          </a:prstGeom>
                          <a:noFill/>
                          <a:ln>
                            <a:noFill/>
                          </a:ln>
                        </pic:spPr>
                      </pic:pic>
                      <wps:wsp>
                        <wps:cNvPr id="430" name="直线 479"/>
                        <wps:cNvSpPr/>
                        <wps:spPr>
                          <a:xfrm>
                            <a:off x="3304" y="3347"/>
                            <a:ext cx="0" cy="128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31" name="图片 480"/>
                          <pic:cNvPicPr>
                            <a:picLocks noChangeAspect="1"/>
                          </pic:cNvPicPr>
                        </pic:nvPicPr>
                        <pic:blipFill>
                          <a:blip r:embed="rId163"/>
                          <a:stretch>
                            <a:fillRect/>
                          </a:stretch>
                        </pic:blipFill>
                        <pic:spPr>
                          <a:xfrm>
                            <a:off x="3357" y="3080"/>
                            <a:ext cx="2" cy="1543"/>
                          </a:xfrm>
                          <a:prstGeom prst="rect">
                            <a:avLst/>
                          </a:prstGeom>
                          <a:noFill/>
                          <a:ln>
                            <a:noFill/>
                          </a:ln>
                        </pic:spPr>
                      </pic:pic>
                      <wps:wsp>
                        <wps:cNvPr id="432" name="直线 481"/>
                        <wps:cNvSpPr/>
                        <wps:spPr>
                          <a:xfrm>
                            <a:off x="3358" y="3068"/>
                            <a:ext cx="0" cy="156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33" name="图片 482"/>
                          <pic:cNvPicPr>
                            <a:picLocks noChangeAspect="1"/>
                          </pic:cNvPicPr>
                        </pic:nvPicPr>
                        <pic:blipFill>
                          <a:blip r:embed="rId164"/>
                          <a:stretch>
                            <a:fillRect/>
                          </a:stretch>
                        </pic:blipFill>
                        <pic:spPr>
                          <a:xfrm>
                            <a:off x="3415" y="2605"/>
                            <a:ext cx="2" cy="2018"/>
                          </a:xfrm>
                          <a:prstGeom prst="rect">
                            <a:avLst/>
                          </a:prstGeom>
                          <a:noFill/>
                          <a:ln>
                            <a:noFill/>
                          </a:ln>
                        </pic:spPr>
                      </pic:pic>
                      <wps:wsp>
                        <wps:cNvPr id="434" name="直线 483"/>
                        <wps:cNvSpPr/>
                        <wps:spPr>
                          <a:xfrm>
                            <a:off x="3416" y="2593"/>
                            <a:ext cx="0" cy="204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35" name="图片 484"/>
                          <pic:cNvPicPr>
                            <a:picLocks noChangeAspect="1"/>
                          </pic:cNvPicPr>
                        </pic:nvPicPr>
                        <pic:blipFill>
                          <a:blip r:embed="rId165"/>
                          <a:stretch>
                            <a:fillRect/>
                          </a:stretch>
                        </pic:blipFill>
                        <pic:spPr>
                          <a:xfrm>
                            <a:off x="3465" y="2899"/>
                            <a:ext cx="2" cy="1723"/>
                          </a:xfrm>
                          <a:prstGeom prst="rect">
                            <a:avLst/>
                          </a:prstGeom>
                          <a:noFill/>
                          <a:ln>
                            <a:noFill/>
                          </a:ln>
                        </pic:spPr>
                      </pic:pic>
                      <wps:wsp>
                        <wps:cNvPr id="436" name="直线 485"/>
                        <wps:cNvSpPr/>
                        <wps:spPr>
                          <a:xfrm>
                            <a:off x="3466" y="2888"/>
                            <a:ext cx="0" cy="17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37" name="图片 486"/>
                          <pic:cNvPicPr>
                            <a:picLocks noChangeAspect="1"/>
                          </pic:cNvPicPr>
                        </pic:nvPicPr>
                        <pic:blipFill>
                          <a:blip r:embed="rId166"/>
                          <a:stretch>
                            <a:fillRect/>
                          </a:stretch>
                        </pic:blipFill>
                        <pic:spPr>
                          <a:xfrm>
                            <a:off x="3518" y="3081"/>
                            <a:ext cx="2" cy="1541"/>
                          </a:xfrm>
                          <a:prstGeom prst="rect">
                            <a:avLst/>
                          </a:prstGeom>
                          <a:noFill/>
                          <a:ln>
                            <a:noFill/>
                          </a:ln>
                        </pic:spPr>
                      </pic:pic>
                      <wps:wsp>
                        <wps:cNvPr id="438" name="直线 487"/>
                        <wps:cNvSpPr/>
                        <wps:spPr>
                          <a:xfrm>
                            <a:off x="3519" y="3070"/>
                            <a:ext cx="0" cy="156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39" name="图片 488"/>
                          <pic:cNvPicPr>
                            <a:picLocks noChangeAspect="1"/>
                          </pic:cNvPicPr>
                        </pic:nvPicPr>
                        <pic:blipFill>
                          <a:blip r:embed="rId167"/>
                          <a:stretch>
                            <a:fillRect/>
                          </a:stretch>
                        </pic:blipFill>
                        <pic:spPr>
                          <a:xfrm>
                            <a:off x="3575" y="3504"/>
                            <a:ext cx="2" cy="1119"/>
                          </a:xfrm>
                          <a:prstGeom prst="rect">
                            <a:avLst/>
                          </a:prstGeom>
                          <a:noFill/>
                          <a:ln>
                            <a:noFill/>
                          </a:ln>
                        </pic:spPr>
                      </pic:pic>
                      <wps:wsp>
                        <wps:cNvPr id="440" name="直线 489"/>
                        <wps:cNvSpPr/>
                        <wps:spPr>
                          <a:xfrm>
                            <a:off x="3576" y="3492"/>
                            <a:ext cx="0" cy="11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41" name="图片 490"/>
                          <pic:cNvPicPr>
                            <a:picLocks noChangeAspect="1"/>
                          </pic:cNvPicPr>
                        </pic:nvPicPr>
                        <pic:blipFill>
                          <a:blip r:embed="rId168"/>
                          <a:stretch>
                            <a:fillRect/>
                          </a:stretch>
                        </pic:blipFill>
                        <pic:spPr>
                          <a:xfrm>
                            <a:off x="3627" y="3478"/>
                            <a:ext cx="2" cy="1144"/>
                          </a:xfrm>
                          <a:prstGeom prst="rect">
                            <a:avLst/>
                          </a:prstGeom>
                          <a:noFill/>
                          <a:ln>
                            <a:noFill/>
                          </a:ln>
                        </pic:spPr>
                      </pic:pic>
                      <wps:wsp>
                        <wps:cNvPr id="442" name="直线 491"/>
                        <wps:cNvSpPr/>
                        <wps:spPr>
                          <a:xfrm>
                            <a:off x="3628" y="3467"/>
                            <a:ext cx="0" cy="116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43" name="图片 492"/>
                          <pic:cNvPicPr>
                            <a:picLocks noChangeAspect="1"/>
                          </pic:cNvPicPr>
                        </pic:nvPicPr>
                        <pic:blipFill>
                          <a:blip r:embed="rId169"/>
                          <a:stretch>
                            <a:fillRect/>
                          </a:stretch>
                        </pic:blipFill>
                        <pic:spPr>
                          <a:xfrm>
                            <a:off x="3691" y="2606"/>
                            <a:ext cx="2" cy="2016"/>
                          </a:xfrm>
                          <a:prstGeom prst="rect">
                            <a:avLst/>
                          </a:prstGeom>
                          <a:noFill/>
                          <a:ln>
                            <a:noFill/>
                          </a:ln>
                        </pic:spPr>
                      </pic:pic>
                      <wps:wsp>
                        <wps:cNvPr id="444" name="直线 493"/>
                        <wps:cNvSpPr/>
                        <wps:spPr>
                          <a:xfrm>
                            <a:off x="3692" y="2594"/>
                            <a:ext cx="0" cy="204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45" name="图片 494"/>
                          <pic:cNvPicPr>
                            <a:picLocks noChangeAspect="1"/>
                          </pic:cNvPicPr>
                        </pic:nvPicPr>
                        <pic:blipFill>
                          <a:blip r:embed="rId170"/>
                          <a:stretch>
                            <a:fillRect/>
                          </a:stretch>
                        </pic:blipFill>
                        <pic:spPr>
                          <a:xfrm>
                            <a:off x="3734" y="3340"/>
                            <a:ext cx="2" cy="1282"/>
                          </a:xfrm>
                          <a:prstGeom prst="rect">
                            <a:avLst/>
                          </a:prstGeom>
                          <a:noFill/>
                          <a:ln>
                            <a:noFill/>
                          </a:ln>
                        </pic:spPr>
                      </pic:pic>
                      <wps:wsp>
                        <wps:cNvPr id="446" name="直线 495"/>
                        <wps:cNvSpPr/>
                        <wps:spPr>
                          <a:xfrm>
                            <a:off x="3735" y="3329"/>
                            <a:ext cx="0" cy="130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47" name="图片 496"/>
                          <pic:cNvPicPr>
                            <a:picLocks noChangeAspect="1"/>
                          </pic:cNvPicPr>
                        </pic:nvPicPr>
                        <pic:blipFill>
                          <a:blip r:embed="rId171"/>
                          <a:stretch>
                            <a:fillRect/>
                          </a:stretch>
                        </pic:blipFill>
                        <pic:spPr>
                          <a:xfrm>
                            <a:off x="3787" y="3289"/>
                            <a:ext cx="2" cy="1334"/>
                          </a:xfrm>
                          <a:prstGeom prst="rect">
                            <a:avLst/>
                          </a:prstGeom>
                          <a:noFill/>
                          <a:ln>
                            <a:noFill/>
                          </a:ln>
                        </pic:spPr>
                      </pic:pic>
                      <wps:wsp>
                        <wps:cNvPr id="448" name="直线 497"/>
                        <wps:cNvSpPr/>
                        <wps:spPr>
                          <a:xfrm>
                            <a:off x="3788" y="3277"/>
                            <a:ext cx="0" cy="135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49" name="图片 498"/>
                          <pic:cNvPicPr>
                            <a:picLocks noChangeAspect="1"/>
                          </pic:cNvPicPr>
                        </pic:nvPicPr>
                        <pic:blipFill>
                          <a:blip r:embed="rId172"/>
                          <a:stretch>
                            <a:fillRect/>
                          </a:stretch>
                        </pic:blipFill>
                        <pic:spPr>
                          <a:xfrm>
                            <a:off x="3846" y="3201"/>
                            <a:ext cx="2" cy="1422"/>
                          </a:xfrm>
                          <a:prstGeom prst="rect">
                            <a:avLst/>
                          </a:prstGeom>
                          <a:noFill/>
                          <a:ln>
                            <a:noFill/>
                          </a:ln>
                        </pic:spPr>
                      </pic:pic>
                      <wps:wsp>
                        <wps:cNvPr id="450" name="直线 499"/>
                        <wps:cNvSpPr/>
                        <wps:spPr>
                          <a:xfrm>
                            <a:off x="3848" y="3189"/>
                            <a:ext cx="0" cy="14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51" name="图片 500"/>
                          <pic:cNvPicPr>
                            <a:picLocks noChangeAspect="1"/>
                          </pic:cNvPicPr>
                        </pic:nvPicPr>
                        <pic:blipFill>
                          <a:blip r:embed="rId173"/>
                          <a:stretch>
                            <a:fillRect/>
                          </a:stretch>
                        </pic:blipFill>
                        <pic:spPr>
                          <a:xfrm>
                            <a:off x="3896" y="2185"/>
                            <a:ext cx="2" cy="2438"/>
                          </a:xfrm>
                          <a:prstGeom prst="rect">
                            <a:avLst/>
                          </a:prstGeom>
                          <a:noFill/>
                          <a:ln>
                            <a:noFill/>
                          </a:ln>
                        </pic:spPr>
                      </pic:pic>
                      <wps:wsp>
                        <wps:cNvPr id="452" name="直线 501"/>
                        <wps:cNvSpPr/>
                        <wps:spPr>
                          <a:xfrm>
                            <a:off x="3897" y="2173"/>
                            <a:ext cx="0" cy="246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53" name="图片 502"/>
                          <pic:cNvPicPr>
                            <a:picLocks noChangeAspect="1"/>
                          </pic:cNvPicPr>
                        </pic:nvPicPr>
                        <pic:blipFill>
                          <a:blip r:embed="rId174"/>
                          <a:stretch>
                            <a:fillRect/>
                          </a:stretch>
                        </pic:blipFill>
                        <pic:spPr>
                          <a:xfrm>
                            <a:off x="3945" y="3249"/>
                            <a:ext cx="2" cy="1373"/>
                          </a:xfrm>
                          <a:prstGeom prst="rect">
                            <a:avLst/>
                          </a:prstGeom>
                          <a:noFill/>
                          <a:ln>
                            <a:noFill/>
                          </a:ln>
                        </pic:spPr>
                      </pic:pic>
                      <wps:wsp>
                        <wps:cNvPr id="454" name="直线 503"/>
                        <wps:cNvSpPr/>
                        <wps:spPr>
                          <a:xfrm>
                            <a:off x="3946" y="3238"/>
                            <a:ext cx="0" cy="139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55" name="图片 504"/>
                          <pic:cNvPicPr>
                            <a:picLocks noChangeAspect="1"/>
                          </pic:cNvPicPr>
                        </pic:nvPicPr>
                        <pic:blipFill>
                          <a:blip r:embed="rId175"/>
                          <a:stretch>
                            <a:fillRect/>
                          </a:stretch>
                        </pic:blipFill>
                        <pic:spPr>
                          <a:xfrm>
                            <a:off x="4000" y="2764"/>
                            <a:ext cx="2" cy="1859"/>
                          </a:xfrm>
                          <a:prstGeom prst="rect">
                            <a:avLst/>
                          </a:prstGeom>
                          <a:noFill/>
                          <a:ln>
                            <a:noFill/>
                          </a:ln>
                        </pic:spPr>
                      </pic:pic>
                      <wps:wsp>
                        <wps:cNvPr id="456" name="直线 505"/>
                        <wps:cNvSpPr/>
                        <wps:spPr>
                          <a:xfrm>
                            <a:off x="4001" y="2752"/>
                            <a:ext cx="0" cy="18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57" name="图片 506"/>
                          <pic:cNvPicPr>
                            <a:picLocks noChangeAspect="1"/>
                          </pic:cNvPicPr>
                        </pic:nvPicPr>
                        <pic:blipFill>
                          <a:blip r:embed="rId176"/>
                          <a:stretch>
                            <a:fillRect/>
                          </a:stretch>
                        </pic:blipFill>
                        <pic:spPr>
                          <a:xfrm>
                            <a:off x="4055" y="3140"/>
                            <a:ext cx="2" cy="1483"/>
                          </a:xfrm>
                          <a:prstGeom prst="rect">
                            <a:avLst/>
                          </a:prstGeom>
                          <a:noFill/>
                          <a:ln>
                            <a:noFill/>
                          </a:ln>
                        </pic:spPr>
                      </pic:pic>
                      <wps:wsp>
                        <wps:cNvPr id="458" name="直线 507"/>
                        <wps:cNvSpPr/>
                        <wps:spPr>
                          <a:xfrm>
                            <a:off x="4057" y="3128"/>
                            <a:ext cx="0" cy="150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59" name="图片 508"/>
                          <pic:cNvPicPr>
                            <a:picLocks noChangeAspect="1"/>
                          </pic:cNvPicPr>
                        </pic:nvPicPr>
                        <pic:blipFill>
                          <a:blip r:embed="rId177"/>
                          <a:stretch>
                            <a:fillRect/>
                          </a:stretch>
                        </pic:blipFill>
                        <pic:spPr>
                          <a:xfrm>
                            <a:off x="4107" y="3108"/>
                            <a:ext cx="2" cy="1514"/>
                          </a:xfrm>
                          <a:prstGeom prst="rect">
                            <a:avLst/>
                          </a:prstGeom>
                          <a:noFill/>
                          <a:ln>
                            <a:noFill/>
                          </a:ln>
                        </pic:spPr>
                      </pic:pic>
                      <wps:wsp>
                        <wps:cNvPr id="460" name="直线 509"/>
                        <wps:cNvSpPr/>
                        <wps:spPr>
                          <a:xfrm>
                            <a:off x="4108" y="3097"/>
                            <a:ext cx="0" cy="153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61" name="图片 510"/>
                          <pic:cNvPicPr>
                            <a:picLocks noChangeAspect="1"/>
                          </pic:cNvPicPr>
                        </pic:nvPicPr>
                        <pic:blipFill>
                          <a:blip r:embed="rId178"/>
                          <a:stretch>
                            <a:fillRect/>
                          </a:stretch>
                        </pic:blipFill>
                        <pic:spPr>
                          <a:xfrm>
                            <a:off x="4159" y="3303"/>
                            <a:ext cx="2" cy="1319"/>
                          </a:xfrm>
                          <a:prstGeom prst="rect">
                            <a:avLst/>
                          </a:prstGeom>
                          <a:noFill/>
                          <a:ln>
                            <a:noFill/>
                          </a:ln>
                        </pic:spPr>
                      </pic:pic>
                      <wps:wsp>
                        <wps:cNvPr id="462" name="直线 511"/>
                        <wps:cNvSpPr/>
                        <wps:spPr>
                          <a:xfrm>
                            <a:off x="4161" y="3292"/>
                            <a:ext cx="0" cy="13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63" name="图片 512"/>
                          <pic:cNvPicPr>
                            <a:picLocks noChangeAspect="1"/>
                          </pic:cNvPicPr>
                        </pic:nvPicPr>
                        <pic:blipFill>
                          <a:blip r:embed="rId179"/>
                          <a:stretch>
                            <a:fillRect/>
                          </a:stretch>
                        </pic:blipFill>
                        <pic:spPr>
                          <a:xfrm>
                            <a:off x="4215" y="3224"/>
                            <a:ext cx="2" cy="1399"/>
                          </a:xfrm>
                          <a:prstGeom prst="rect">
                            <a:avLst/>
                          </a:prstGeom>
                          <a:noFill/>
                          <a:ln>
                            <a:noFill/>
                          </a:ln>
                        </pic:spPr>
                      </pic:pic>
                      <wps:wsp>
                        <wps:cNvPr id="464" name="直线 513"/>
                        <wps:cNvSpPr/>
                        <wps:spPr>
                          <a:xfrm>
                            <a:off x="4216" y="3212"/>
                            <a:ext cx="0" cy="14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65" name="图片 514"/>
                          <pic:cNvPicPr>
                            <a:picLocks noChangeAspect="1"/>
                          </pic:cNvPicPr>
                        </pic:nvPicPr>
                        <pic:blipFill>
                          <a:blip r:embed="rId180"/>
                          <a:stretch>
                            <a:fillRect/>
                          </a:stretch>
                        </pic:blipFill>
                        <pic:spPr>
                          <a:xfrm>
                            <a:off x="4269" y="3026"/>
                            <a:ext cx="2" cy="1597"/>
                          </a:xfrm>
                          <a:prstGeom prst="rect">
                            <a:avLst/>
                          </a:prstGeom>
                          <a:noFill/>
                          <a:ln>
                            <a:noFill/>
                          </a:ln>
                        </pic:spPr>
                      </pic:pic>
                      <wps:wsp>
                        <wps:cNvPr id="466" name="直线 515"/>
                        <wps:cNvSpPr/>
                        <wps:spPr>
                          <a:xfrm>
                            <a:off x="4270" y="3014"/>
                            <a:ext cx="0" cy="162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67" name="图片 516"/>
                          <pic:cNvPicPr>
                            <a:picLocks noChangeAspect="1"/>
                          </pic:cNvPicPr>
                        </pic:nvPicPr>
                        <pic:blipFill>
                          <a:blip r:embed="rId181"/>
                          <a:stretch>
                            <a:fillRect/>
                          </a:stretch>
                        </pic:blipFill>
                        <pic:spPr>
                          <a:xfrm>
                            <a:off x="4337" y="2360"/>
                            <a:ext cx="2" cy="2263"/>
                          </a:xfrm>
                          <a:prstGeom prst="rect">
                            <a:avLst/>
                          </a:prstGeom>
                          <a:noFill/>
                          <a:ln>
                            <a:noFill/>
                          </a:ln>
                        </pic:spPr>
                      </pic:pic>
                      <wps:wsp>
                        <wps:cNvPr id="468" name="直线 517"/>
                        <wps:cNvSpPr/>
                        <wps:spPr>
                          <a:xfrm>
                            <a:off x="4338" y="2348"/>
                            <a:ext cx="0" cy="228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69" name="图片 518"/>
                          <pic:cNvPicPr>
                            <a:picLocks noChangeAspect="1"/>
                          </pic:cNvPicPr>
                        </pic:nvPicPr>
                        <pic:blipFill>
                          <a:blip r:embed="rId143"/>
                          <a:stretch>
                            <a:fillRect/>
                          </a:stretch>
                        </pic:blipFill>
                        <pic:spPr>
                          <a:xfrm>
                            <a:off x="4376" y="3427"/>
                            <a:ext cx="2" cy="1196"/>
                          </a:xfrm>
                          <a:prstGeom prst="rect">
                            <a:avLst/>
                          </a:prstGeom>
                          <a:noFill/>
                          <a:ln>
                            <a:noFill/>
                          </a:ln>
                        </pic:spPr>
                      </pic:pic>
                      <wps:wsp>
                        <wps:cNvPr id="470" name="直线 519"/>
                        <wps:cNvSpPr/>
                        <wps:spPr>
                          <a:xfrm>
                            <a:off x="4377" y="3415"/>
                            <a:ext cx="0" cy="122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71" name="图片 520"/>
                          <pic:cNvPicPr>
                            <a:picLocks noChangeAspect="1"/>
                          </pic:cNvPicPr>
                        </pic:nvPicPr>
                        <pic:blipFill>
                          <a:blip r:embed="rId182"/>
                          <a:stretch>
                            <a:fillRect/>
                          </a:stretch>
                        </pic:blipFill>
                        <pic:spPr>
                          <a:xfrm>
                            <a:off x="4430" y="2953"/>
                            <a:ext cx="2" cy="1669"/>
                          </a:xfrm>
                          <a:prstGeom prst="rect">
                            <a:avLst/>
                          </a:prstGeom>
                          <a:noFill/>
                          <a:ln>
                            <a:noFill/>
                          </a:ln>
                        </pic:spPr>
                      </pic:pic>
                      <wps:wsp>
                        <wps:cNvPr id="472" name="直线 521"/>
                        <wps:cNvSpPr/>
                        <wps:spPr>
                          <a:xfrm>
                            <a:off x="4431" y="2942"/>
                            <a:ext cx="0" cy="169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73" name="图片 522"/>
                          <pic:cNvPicPr>
                            <a:picLocks noChangeAspect="1"/>
                          </pic:cNvPicPr>
                        </pic:nvPicPr>
                        <pic:blipFill>
                          <a:blip r:embed="rId183"/>
                          <a:stretch>
                            <a:fillRect/>
                          </a:stretch>
                        </pic:blipFill>
                        <pic:spPr>
                          <a:xfrm>
                            <a:off x="4489" y="2471"/>
                            <a:ext cx="2" cy="2152"/>
                          </a:xfrm>
                          <a:prstGeom prst="rect">
                            <a:avLst/>
                          </a:prstGeom>
                          <a:noFill/>
                          <a:ln>
                            <a:noFill/>
                          </a:ln>
                        </pic:spPr>
                      </pic:pic>
                      <wps:wsp>
                        <wps:cNvPr id="474" name="直线 523"/>
                        <wps:cNvSpPr/>
                        <wps:spPr>
                          <a:xfrm>
                            <a:off x="4491" y="2459"/>
                            <a:ext cx="0" cy="217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75" name="图片 524"/>
                          <pic:cNvPicPr>
                            <a:picLocks noChangeAspect="1"/>
                          </pic:cNvPicPr>
                        </pic:nvPicPr>
                        <pic:blipFill>
                          <a:blip r:embed="rId184"/>
                          <a:stretch>
                            <a:fillRect/>
                          </a:stretch>
                        </pic:blipFill>
                        <pic:spPr>
                          <a:xfrm>
                            <a:off x="4538" y="3111"/>
                            <a:ext cx="2" cy="1511"/>
                          </a:xfrm>
                          <a:prstGeom prst="rect">
                            <a:avLst/>
                          </a:prstGeom>
                          <a:noFill/>
                          <a:ln>
                            <a:noFill/>
                          </a:ln>
                        </pic:spPr>
                      </pic:pic>
                      <wps:wsp>
                        <wps:cNvPr id="476" name="直线 525"/>
                        <wps:cNvSpPr/>
                        <wps:spPr>
                          <a:xfrm>
                            <a:off x="4539" y="3100"/>
                            <a:ext cx="0" cy="153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77" name="图片 526"/>
                          <pic:cNvPicPr>
                            <a:picLocks noChangeAspect="1"/>
                          </pic:cNvPicPr>
                        </pic:nvPicPr>
                        <pic:blipFill>
                          <a:blip r:embed="rId185"/>
                          <a:stretch>
                            <a:fillRect/>
                          </a:stretch>
                        </pic:blipFill>
                        <pic:spPr>
                          <a:xfrm>
                            <a:off x="4589" y="3056"/>
                            <a:ext cx="2" cy="1567"/>
                          </a:xfrm>
                          <a:prstGeom prst="rect">
                            <a:avLst/>
                          </a:prstGeom>
                          <a:noFill/>
                          <a:ln>
                            <a:noFill/>
                          </a:ln>
                        </pic:spPr>
                      </pic:pic>
                      <wps:wsp>
                        <wps:cNvPr id="478" name="直线 527"/>
                        <wps:cNvSpPr/>
                        <wps:spPr>
                          <a:xfrm>
                            <a:off x="4590" y="3044"/>
                            <a:ext cx="0" cy="159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79" name="图片 528"/>
                          <pic:cNvPicPr>
                            <a:picLocks noChangeAspect="1"/>
                          </pic:cNvPicPr>
                        </pic:nvPicPr>
                        <pic:blipFill>
                          <a:blip r:embed="rId186"/>
                          <a:stretch>
                            <a:fillRect/>
                          </a:stretch>
                        </pic:blipFill>
                        <pic:spPr>
                          <a:xfrm>
                            <a:off x="4650" y="2562"/>
                            <a:ext cx="2" cy="2061"/>
                          </a:xfrm>
                          <a:prstGeom prst="rect">
                            <a:avLst/>
                          </a:prstGeom>
                          <a:noFill/>
                          <a:ln>
                            <a:noFill/>
                          </a:ln>
                        </pic:spPr>
                      </pic:pic>
                      <wps:wsp>
                        <wps:cNvPr id="480" name="直线 529"/>
                        <wps:cNvSpPr/>
                        <wps:spPr>
                          <a:xfrm>
                            <a:off x="4651" y="2550"/>
                            <a:ext cx="0" cy="208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81" name="图片 530"/>
                          <pic:cNvPicPr>
                            <a:picLocks noChangeAspect="1"/>
                          </pic:cNvPicPr>
                        </pic:nvPicPr>
                        <pic:blipFill>
                          <a:blip r:embed="rId187"/>
                          <a:stretch>
                            <a:fillRect/>
                          </a:stretch>
                        </pic:blipFill>
                        <pic:spPr>
                          <a:xfrm>
                            <a:off x="4698" y="3505"/>
                            <a:ext cx="2" cy="1117"/>
                          </a:xfrm>
                          <a:prstGeom prst="rect">
                            <a:avLst/>
                          </a:prstGeom>
                          <a:noFill/>
                          <a:ln>
                            <a:noFill/>
                          </a:ln>
                        </pic:spPr>
                      </pic:pic>
                      <wps:wsp>
                        <wps:cNvPr id="482" name="直线 531"/>
                        <wps:cNvSpPr/>
                        <wps:spPr>
                          <a:xfrm>
                            <a:off x="4700" y="3494"/>
                            <a:ext cx="0" cy="114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83" name="图片 532"/>
                          <pic:cNvPicPr>
                            <a:picLocks noChangeAspect="1"/>
                          </pic:cNvPicPr>
                        </pic:nvPicPr>
                        <pic:blipFill>
                          <a:blip r:embed="rId188"/>
                          <a:stretch>
                            <a:fillRect/>
                          </a:stretch>
                        </pic:blipFill>
                        <pic:spPr>
                          <a:xfrm>
                            <a:off x="4751" y="3417"/>
                            <a:ext cx="2" cy="1206"/>
                          </a:xfrm>
                          <a:prstGeom prst="rect">
                            <a:avLst/>
                          </a:prstGeom>
                          <a:noFill/>
                          <a:ln>
                            <a:noFill/>
                          </a:ln>
                        </pic:spPr>
                      </pic:pic>
                      <wps:wsp>
                        <wps:cNvPr id="484" name="直线 533"/>
                        <wps:cNvSpPr/>
                        <wps:spPr>
                          <a:xfrm>
                            <a:off x="4752" y="3405"/>
                            <a:ext cx="0" cy="123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85" name="图片 534"/>
                          <pic:cNvPicPr>
                            <a:picLocks noChangeAspect="1"/>
                          </pic:cNvPicPr>
                        </pic:nvPicPr>
                        <pic:blipFill>
                          <a:blip r:embed="rId189"/>
                          <a:stretch>
                            <a:fillRect/>
                          </a:stretch>
                        </pic:blipFill>
                        <pic:spPr>
                          <a:xfrm>
                            <a:off x="4805" y="3047"/>
                            <a:ext cx="2" cy="1575"/>
                          </a:xfrm>
                          <a:prstGeom prst="rect">
                            <a:avLst/>
                          </a:prstGeom>
                          <a:noFill/>
                          <a:ln>
                            <a:noFill/>
                          </a:ln>
                        </pic:spPr>
                      </pic:pic>
                      <wps:wsp>
                        <wps:cNvPr id="486" name="直线 535"/>
                        <wps:cNvSpPr/>
                        <wps:spPr>
                          <a:xfrm>
                            <a:off x="4806" y="3035"/>
                            <a:ext cx="0" cy="160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87" name="图片 536"/>
                          <pic:cNvPicPr>
                            <a:picLocks noChangeAspect="1"/>
                          </pic:cNvPicPr>
                        </pic:nvPicPr>
                        <pic:blipFill>
                          <a:blip r:embed="rId172"/>
                          <a:stretch>
                            <a:fillRect/>
                          </a:stretch>
                        </pic:blipFill>
                        <pic:spPr>
                          <a:xfrm>
                            <a:off x="4858" y="3201"/>
                            <a:ext cx="2" cy="1422"/>
                          </a:xfrm>
                          <a:prstGeom prst="rect">
                            <a:avLst/>
                          </a:prstGeom>
                          <a:noFill/>
                          <a:ln>
                            <a:noFill/>
                          </a:ln>
                        </pic:spPr>
                      </pic:pic>
                      <wps:wsp>
                        <wps:cNvPr id="488" name="直线 537"/>
                        <wps:cNvSpPr/>
                        <wps:spPr>
                          <a:xfrm>
                            <a:off x="4859" y="3189"/>
                            <a:ext cx="0" cy="14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89" name="图片 538"/>
                          <pic:cNvPicPr>
                            <a:picLocks noChangeAspect="1"/>
                          </pic:cNvPicPr>
                        </pic:nvPicPr>
                        <pic:blipFill>
                          <a:blip r:embed="rId190"/>
                          <a:stretch>
                            <a:fillRect/>
                          </a:stretch>
                        </pic:blipFill>
                        <pic:spPr>
                          <a:xfrm>
                            <a:off x="4916" y="2912"/>
                            <a:ext cx="2" cy="1711"/>
                          </a:xfrm>
                          <a:prstGeom prst="rect">
                            <a:avLst/>
                          </a:prstGeom>
                          <a:noFill/>
                          <a:ln>
                            <a:noFill/>
                          </a:ln>
                        </pic:spPr>
                      </pic:pic>
                      <wps:wsp>
                        <wps:cNvPr id="490" name="直线 539"/>
                        <wps:cNvSpPr/>
                        <wps:spPr>
                          <a:xfrm>
                            <a:off x="4917" y="2900"/>
                            <a:ext cx="0" cy="173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91" name="图片 540"/>
                          <pic:cNvPicPr>
                            <a:picLocks noChangeAspect="1"/>
                          </pic:cNvPicPr>
                        </pic:nvPicPr>
                        <pic:blipFill>
                          <a:blip r:embed="rId191"/>
                          <a:stretch>
                            <a:fillRect/>
                          </a:stretch>
                        </pic:blipFill>
                        <pic:spPr>
                          <a:xfrm>
                            <a:off x="4977" y="2740"/>
                            <a:ext cx="2" cy="1883"/>
                          </a:xfrm>
                          <a:prstGeom prst="rect">
                            <a:avLst/>
                          </a:prstGeom>
                          <a:noFill/>
                          <a:ln>
                            <a:noFill/>
                          </a:ln>
                        </pic:spPr>
                      </pic:pic>
                      <wps:wsp>
                        <wps:cNvPr id="492" name="直线 541"/>
                        <wps:cNvSpPr/>
                        <wps:spPr>
                          <a:xfrm>
                            <a:off x="4979" y="2728"/>
                            <a:ext cx="0" cy="190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93" name="图片 542"/>
                          <pic:cNvPicPr>
                            <a:picLocks noChangeAspect="1"/>
                          </pic:cNvPicPr>
                        </pic:nvPicPr>
                        <pic:blipFill>
                          <a:blip r:embed="rId192"/>
                          <a:stretch>
                            <a:fillRect/>
                          </a:stretch>
                        </pic:blipFill>
                        <pic:spPr>
                          <a:xfrm>
                            <a:off x="5020" y="3020"/>
                            <a:ext cx="2" cy="1602"/>
                          </a:xfrm>
                          <a:prstGeom prst="rect">
                            <a:avLst/>
                          </a:prstGeom>
                          <a:noFill/>
                          <a:ln>
                            <a:noFill/>
                          </a:ln>
                        </pic:spPr>
                      </pic:pic>
                      <wps:wsp>
                        <wps:cNvPr id="494" name="直线 543"/>
                        <wps:cNvSpPr/>
                        <wps:spPr>
                          <a:xfrm>
                            <a:off x="5021" y="3008"/>
                            <a:ext cx="0" cy="162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95" name="图片 544"/>
                          <pic:cNvPicPr>
                            <a:picLocks noChangeAspect="1"/>
                          </pic:cNvPicPr>
                        </pic:nvPicPr>
                        <pic:blipFill>
                          <a:blip r:embed="rId193"/>
                          <a:stretch>
                            <a:fillRect/>
                          </a:stretch>
                        </pic:blipFill>
                        <pic:spPr>
                          <a:xfrm>
                            <a:off x="5077" y="2920"/>
                            <a:ext cx="2" cy="1702"/>
                          </a:xfrm>
                          <a:prstGeom prst="rect">
                            <a:avLst/>
                          </a:prstGeom>
                          <a:noFill/>
                          <a:ln>
                            <a:noFill/>
                          </a:ln>
                        </pic:spPr>
                      </pic:pic>
                      <wps:wsp>
                        <wps:cNvPr id="496" name="直线 545"/>
                        <wps:cNvSpPr/>
                        <wps:spPr>
                          <a:xfrm>
                            <a:off x="5078" y="2909"/>
                            <a:ext cx="0" cy="172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97" name="图片 546"/>
                          <pic:cNvPicPr>
                            <a:picLocks noChangeAspect="1"/>
                          </pic:cNvPicPr>
                        </pic:nvPicPr>
                        <pic:blipFill>
                          <a:blip r:embed="rId194"/>
                          <a:stretch>
                            <a:fillRect/>
                          </a:stretch>
                        </pic:blipFill>
                        <pic:spPr>
                          <a:xfrm>
                            <a:off x="5132" y="3014"/>
                            <a:ext cx="2" cy="1608"/>
                          </a:xfrm>
                          <a:prstGeom prst="rect">
                            <a:avLst/>
                          </a:prstGeom>
                          <a:noFill/>
                          <a:ln>
                            <a:noFill/>
                          </a:ln>
                        </pic:spPr>
                      </pic:pic>
                      <wps:wsp>
                        <wps:cNvPr id="498" name="直线 547"/>
                        <wps:cNvSpPr/>
                        <wps:spPr>
                          <a:xfrm>
                            <a:off x="5134" y="3003"/>
                            <a:ext cx="0" cy="163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499" name="图片 548"/>
                          <pic:cNvPicPr>
                            <a:picLocks noChangeAspect="1"/>
                          </pic:cNvPicPr>
                        </pic:nvPicPr>
                        <pic:blipFill>
                          <a:blip r:embed="rId195"/>
                          <a:stretch>
                            <a:fillRect/>
                          </a:stretch>
                        </pic:blipFill>
                        <pic:spPr>
                          <a:xfrm>
                            <a:off x="5182" y="2387"/>
                            <a:ext cx="2" cy="2236"/>
                          </a:xfrm>
                          <a:prstGeom prst="rect">
                            <a:avLst/>
                          </a:prstGeom>
                          <a:noFill/>
                          <a:ln>
                            <a:noFill/>
                          </a:ln>
                        </pic:spPr>
                      </pic:pic>
                      <wps:wsp>
                        <wps:cNvPr id="500" name="直线 549"/>
                        <wps:cNvSpPr/>
                        <wps:spPr>
                          <a:xfrm>
                            <a:off x="5183" y="2375"/>
                            <a:ext cx="0" cy="226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01" name="图片 550"/>
                          <pic:cNvPicPr>
                            <a:picLocks noChangeAspect="1"/>
                          </pic:cNvPicPr>
                        </pic:nvPicPr>
                        <pic:blipFill>
                          <a:blip r:embed="rId196"/>
                          <a:stretch>
                            <a:fillRect/>
                          </a:stretch>
                        </pic:blipFill>
                        <pic:spPr>
                          <a:xfrm>
                            <a:off x="5231" y="3148"/>
                            <a:ext cx="2" cy="1474"/>
                          </a:xfrm>
                          <a:prstGeom prst="rect">
                            <a:avLst/>
                          </a:prstGeom>
                          <a:noFill/>
                          <a:ln>
                            <a:noFill/>
                          </a:ln>
                        </pic:spPr>
                      </pic:pic>
                      <wps:wsp>
                        <wps:cNvPr id="502" name="直线 551"/>
                        <wps:cNvSpPr/>
                        <wps:spPr>
                          <a:xfrm>
                            <a:off x="5232" y="3136"/>
                            <a:ext cx="0" cy="149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03" name="图片 552"/>
                          <pic:cNvPicPr>
                            <a:picLocks noChangeAspect="1"/>
                          </pic:cNvPicPr>
                        </pic:nvPicPr>
                        <pic:blipFill>
                          <a:blip r:embed="rId175"/>
                          <a:stretch>
                            <a:fillRect/>
                          </a:stretch>
                        </pic:blipFill>
                        <pic:spPr>
                          <a:xfrm>
                            <a:off x="5286" y="2764"/>
                            <a:ext cx="2" cy="1859"/>
                          </a:xfrm>
                          <a:prstGeom prst="rect">
                            <a:avLst/>
                          </a:prstGeom>
                          <a:noFill/>
                          <a:ln>
                            <a:noFill/>
                          </a:ln>
                        </pic:spPr>
                      </pic:pic>
                      <wps:wsp>
                        <wps:cNvPr id="504" name="直线 553"/>
                        <wps:cNvSpPr/>
                        <wps:spPr>
                          <a:xfrm>
                            <a:off x="5287" y="2752"/>
                            <a:ext cx="0" cy="18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05" name="图片 554"/>
                          <pic:cNvPicPr>
                            <a:picLocks noChangeAspect="1"/>
                          </pic:cNvPicPr>
                        </pic:nvPicPr>
                        <pic:blipFill>
                          <a:blip r:embed="rId197"/>
                          <a:stretch>
                            <a:fillRect/>
                          </a:stretch>
                        </pic:blipFill>
                        <pic:spPr>
                          <a:xfrm>
                            <a:off x="5340" y="3184"/>
                            <a:ext cx="2" cy="1439"/>
                          </a:xfrm>
                          <a:prstGeom prst="rect">
                            <a:avLst/>
                          </a:prstGeom>
                          <a:noFill/>
                          <a:ln>
                            <a:noFill/>
                          </a:ln>
                        </pic:spPr>
                      </pic:pic>
                      <wps:wsp>
                        <wps:cNvPr id="506" name="直线 555"/>
                        <wps:cNvSpPr/>
                        <wps:spPr>
                          <a:xfrm>
                            <a:off x="5341" y="3172"/>
                            <a:ext cx="0" cy="14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07" name="图片 556"/>
                          <pic:cNvPicPr>
                            <a:picLocks noChangeAspect="1"/>
                          </pic:cNvPicPr>
                        </pic:nvPicPr>
                        <pic:blipFill>
                          <a:blip r:embed="rId198"/>
                          <a:stretch>
                            <a:fillRect/>
                          </a:stretch>
                        </pic:blipFill>
                        <pic:spPr>
                          <a:xfrm>
                            <a:off x="5397" y="2993"/>
                            <a:ext cx="2" cy="1630"/>
                          </a:xfrm>
                          <a:prstGeom prst="rect">
                            <a:avLst/>
                          </a:prstGeom>
                          <a:noFill/>
                          <a:ln>
                            <a:noFill/>
                          </a:ln>
                        </pic:spPr>
                      </pic:pic>
                      <wps:wsp>
                        <wps:cNvPr id="508" name="直线 557"/>
                        <wps:cNvSpPr/>
                        <wps:spPr>
                          <a:xfrm>
                            <a:off x="5398" y="2981"/>
                            <a:ext cx="0" cy="165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09" name="图片 558"/>
                          <pic:cNvPicPr>
                            <a:picLocks noChangeAspect="1"/>
                          </pic:cNvPicPr>
                        </pic:nvPicPr>
                        <pic:blipFill>
                          <a:blip r:embed="rId199"/>
                          <a:stretch>
                            <a:fillRect/>
                          </a:stretch>
                        </pic:blipFill>
                        <pic:spPr>
                          <a:xfrm>
                            <a:off x="5445" y="3051"/>
                            <a:ext cx="2" cy="1571"/>
                          </a:xfrm>
                          <a:prstGeom prst="rect">
                            <a:avLst/>
                          </a:prstGeom>
                          <a:noFill/>
                          <a:ln>
                            <a:noFill/>
                          </a:ln>
                        </pic:spPr>
                      </pic:pic>
                      <wps:wsp>
                        <wps:cNvPr id="510" name="直线 559"/>
                        <wps:cNvSpPr/>
                        <wps:spPr>
                          <a:xfrm>
                            <a:off x="5447" y="3040"/>
                            <a:ext cx="0" cy="15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11" name="图片 560"/>
                          <pic:cNvPicPr>
                            <a:picLocks noChangeAspect="1"/>
                          </pic:cNvPicPr>
                        </pic:nvPicPr>
                        <pic:blipFill>
                          <a:blip r:embed="rId200"/>
                          <a:stretch>
                            <a:fillRect/>
                          </a:stretch>
                        </pic:blipFill>
                        <pic:spPr>
                          <a:xfrm>
                            <a:off x="5501" y="3306"/>
                            <a:ext cx="2" cy="1317"/>
                          </a:xfrm>
                          <a:prstGeom prst="rect">
                            <a:avLst/>
                          </a:prstGeom>
                          <a:noFill/>
                          <a:ln>
                            <a:noFill/>
                          </a:ln>
                        </pic:spPr>
                      </pic:pic>
                      <wps:wsp>
                        <wps:cNvPr id="512" name="直线 561"/>
                        <wps:cNvSpPr/>
                        <wps:spPr>
                          <a:xfrm>
                            <a:off x="5502" y="3294"/>
                            <a:ext cx="0" cy="134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13" name="图片 562"/>
                          <pic:cNvPicPr>
                            <a:picLocks noChangeAspect="1"/>
                          </pic:cNvPicPr>
                        </pic:nvPicPr>
                        <pic:blipFill>
                          <a:blip r:embed="rId201"/>
                          <a:stretch>
                            <a:fillRect/>
                          </a:stretch>
                        </pic:blipFill>
                        <pic:spPr>
                          <a:xfrm>
                            <a:off x="5556" y="2748"/>
                            <a:ext cx="2" cy="1874"/>
                          </a:xfrm>
                          <a:prstGeom prst="rect">
                            <a:avLst/>
                          </a:prstGeom>
                          <a:noFill/>
                          <a:ln>
                            <a:noFill/>
                          </a:ln>
                        </pic:spPr>
                      </pic:pic>
                      <wps:wsp>
                        <wps:cNvPr id="514" name="直线 563"/>
                        <wps:cNvSpPr/>
                        <wps:spPr>
                          <a:xfrm>
                            <a:off x="5558" y="2737"/>
                            <a:ext cx="0" cy="189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15" name="图片 564"/>
                          <pic:cNvPicPr>
                            <a:picLocks noChangeAspect="1"/>
                          </pic:cNvPicPr>
                        </pic:nvPicPr>
                        <pic:blipFill>
                          <a:blip r:embed="rId202"/>
                          <a:stretch>
                            <a:fillRect/>
                          </a:stretch>
                        </pic:blipFill>
                        <pic:spPr>
                          <a:xfrm>
                            <a:off x="5620" y="2959"/>
                            <a:ext cx="2" cy="1664"/>
                          </a:xfrm>
                          <a:prstGeom prst="rect">
                            <a:avLst/>
                          </a:prstGeom>
                          <a:noFill/>
                          <a:ln>
                            <a:noFill/>
                          </a:ln>
                        </pic:spPr>
                      </pic:pic>
                      <wps:wsp>
                        <wps:cNvPr id="516" name="直线 565"/>
                        <wps:cNvSpPr/>
                        <wps:spPr>
                          <a:xfrm>
                            <a:off x="5622" y="2947"/>
                            <a:ext cx="0" cy="168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17" name="图片 566"/>
                          <pic:cNvPicPr>
                            <a:picLocks noChangeAspect="1"/>
                          </pic:cNvPicPr>
                        </pic:nvPicPr>
                        <pic:blipFill>
                          <a:blip r:embed="rId203"/>
                          <a:stretch>
                            <a:fillRect/>
                          </a:stretch>
                        </pic:blipFill>
                        <pic:spPr>
                          <a:xfrm>
                            <a:off x="5662" y="3194"/>
                            <a:ext cx="2" cy="1429"/>
                          </a:xfrm>
                          <a:prstGeom prst="rect">
                            <a:avLst/>
                          </a:prstGeom>
                          <a:noFill/>
                          <a:ln>
                            <a:noFill/>
                          </a:ln>
                        </pic:spPr>
                      </pic:pic>
                      <wps:wsp>
                        <wps:cNvPr id="518" name="直线 567"/>
                        <wps:cNvSpPr/>
                        <wps:spPr>
                          <a:xfrm>
                            <a:off x="5663" y="3182"/>
                            <a:ext cx="0" cy="145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19" name="图片 568"/>
                          <pic:cNvPicPr>
                            <a:picLocks noChangeAspect="1"/>
                          </pic:cNvPicPr>
                        </pic:nvPicPr>
                        <pic:blipFill>
                          <a:blip r:embed="rId204"/>
                          <a:stretch>
                            <a:fillRect/>
                          </a:stretch>
                        </pic:blipFill>
                        <pic:spPr>
                          <a:xfrm>
                            <a:off x="5717" y="3481"/>
                            <a:ext cx="2" cy="1142"/>
                          </a:xfrm>
                          <a:prstGeom prst="rect">
                            <a:avLst/>
                          </a:prstGeom>
                          <a:noFill/>
                          <a:ln>
                            <a:noFill/>
                          </a:ln>
                        </pic:spPr>
                      </pic:pic>
                      <wps:wsp>
                        <wps:cNvPr id="520" name="直线 569"/>
                        <wps:cNvSpPr/>
                        <wps:spPr>
                          <a:xfrm>
                            <a:off x="5718" y="3469"/>
                            <a:ext cx="0" cy="116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21" name="图片 570"/>
                          <pic:cNvPicPr>
                            <a:picLocks noChangeAspect="1"/>
                          </pic:cNvPicPr>
                        </pic:nvPicPr>
                        <pic:blipFill>
                          <a:blip r:embed="rId159"/>
                          <a:stretch>
                            <a:fillRect/>
                          </a:stretch>
                        </pic:blipFill>
                        <pic:spPr>
                          <a:xfrm>
                            <a:off x="5771" y="3222"/>
                            <a:ext cx="2" cy="1400"/>
                          </a:xfrm>
                          <a:prstGeom prst="rect">
                            <a:avLst/>
                          </a:prstGeom>
                          <a:noFill/>
                          <a:ln>
                            <a:noFill/>
                          </a:ln>
                        </pic:spPr>
                      </pic:pic>
                      <wps:wsp>
                        <wps:cNvPr id="522" name="直线 571"/>
                        <wps:cNvSpPr/>
                        <wps:spPr>
                          <a:xfrm>
                            <a:off x="5772" y="3210"/>
                            <a:ext cx="0" cy="142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23" name="图片 572"/>
                          <pic:cNvPicPr>
                            <a:picLocks noChangeAspect="1"/>
                          </pic:cNvPicPr>
                        </pic:nvPicPr>
                        <pic:blipFill>
                          <a:blip r:embed="rId205"/>
                          <a:stretch>
                            <a:fillRect/>
                          </a:stretch>
                        </pic:blipFill>
                        <pic:spPr>
                          <a:xfrm>
                            <a:off x="5835" y="2531"/>
                            <a:ext cx="2" cy="2092"/>
                          </a:xfrm>
                          <a:prstGeom prst="rect">
                            <a:avLst/>
                          </a:prstGeom>
                          <a:noFill/>
                          <a:ln>
                            <a:noFill/>
                          </a:ln>
                        </pic:spPr>
                      </pic:pic>
                      <wps:wsp>
                        <wps:cNvPr id="524" name="直线 573"/>
                        <wps:cNvSpPr/>
                        <wps:spPr>
                          <a:xfrm>
                            <a:off x="5836" y="2519"/>
                            <a:ext cx="0" cy="211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25" name="图片 574"/>
                          <pic:cNvPicPr>
                            <a:picLocks noChangeAspect="1"/>
                          </pic:cNvPicPr>
                        </pic:nvPicPr>
                        <pic:blipFill>
                          <a:blip r:embed="rId206"/>
                          <a:stretch>
                            <a:fillRect/>
                          </a:stretch>
                        </pic:blipFill>
                        <pic:spPr>
                          <a:xfrm>
                            <a:off x="5876" y="2933"/>
                            <a:ext cx="2" cy="1689"/>
                          </a:xfrm>
                          <a:prstGeom prst="rect">
                            <a:avLst/>
                          </a:prstGeom>
                          <a:noFill/>
                          <a:ln>
                            <a:noFill/>
                          </a:ln>
                        </pic:spPr>
                      </pic:pic>
                      <wps:wsp>
                        <wps:cNvPr id="526" name="直线 575"/>
                        <wps:cNvSpPr/>
                        <wps:spPr>
                          <a:xfrm>
                            <a:off x="5878" y="2922"/>
                            <a:ext cx="0" cy="171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27" name="图片 576"/>
                          <pic:cNvPicPr>
                            <a:picLocks noChangeAspect="1"/>
                          </pic:cNvPicPr>
                        </pic:nvPicPr>
                        <pic:blipFill>
                          <a:blip r:embed="rId199"/>
                          <a:stretch>
                            <a:fillRect/>
                          </a:stretch>
                        </pic:blipFill>
                        <pic:spPr>
                          <a:xfrm>
                            <a:off x="5928" y="3051"/>
                            <a:ext cx="2" cy="1571"/>
                          </a:xfrm>
                          <a:prstGeom prst="rect">
                            <a:avLst/>
                          </a:prstGeom>
                          <a:noFill/>
                          <a:ln>
                            <a:noFill/>
                          </a:ln>
                        </pic:spPr>
                      </pic:pic>
                      <wps:wsp>
                        <wps:cNvPr id="528" name="直线 577"/>
                        <wps:cNvSpPr/>
                        <wps:spPr>
                          <a:xfrm>
                            <a:off x="5929" y="3040"/>
                            <a:ext cx="0" cy="15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29" name="图片 578"/>
                          <pic:cNvPicPr>
                            <a:picLocks noChangeAspect="1"/>
                          </pic:cNvPicPr>
                        </pic:nvPicPr>
                        <pic:blipFill>
                          <a:blip r:embed="rId207"/>
                          <a:stretch>
                            <a:fillRect/>
                          </a:stretch>
                        </pic:blipFill>
                        <pic:spPr>
                          <a:xfrm>
                            <a:off x="5987" y="2572"/>
                            <a:ext cx="2" cy="2051"/>
                          </a:xfrm>
                          <a:prstGeom prst="rect">
                            <a:avLst/>
                          </a:prstGeom>
                          <a:noFill/>
                          <a:ln>
                            <a:noFill/>
                          </a:ln>
                        </pic:spPr>
                      </pic:pic>
                      <wps:wsp>
                        <wps:cNvPr id="530" name="直线 579"/>
                        <wps:cNvSpPr/>
                        <wps:spPr>
                          <a:xfrm>
                            <a:off x="5989" y="2560"/>
                            <a:ext cx="0" cy="207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31" name="图片 580"/>
                          <pic:cNvPicPr>
                            <a:picLocks noChangeAspect="1"/>
                          </pic:cNvPicPr>
                        </pic:nvPicPr>
                        <pic:blipFill>
                          <a:blip r:embed="rId208"/>
                          <a:stretch>
                            <a:fillRect/>
                          </a:stretch>
                        </pic:blipFill>
                        <pic:spPr>
                          <a:xfrm>
                            <a:off x="6039" y="3296"/>
                            <a:ext cx="2" cy="1326"/>
                          </a:xfrm>
                          <a:prstGeom prst="rect">
                            <a:avLst/>
                          </a:prstGeom>
                          <a:noFill/>
                          <a:ln>
                            <a:noFill/>
                          </a:ln>
                        </pic:spPr>
                      </pic:pic>
                      <wps:wsp>
                        <wps:cNvPr id="532" name="直线 581"/>
                        <wps:cNvSpPr/>
                        <wps:spPr>
                          <a:xfrm>
                            <a:off x="6040" y="3284"/>
                            <a:ext cx="0" cy="135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33" name="图片 582"/>
                          <pic:cNvPicPr>
                            <a:picLocks noChangeAspect="1"/>
                          </pic:cNvPicPr>
                        </pic:nvPicPr>
                        <pic:blipFill>
                          <a:blip r:embed="rId209"/>
                          <a:stretch>
                            <a:fillRect/>
                          </a:stretch>
                        </pic:blipFill>
                        <pic:spPr>
                          <a:xfrm>
                            <a:off x="6088" y="3667"/>
                            <a:ext cx="2" cy="955"/>
                          </a:xfrm>
                          <a:prstGeom prst="rect">
                            <a:avLst/>
                          </a:prstGeom>
                          <a:noFill/>
                          <a:ln>
                            <a:noFill/>
                          </a:ln>
                        </pic:spPr>
                      </pic:pic>
                      <wps:wsp>
                        <wps:cNvPr id="534" name="直线 583"/>
                        <wps:cNvSpPr/>
                        <wps:spPr>
                          <a:xfrm>
                            <a:off x="6090" y="3656"/>
                            <a:ext cx="0" cy="97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35" name="图片 584"/>
                          <pic:cNvPicPr>
                            <a:picLocks noChangeAspect="1"/>
                          </pic:cNvPicPr>
                        </pic:nvPicPr>
                        <pic:blipFill>
                          <a:blip r:embed="rId210"/>
                          <a:stretch>
                            <a:fillRect/>
                          </a:stretch>
                        </pic:blipFill>
                        <pic:spPr>
                          <a:xfrm>
                            <a:off x="6142" y="3502"/>
                            <a:ext cx="2" cy="1120"/>
                          </a:xfrm>
                          <a:prstGeom prst="rect">
                            <a:avLst/>
                          </a:prstGeom>
                          <a:noFill/>
                          <a:ln>
                            <a:noFill/>
                          </a:ln>
                        </pic:spPr>
                      </pic:pic>
                      <wps:wsp>
                        <wps:cNvPr id="536" name="直线 585"/>
                        <wps:cNvSpPr/>
                        <wps:spPr>
                          <a:xfrm>
                            <a:off x="6144" y="3491"/>
                            <a:ext cx="0" cy="114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37" name="图片 586"/>
                          <pic:cNvPicPr>
                            <a:picLocks noChangeAspect="1"/>
                          </pic:cNvPicPr>
                        </pic:nvPicPr>
                        <pic:blipFill>
                          <a:blip r:embed="rId113"/>
                          <a:stretch>
                            <a:fillRect/>
                          </a:stretch>
                        </pic:blipFill>
                        <pic:spPr>
                          <a:xfrm>
                            <a:off x="6196" y="3457"/>
                            <a:ext cx="2" cy="1166"/>
                          </a:xfrm>
                          <a:prstGeom prst="rect">
                            <a:avLst/>
                          </a:prstGeom>
                          <a:noFill/>
                          <a:ln>
                            <a:noFill/>
                          </a:ln>
                        </pic:spPr>
                      </pic:pic>
                      <wps:wsp>
                        <wps:cNvPr id="538" name="直线 587"/>
                        <wps:cNvSpPr/>
                        <wps:spPr>
                          <a:xfrm>
                            <a:off x="6198" y="3445"/>
                            <a:ext cx="0" cy="119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39" name="图片 588"/>
                          <pic:cNvPicPr>
                            <a:picLocks noChangeAspect="1"/>
                          </pic:cNvPicPr>
                        </pic:nvPicPr>
                        <pic:blipFill>
                          <a:blip r:embed="rId211"/>
                          <a:stretch>
                            <a:fillRect/>
                          </a:stretch>
                        </pic:blipFill>
                        <pic:spPr>
                          <a:xfrm>
                            <a:off x="6262" y="3248"/>
                            <a:ext cx="2" cy="1375"/>
                          </a:xfrm>
                          <a:prstGeom prst="rect">
                            <a:avLst/>
                          </a:prstGeom>
                          <a:noFill/>
                          <a:ln>
                            <a:noFill/>
                          </a:ln>
                        </pic:spPr>
                      </pic:pic>
                      <wps:wsp>
                        <wps:cNvPr id="540" name="直线 589"/>
                        <wps:cNvSpPr/>
                        <wps:spPr>
                          <a:xfrm>
                            <a:off x="6263" y="3236"/>
                            <a:ext cx="0" cy="139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41" name="图片 590"/>
                          <pic:cNvPicPr>
                            <a:picLocks noChangeAspect="1"/>
                          </pic:cNvPicPr>
                        </pic:nvPicPr>
                        <pic:blipFill>
                          <a:blip r:embed="rId179"/>
                          <a:stretch>
                            <a:fillRect/>
                          </a:stretch>
                        </pic:blipFill>
                        <pic:spPr>
                          <a:xfrm>
                            <a:off x="6307" y="3224"/>
                            <a:ext cx="2" cy="1399"/>
                          </a:xfrm>
                          <a:prstGeom prst="rect">
                            <a:avLst/>
                          </a:prstGeom>
                          <a:noFill/>
                          <a:ln>
                            <a:noFill/>
                          </a:ln>
                        </pic:spPr>
                      </pic:pic>
                      <wps:wsp>
                        <wps:cNvPr id="542" name="直线 591"/>
                        <wps:cNvSpPr/>
                        <wps:spPr>
                          <a:xfrm>
                            <a:off x="6309" y="3212"/>
                            <a:ext cx="0" cy="14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43" name="图片 592"/>
                          <pic:cNvPicPr>
                            <a:picLocks noChangeAspect="1"/>
                          </pic:cNvPicPr>
                        </pic:nvPicPr>
                        <pic:blipFill>
                          <a:blip r:embed="rId212"/>
                          <a:stretch>
                            <a:fillRect/>
                          </a:stretch>
                        </pic:blipFill>
                        <pic:spPr>
                          <a:xfrm>
                            <a:off x="6357" y="3165"/>
                            <a:ext cx="2" cy="1457"/>
                          </a:xfrm>
                          <a:prstGeom prst="rect">
                            <a:avLst/>
                          </a:prstGeom>
                          <a:noFill/>
                          <a:ln>
                            <a:noFill/>
                          </a:ln>
                        </pic:spPr>
                      </pic:pic>
                      <wps:wsp>
                        <wps:cNvPr id="544" name="直线 593"/>
                        <wps:cNvSpPr/>
                        <wps:spPr>
                          <a:xfrm>
                            <a:off x="6358" y="3154"/>
                            <a:ext cx="0" cy="148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45" name="图片 594"/>
                          <pic:cNvPicPr>
                            <a:picLocks noChangeAspect="1"/>
                          </pic:cNvPicPr>
                        </pic:nvPicPr>
                        <pic:blipFill>
                          <a:blip r:embed="rId213"/>
                          <a:stretch>
                            <a:fillRect/>
                          </a:stretch>
                        </pic:blipFill>
                        <pic:spPr>
                          <a:xfrm>
                            <a:off x="6418" y="2965"/>
                            <a:ext cx="2" cy="1658"/>
                          </a:xfrm>
                          <a:prstGeom prst="rect">
                            <a:avLst/>
                          </a:prstGeom>
                          <a:noFill/>
                          <a:ln>
                            <a:noFill/>
                          </a:ln>
                        </pic:spPr>
                      </pic:pic>
                      <wps:wsp>
                        <wps:cNvPr id="546" name="直线 595"/>
                        <wps:cNvSpPr/>
                        <wps:spPr>
                          <a:xfrm>
                            <a:off x="6420" y="2953"/>
                            <a:ext cx="0" cy="168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47" name="图片 596"/>
                          <pic:cNvPicPr>
                            <a:picLocks noChangeAspect="1"/>
                          </pic:cNvPicPr>
                        </pic:nvPicPr>
                        <pic:blipFill>
                          <a:blip r:embed="rId214"/>
                          <a:stretch>
                            <a:fillRect/>
                          </a:stretch>
                        </pic:blipFill>
                        <pic:spPr>
                          <a:xfrm>
                            <a:off x="6468" y="2219"/>
                            <a:ext cx="2" cy="2403"/>
                          </a:xfrm>
                          <a:prstGeom prst="rect">
                            <a:avLst/>
                          </a:prstGeom>
                          <a:noFill/>
                          <a:ln>
                            <a:noFill/>
                          </a:ln>
                        </pic:spPr>
                      </pic:pic>
                      <wps:wsp>
                        <wps:cNvPr id="548" name="直线 597"/>
                        <wps:cNvSpPr/>
                        <wps:spPr>
                          <a:xfrm>
                            <a:off x="6469" y="2207"/>
                            <a:ext cx="0" cy="242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49" name="图片 598"/>
                          <pic:cNvPicPr>
                            <a:picLocks noChangeAspect="1"/>
                          </pic:cNvPicPr>
                        </pic:nvPicPr>
                        <pic:blipFill>
                          <a:blip r:embed="rId135"/>
                          <a:stretch>
                            <a:fillRect/>
                          </a:stretch>
                        </pic:blipFill>
                        <pic:spPr>
                          <a:xfrm>
                            <a:off x="6517" y="3245"/>
                            <a:ext cx="2" cy="1378"/>
                          </a:xfrm>
                          <a:prstGeom prst="rect">
                            <a:avLst/>
                          </a:prstGeom>
                          <a:noFill/>
                          <a:ln>
                            <a:noFill/>
                          </a:ln>
                        </pic:spPr>
                      </pic:pic>
                      <wps:wsp>
                        <wps:cNvPr id="550" name="直线 599"/>
                        <wps:cNvSpPr/>
                        <wps:spPr>
                          <a:xfrm>
                            <a:off x="6518" y="3233"/>
                            <a:ext cx="0" cy="140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51" name="图片 600"/>
                          <pic:cNvPicPr>
                            <a:picLocks noChangeAspect="1"/>
                          </pic:cNvPicPr>
                        </pic:nvPicPr>
                        <pic:blipFill>
                          <a:blip r:embed="rId215"/>
                          <a:stretch>
                            <a:fillRect/>
                          </a:stretch>
                        </pic:blipFill>
                        <pic:spPr>
                          <a:xfrm>
                            <a:off x="6571" y="3208"/>
                            <a:ext cx="2" cy="1415"/>
                          </a:xfrm>
                          <a:prstGeom prst="rect">
                            <a:avLst/>
                          </a:prstGeom>
                          <a:noFill/>
                          <a:ln>
                            <a:noFill/>
                          </a:ln>
                        </pic:spPr>
                      </pic:pic>
                      <wps:wsp>
                        <wps:cNvPr id="552" name="直线 601"/>
                        <wps:cNvSpPr/>
                        <wps:spPr>
                          <a:xfrm>
                            <a:off x="6572" y="3196"/>
                            <a:ext cx="0" cy="143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53" name="图片 602"/>
                          <pic:cNvPicPr>
                            <a:picLocks noChangeAspect="1"/>
                          </pic:cNvPicPr>
                        </pic:nvPicPr>
                        <pic:blipFill>
                          <a:blip r:embed="rId216"/>
                          <a:stretch>
                            <a:fillRect/>
                          </a:stretch>
                        </pic:blipFill>
                        <pic:spPr>
                          <a:xfrm>
                            <a:off x="6628" y="3347"/>
                            <a:ext cx="2" cy="1275"/>
                          </a:xfrm>
                          <a:prstGeom prst="rect">
                            <a:avLst/>
                          </a:prstGeom>
                          <a:noFill/>
                          <a:ln>
                            <a:noFill/>
                          </a:ln>
                        </pic:spPr>
                      </pic:pic>
                      <wps:wsp>
                        <wps:cNvPr id="554" name="直线 603"/>
                        <wps:cNvSpPr/>
                        <wps:spPr>
                          <a:xfrm>
                            <a:off x="6629" y="3336"/>
                            <a:ext cx="0" cy="129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55" name="图片 604"/>
                          <pic:cNvPicPr>
                            <a:picLocks noChangeAspect="1"/>
                          </pic:cNvPicPr>
                        </pic:nvPicPr>
                        <pic:blipFill>
                          <a:blip r:embed="rId217"/>
                          <a:stretch>
                            <a:fillRect/>
                          </a:stretch>
                        </pic:blipFill>
                        <pic:spPr>
                          <a:xfrm>
                            <a:off x="6677" y="2588"/>
                            <a:ext cx="2" cy="2035"/>
                          </a:xfrm>
                          <a:prstGeom prst="rect">
                            <a:avLst/>
                          </a:prstGeom>
                          <a:noFill/>
                          <a:ln>
                            <a:noFill/>
                          </a:ln>
                        </pic:spPr>
                      </pic:pic>
                      <wps:wsp>
                        <wps:cNvPr id="556" name="直线 605"/>
                        <wps:cNvSpPr/>
                        <wps:spPr>
                          <a:xfrm>
                            <a:off x="6679" y="2576"/>
                            <a:ext cx="0" cy="205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57" name="图片 606"/>
                          <pic:cNvPicPr>
                            <a:picLocks noChangeAspect="1"/>
                          </pic:cNvPicPr>
                        </pic:nvPicPr>
                        <pic:blipFill>
                          <a:blip r:embed="rId218"/>
                          <a:stretch>
                            <a:fillRect/>
                          </a:stretch>
                        </pic:blipFill>
                        <pic:spPr>
                          <a:xfrm>
                            <a:off x="6730" y="3690"/>
                            <a:ext cx="2" cy="932"/>
                          </a:xfrm>
                          <a:prstGeom prst="rect">
                            <a:avLst/>
                          </a:prstGeom>
                          <a:noFill/>
                          <a:ln>
                            <a:noFill/>
                          </a:ln>
                        </pic:spPr>
                      </pic:pic>
                      <wps:wsp>
                        <wps:cNvPr id="558" name="直线 607"/>
                        <wps:cNvSpPr/>
                        <wps:spPr>
                          <a:xfrm>
                            <a:off x="6731" y="3679"/>
                            <a:ext cx="0" cy="95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59" name="图片 608"/>
                          <pic:cNvPicPr>
                            <a:picLocks noChangeAspect="1"/>
                          </pic:cNvPicPr>
                        </pic:nvPicPr>
                        <pic:blipFill>
                          <a:blip r:embed="rId219"/>
                          <a:stretch>
                            <a:fillRect/>
                          </a:stretch>
                        </pic:blipFill>
                        <pic:spPr>
                          <a:xfrm>
                            <a:off x="6788" y="3561"/>
                            <a:ext cx="2" cy="1062"/>
                          </a:xfrm>
                          <a:prstGeom prst="rect">
                            <a:avLst/>
                          </a:prstGeom>
                          <a:noFill/>
                          <a:ln>
                            <a:noFill/>
                          </a:ln>
                        </pic:spPr>
                      </pic:pic>
                      <wps:wsp>
                        <wps:cNvPr id="560" name="直线 609"/>
                        <wps:cNvSpPr/>
                        <wps:spPr>
                          <a:xfrm>
                            <a:off x="6790" y="3549"/>
                            <a:ext cx="0" cy="108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61" name="图片 610"/>
                          <pic:cNvPicPr>
                            <a:picLocks noChangeAspect="1"/>
                          </pic:cNvPicPr>
                        </pic:nvPicPr>
                        <pic:blipFill>
                          <a:blip r:embed="rId220"/>
                          <a:stretch>
                            <a:fillRect/>
                          </a:stretch>
                        </pic:blipFill>
                        <pic:spPr>
                          <a:xfrm>
                            <a:off x="6840" y="2784"/>
                            <a:ext cx="2" cy="1839"/>
                          </a:xfrm>
                          <a:prstGeom prst="rect">
                            <a:avLst/>
                          </a:prstGeom>
                          <a:noFill/>
                          <a:ln>
                            <a:noFill/>
                          </a:ln>
                        </pic:spPr>
                      </pic:pic>
                      <wps:wsp>
                        <wps:cNvPr id="562" name="直线 611"/>
                        <wps:cNvSpPr/>
                        <wps:spPr>
                          <a:xfrm>
                            <a:off x="6841" y="2772"/>
                            <a:ext cx="0" cy="18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63" name="图片 612"/>
                          <pic:cNvPicPr>
                            <a:picLocks noChangeAspect="1"/>
                          </pic:cNvPicPr>
                        </pic:nvPicPr>
                        <pic:blipFill>
                          <a:blip r:embed="rId221"/>
                          <a:stretch>
                            <a:fillRect/>
                          </a:stretch>
                        </pic:blipFill>
                        <pic:spPr>
                          <a:xfrm>
                            <a:off x="6905" y="2901"/>
                            <a:ext cx="2" cy="1722"/>
                          </a:xfrm>
                          <a:prstGeom prst="rect">
                            <a:avLst/>
                          </a:prstGeom>
                          <a:noFill/>
                          <a:ln>
                            <a:noFill/>
                          </a:ln>
                        </pic:spPr>
                      </pic:pic>
                      <wps:wsp>
                        <wps:cNvPr id="564" name="直线 613"/>
                        <wps:cNvSpPr/>
                        <wps:spPr>
                          <a:xfrm>
                            <a:off x="6906" y="2889"/>
                            <a:ext cx="0" cy="17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65" name="图片 614"/>
                          <pic:cNvPicPr>
                            <a:picLocks noChangeAspect="1"/>
                          </pic:cNvPicPr>
                        </pic:nvPicPr>
                        <pic:blipFill>
                          <a:blip r:embed="rId222"/>
                          <a:stretch>
                            <a:fillRect/>
                          </a:stretch>
                        </pic:blipFill>
                        <pic:spPr>
                          <a:xfrm>
                            <a:off x="6948" y="3167"/>
                            <a:ext cx="2" cy="1456"/>
                          </a:xfrm>
                          <a:prstGeom prst="rect">
                            <a:avLst/>
                          </a:prstGeom>
                          <a:noFill/>
                          <a:ln>
                            <a:noFill/>
                          </a:ln>
                        </pic:spPr>
                      </pic:pic>
                      <wps:wsp>
                        <wps:cNvPr id="566" name="直线 615"/>
                        <wps:cNvSpPr/>
                        <wps:spPr>
                          <a:xfrm>
                            <a:off x="6949" y="3155"/>
                            <a:ext cx="0" cy="148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67" name="图片 616"/>
                          <pic:cNvPicPr>
                            <a:picLocks noChangeAspect="1"/>
                          </pic:cNvPicPr>
                        </pic:nvPicPr>
                        <pic:blipFill>
                          <a:blip r:embed="rId223"/>
                          <a:stretch>
                            <a:fillRect/>
                          </a:stretch>
                        </pic:blipFill>
                        <pic:spPr>
                          <a:xfrm>
                            <a:off x="6999" y="2211"/>
                            <a:ext cx="2" cy="2412"/>
                          </a:xfrm>
                          <a:prstGeom prst="rect">
                            <a:avLst/>
                          </a:prstGeom>
                          <a:noFill/>
                          <a:ln>
                            <a:noFill/>
                          </a:ln>
                        </pic:spPr>
                      </pic:pic>
                      <wps:wsp>
                        <wps:cNvPr id="568" name="直线 617"/>
                        <wps:cNvSpPr/>
                        <wps:spPr>
                          <a:xfrm>
                            <a:off x="7000" y="2199"/>
                            <a:ext cx="0" cy="243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69" name="图片 618"/>
                          <pic:cNvPicPr>
                            <a:picLocks noChangeAspect="1"/>
                          </pic:cNvPicPr>
                        </pic:nvPicPr>
                        <pic:blipFill>
                          <a:blip r:embed="rId224"/>
                          <a:stretch>
                            <a:fillRect/>
                          </a:stretch>
                        </pic:blipFill>
                        <pic:spPr>
                          <a:xfrm>
                            <a:off x="7059" y="2461"/>
                            <a:ext cx="2" cy="2162"/>
                          </a:xfrm>
                          <a:prstGeom prst="rect">
                            <a:avLst/>
                          </a:prstGeom>
                          <a:noFill/>
                          <a:ln>
                            <a:noFill/>
                          </a:ln>
                        </pic:spPr>
                      </pic:pic>
                      <wps:wsp>
                        <wps:cNvPr id="570" name="直线 619"/>
                        <wps:cNvSpPr/>
                        <wps:spPr>
                          <a:xfrm>
                            <a:off x="7060" y="2449"/>
                            <a:ext cx="0" cy="218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71" name="图片 620"/>
                          <pic:cNvPicPr>
                            <a:picLocks noChangeAspect="1"/>
                          </pic:cNvPicPr>
                        </pic:nvPicPr>
                        <pic:blipFill>
                          <a:blip r:embed="rId225"/>
                          <a:stretch>
                            <a:fillRect/>
                          </a:stretch>
                        </pic:blipFill>
                        <pic:spPr>
                          <a:xfrm>
                            <a:off x="7108" y="2205"/>
                            <a:ext cx="2" cy="2418"/>
                          </a:xfrm>
                          <a:prstGeom prst="rect">
                            <a:avLst/>
                          </a:prstGeom>
                          <a:noFill/>
                          <a:ln>
                            <a:noFill/>
                          </a:ln>
                        </pic:spPr>
                      </pic:pic>
                      <wps:wsp>
                        <wps:cNvPr id="572" name="直线 621"/>
                        <wps:cNvSpPr/>
                        <wps:spPr>
                          <a:xfrm>
                            <a:off x="7110" y="2193"/>
                            <a:ext cx="0" cy="244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73" name="图片 622"/>
                          <pic:cNvPicPr>
                            <a:picLocks noChangeAspect="1"/>
                          </pic:cNvPicPr>
                        </pic:nvPicPr>
                        <pic:blipFill>
                          <a:blip r:embed="rId226"/>
                          <a:stretch>
                            <a:fillRect/>
                          </a:stretch>
                        </pic:blipFill>
                        <pic:spPr>
                          <a:xfrm>
                            <a:off x="7160" y="3147"/>
                            <a:ext cx="2" cy="1476"/>
                          </a:xfrm>
                          <a:prstGeom prst="rect">
                            <a:avLst/>
                          </a:prstGeom>
                          <a:noFill/>
                          <a:ln>
                            <a:noFill/>
                          </a:ln>
                        </pic:spPr>
                      </pic:pic>
                      <wps:wsp>
                        <wps:cNvPr id="574" name="直线 623"/>
                        <wps:cNvSpPr/>
                        <wps:spPr>
                          <a:xfrm>
                            <a:off x="7161" y="3135"/>
                            <a:ext cx="0" cy="150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75" name="图片 624"/>
                          <pic:cNvPicPr>
                            <a:picLocks noChangeAspect="1"/>
                          </pic:cNvPicPr>
                        </pic:nvPicPr>
                        <pic:blipFill>
                          <a:blip r:embed="rId227"/>
                          <a:stretch>
                            <a:fillRect/>
                          </a:stretch>
                        </pic:blipFill>
                        <pic:spPr>
                          <a:xfrm>
                            <a:off x="7214" y="2824"/>
                            <a:ext cx="2" cy="1799"/>
                          </a:xfrm>
                          <a:prstGeom prst="rect">
                            <a:avLst/>
                          </a:prstGeom>
                          <a:noFill/>
                          <a:ln>
                            <a:noFill/>
                          </a:ln>
                        </pic:spPr>
                      </pic:pic>
                      <wps:wsp>
                        <wps:cNvPr id="576" name="直线 625"/>
                        <wps:cNvSpPr/>
                        <wps:spPr>
                          <a:xfrm>
                            <a:off x="7215" y="2812"/>
                            <a:ext cx="0" cy="182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77" name="图片 626"/>
                          <pic:cNvPicPr>
                            <a:picLocks noChangeAspect="1"/>
                          </pic:cNvPicPr>
                        </pic:nvPicPr>
                        <pic:blipFill>
                          <a:blip r:embed="rId228"/>
                          <a:stretch>
                            <a:fillRect/>
                          </a:stretch>
                        </pic:blipFill>
                        <pic:spPr>
                          <a:xfrm>
                            <a:off x="7271" y="3137"/>
                            <a:ext cx="2" cy="1486"/>
                          </a:xfrm>
                          <a:prstGeom prst="rect">
                            <a:avLst/>
                          </a:prstGeom>
                          <a:noFill/>
                          <a:ln>
                            <a:noFill/>
                          </a:ln>
                        </pic:spPr>
                      </pic:pic>
                      <wps:wsp>
                        <wps:cNvPr id="578" name="直线 627"/>
                        <wps:cNvSpPr/>
                        <wps:spPr>
                          <a:xfrm>
                            <a:off x="7272" y="3125"/>
                            <a:ext cx="0" cy="151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79" name="图片 628"/>
                          <pic:cNvPicPr>
                            <a:picLocks noChangeAspect="1"/>
                          </pic:cNvPicPr>
                        </pic:nvPicPr>
                        <pic:blipFill>
                          <a:blip r:embed="rId229"/>
                          <a:stretch>
                            <a:fillRect/>
                          </a:stretch>
                        </pic:blipFill>
                        <pic:spPr>
                          <a:xfrm>
                            <a:off x="7322" y="3030"/>
                            <a:ext cx="2" cy="1593"/>
                          </a:xfrm>
                          <a:prstGeom prst="rect">
                            <a:avLst/>
                          </a:prstGeom>
                          <a:noFill/>
                          <a:ln>
                            <a:noFill/>
                          </a:ln>
                        </pic:spPr>
                      </pic:pic>
                      <wps:wsp>
                        <wps:cNvPr id="580" name="直线 629"/>
                        <wps:cNvSpPr/>
                        <wps:spPr>
                          <a:xfrm>
                            <a:off x="7323" y="3018"/>
                            <a:ext cx="0" cy="161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81" name="图片 630"/>
                          <pic:cNvPicPr>
                            <a:picLocks noChangeAspect="1"/>
                          </pic:cNvPicPr>
                        </pic:nvPicPr>
                        <pic:blipFill>
                          <a:blip r:embed="rId230"/>
                          <a:stretch>
                            <a:fillRect/>
                          </a:stretch>
                        </pic:blipFill>
                        <pic:spPr>
                          <a:xfrm>
                            <a:off x="7374" y="3255"/>
                            <a:ext cx="2" cy="1368"/>
                          </a:xfrm>
                          <a:prstGeom prst="rect">
                            <a:avLst/>
                          </a:prstGeom>
                          <a:noFill/>
                          <a:ln>
                            <a:noFill/>
                          </a:ln>
                        </pic:spPr>
                      </pic:pic>
                      <wps:wsp>
                        <wps:cNvPr id="582" name="直线 631"/>
                        <wps:cNvSpPr/>
                        <wps:spPr>
                          <a:xfrm>
                            <a:off x="7376" y="3243"/>
                            <a:ext cx="0" cy="139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583" name="图片 632"/>
                          <pic:cNvPicPr>
                            <a:picLocks noChangeAspect="1"/>
                          </pic:cNvPicPr>
                        </pic:nvPicPr>
                        <pic:blipFill>
                          <a:blip r:embed="rId177"/>
                          <a:stretch>
                            <a:fillRect/>
                          </a:stretch>
                        </pic:blipFill>
                        <pic:spPr>
                          <a:xfrm>
                            <a:off x="7428" y="3108"/>
                            <a:ext cx="2" cy="1514"/>
                          </a:xfrm>
                          <a:prstGeom prst="rect">
                            <a:avLst/>
                          </a:prstGeom>
                          <a:noFill/>
                          <a:ln>
                            <a:noFill/>
                          </a:ln>
                        </pic:spPr>
                      </pic:pic>
                      <wps:wsp>
                        <wps:cNvPr id="584" name="直线 633"/>
                        <wps:cNvSpPr/>
                        <wps:spPr>
                          <a:xfrm>
                            <a:off x="7430" y="3097"/>
                            <a:ext cx="0" cy="1538"/>
                          </a:xfrm>
                          <a:prstGeom prst="line">
                            <a:avLst/>
                          </a:prstGeom>
                          <a:ln w="16260" cap="flat" cmpd="sng">
                            <a:solidFill>
                              <a:srgbClr val="5896D0"/>
                            </a:solidFill>
                            <a:prstDash val="solid"/>
                            <a:headEnd type="none" w="med" len="med"/>
                            <a:tailEnd type="none" w="med" len="med"/>
                          </a:ln>
                        </wps:spPr>
                        <wps:bodyPr upright="1"/>
                      </wps:wsp>
                      <wps:wsp>
                        <wps:cNvPr id="585" name="任意多边形 634"/>
                        <wps:cNvSpPr/>
                        <wps:spPr>
                          <a:xfrm>
                            <a:off x="727" y="13992"/>
                            <a:ext cx="10392" cy="63"/>
                          </a:xfrm>
                          <a:custGeom>
                            <a:avLst/>
                            <a:gdLst/>
                            <a:ahLst/>
                            <a:cxnLst/>
                            <a:pathLst>
                              <a:path w="10392" h="63">
                                <a:moveTo>
                                  <a:pt x="598" y="-9369"/>
                                </a:moveTo>
                                <a:lnTo>
                                  <a:pt x="6758" y="-9369"/>
                                </a:lnTo>
                                <a:moveTo>
                                  <a:pt x="598" y="-9369"/>
                                </a:moveTo>
                                <a:lnTo>
                                  <a:pt x="598" y="-9332"/>
                                </a:lnTo>
                                <a:moveTo>
                                  <a:pt x="1241" y="-9369"/>
                                </a:moveTo>
                                <a:lnTo>
                                  <a:pt x="1241" y="-9332"/>
                                </a:lnTo>
                                <a:moveTo>
                                  <a:pt x="1884" y="-9369"/>
                                </a:moveTo>
                                <a:lnTo>
                                  <a:pt x="1884" y="-9332"/>
                                </a:lnTo>
                                <a:moveTo>
                                  <a:pt x="2527" y="-9369"/>
                                </a:moveTo>
                                <a:lnTo>
                                  <a:pt x="2527" y="-9332"/>
                                </a:lnTo>
                                <a:moveTo>
                                  <a:pt x="3169" y="-9369"/>
                                </a:moveTo>
                                <a:lnTo>
                                  <a:pt x="3169" y="-9332"/>
                                </a:lnTo>
                                <a:moveTo>
                                  <a:pt x="3811" y="-9369"/>
                                </a:moveTo>
                                <a:lnTo>
                                  <a:pt x="3811" y="-9332"/>
                                </a:lnTo>
                                <a:moveTo>
                                  <a:pt x="4455" y="-9369"/>
                                </a:moveTo>
                                <a:lnTo>
                                  <a:pt x="4455" y="-9332"/>
                                </a:lnTo>
                                <a:moveTo>
                                  <a:pt x="5097" y="-9369"/>
                                </a:moveTo>
                                <a:lnTo>
                                  <a:pt x="5097" y="-9332"/>
                                </a:lnTo>
                                <a:moveTo>
                                  <a:pt x="5740" y="-9369"/>
                                </a:moveTo>
                                <a:lnTo>
                                  <a:pt x="5740" y="-9332"/>
                                </a:lnTo>
                                <a:moveTo>
                                  <a:pt x="6381" y="-9369"/>
                                </a:moveTo>
                                <a:lnTo>
                                  <a:pt x="6381" y="-9332"/>
                                </a:lnTo>
                              </a:path>
                            </a:pathLst>
                          </a:custGeom>
                          <a:noFill/>
                          <a:ln w="5420" cap="flat" cmpd="sng">
                            <a:solidFill>
                              <a:srgbClr val="D9D9D9"/>
                            </a:solidFill>
                            <a:prstDash val="solid"/>
                            <a:headEnd type="none" w="med" len="med"/>
                            <a:tailEnd type="none" w="med" len="med"/>
                          </a:ln>
                        </wps:spPr>
                        <wps:bodyPr upright="1"/>
                      </wps:wsp>
                      <wps:wsp>
                        <wps:cNvPr id="586" name="任意多边形 635"/>
                        <wps:cNvSpPr/>
                        <wps:spPr>
                          <a:xfrm>
                            <a:off x="1326" y="2853"/>
                            <a:ext cx="6158" cy="359"/>
                          </a:xfrm>
                          <a:custGeom>
                            <a:avLst/>
                            <a:gdLst/>
                            <a:ahLst/>
                            <a:cxnLst/>
                            <a:pathLst>
                              <a:path w="6158" h="359">
                                <a:moveTo>
                                  <a:pt x="0" y="228"/>
                                </a:moveTo>
                                <a:lnTo>
                                  <a:pt x="0" y="228"/>
                                </a:lnTo>
                                <a:lnTo>
                                  <a:pt x="589" y="228"/>
                                </a:lnTo>
                                <a:lnTo>
                                  <a:pt x="641" y="244"/>
                                </a:lnTo>
                                <a:lnTo>
                                  <a:pt x="695" y="198"/>
                                </a:lnTo>
                                <a:lnTo>
                                  <a:pt x="747" y="151"/>
                                </a:lnTo>
                                <a:lnTo>
                                  <a:pt x="806" y="225"/>
                                </a:lnTo>
                                <a:lnTo>
                                  <a:pt x="856" y="291"/>
                                </a:lnTo>
                                <a:lnTo>
                                  <a:pt x="907" y="289"/>
                                </a:lnTo>
                                <a:lnTo>
                                  <a:pt x="961" y="246"/>
                                </a:lnTo>
                                <a:lnTo>
                                  <a:pt x="1017" y="215"/>
                                </a:lnTo>
                                <a:lnTo>
                                  <a:pt x="1078" y="187"/>
                                </a:lnTo>
                                <a:lnTo>
                                  <a:pt x="1126" y="143"/>
                                </a:lnTo>
                                <a:lnTo>
                                  <a:pt x="1176" y="171"/>
                                </a:lnTo>
                                <a:lnTo>
                                  <a:pt x="1237" y="47"/>
                                </a:lnTo>
                                <a:lnTo>
                                  <a:pt x="1287" y="135"/>
                                </a:lnTo>
                                <a:lnTo>
                                  <a:pt x="1337" y="114"/>
                                </a:lnTo>
                                <a:lnTo>
                                  <a:pt x="1390" y="167"/>
                                </a:lnTo>
                                <a:lnTo>
                                  <a:pt x="1448" y="101"/>
                                </a:lnTo>
                                <a:lnTo>
                                  <a:pt x="1496" y="87"/>
                                </a:lnTo>
                                <a:lnTo>
                                  <a:pt x="1549" y="73"/>
                                </a:lnTo>
                                <a:lnTo>
                                  <a:pt x="1607" y="64"/>
                                </a:lnTo>
                                <a:lnTo>
                                  <a:pt x="1658" y="93"/>
                                </a:lnTo>
                                <a:lnTo>
                                  <a:pt x="1725" y="57"/>
                                </a:lnTo>
                                <a:lnTo>
                                  <a:pt x="1768" y="93"/>
                                </a:lnTo>
                                <a:lnTo>
                                  <a:pt x="1818" y="100"/>
                                </a:lnTo>
                                <a:lnTo>
                                  <a:pt x="1879" y="178"/>
                                </a:lnTo>
                                <a:lnTo>
                                  <a:pt x="1927" y="74"/>
                                </a:lnTo>
                                <a:lnTo>
                                  <a:pt x="1977" y="124"/>
                                </a:lnTo>
                                <a:lnTo>
                                  <a:pt x="2031" y="100"/>
                                </a:lnTo>
                                <a:lnTo>
                                  <a:pt x="2089" y="87"/>
                                </a:lnTo>
                                <a:lnTo>
                                  <a:pt x="2139" y="70"/>
                                </a:lnTo>
                                <a:lnTo>
                                  <a:pt x="2192" y="56"/>
                                </a:lnTo>
                                <a:lnTo>
                                  <a:pt x="2247" y="94"/>
                                </a:lnTo>
                                <a:lnTo>
                                  <a:pt x="2300" y="127"/>
                                </a:lnTo>
                                <a:lnTo>
                                  <a:pt x="2365" y="145"/>
                                </a:lnTo>
                                <a:lnTo>
                                  <a:pt x="2408" y="161"/>
                                </a:lnTo>
                                <a:lnTo>
                                  <a:pt x="2461" y="167"/>
                                </a:lnTo>
                                <a:lnTo>
                                  <a:pt x="2521" y="185"/>
                                </a:lnTo>
                                <a:lnTo>
                                  <a:pt x="2570" y="200"/>
                                </a:lnTo>
                                <a:lnTo>
                                  <a:pt x="2619" y="191"/>
                                </a:lnTo>
                                <a:lnTo>
                                  <a:pt x="2673" y="164"/>
                                </a:lnTo>
                                <a:lnTo>
                                  <a:pt x="2730" y="208"/>
                                </a:lnTo>
                                <a:lnTo>
                                  <a:pt x="2781" y="227"/>
                                </a:lnTo>
                                <a:lnTo>
                                  <a:pt x="2834" y="245"/>
                                </a:lnTo>
                                <a:lnTo>
                                  <a:pt x="2888" y="221"/>
                                </a:lnTo>
                                <a:lnTo>
                                  <a:pt x="2943" y="184"/>
                                </a:lnTo>
                                <a:lnTo>
                                  <a:pt x="3011" y="164"/>
                                </a:lnTo>
                                <a:lnTo>
                                  <a:pt x="3050" y="171"/>
                                </a:lnTo>
                                <a:lnTo>
                                  <a:pt x="3102" y="143"/>
                                </a:lnTo>
                                <a:lnTo>
                                  <a:pt x="3162" y="81"/>
                                </a:lnTo>
                                <a:lnTo>
                                  <a:pt x="3212" y="158"/>
                                </a:lnTo>
                                <a:lnTo>
                                  <a:pt x="3263" y="143"/>
                                </a:lnTo>
                                <a:lnTo>
                                  <a:pt x="3324" y="126"/>
                                </a:lnTo>
                                <a:lnTo>
                                  <a:pt x="3371" y="157"/>
                                </a:lnTo>
                                <a:lnTo>
                                  <a:pt x="3425" y="182"/>
                                </a:lnTo>
                                <a:lnTo>
                                  <a:pt x="3479" y="161"/>
                                </a:lnTo>
                                <a:lnTo>
                                  <a:pt x="3532" y="158"/>
                                </a:lnTo>
                                <a:lnTo>
                                  <a:pt x="3590" y="150"/>
                                </a:lnTo>
                                <a:lnTo>
                                  <a:pt x="3652" y="181"/>
                                </a:lnTo>
                                <a:lnTo>
                                  <a:pt x="3694" y="147"/>
                                </a:lnTo>
                                <a:lnTo>
                                  <a:pt x="3750" y="144"/>
                                </a:lnTo>
                                <a:lnTo>
                                  <a:pt x="3807" y="190"/>
                                </a:lnTo>
                                <a:lnTo>
                                  <a:pt x="3856" y="128"/>
                                </a:lnTo>
                                <a:lnTo>
                                  <a:pt x="3905" y="137"/>
                                </a:lnTo>
                                <a:lnTo>
                                  <a:pt x="3960" y="154"/>
                                </a:lnTo>
                                <a:lnTo>
                                  <a:pt x="4014" y="127"/>
                                </a:lnTo>
                                <a:lnTo>
                                  <a:pt x="4070" y="91"/>
                                </a:lnTo>
                                <a:lnTo>
                                  <a:pt x="4120" y="91"/>
                                </a:lnTo>
                                <a:lnTo>
                                  <a:pt x="4174" y="101"/>
                                </a:lnTo>
                                <a:lnTo>
                                  <a:pt x="4231" y="87"/>
                                </a:lnTo>
                                <a:lnTo>
                                  <a:pt x="4293" y="106"/>
                                </a:lnTo>
                                <a:lnTo>
                                  <a:pt x="4336" y="120"/>
                                </a:lnTo>
                                <a:lnTo>
                                  <a:pt x="4390" y="167"/>
                                </a:lnTo>
                                <a:lnTo>
                                  <a:pt x="4445" y="184"/>
                                </a:lnTo>
                                <a:lnTo>
                                  <a:pt x="4508" y="197"/>
                                </a:lnTo>
                                <a:lnTo>
                                  <a:pt x="4551" y="178"/>
                                </a:lnTo>
                                <a:lnTo>
                                  <a:pt x="4602" y="202"/>
                                </a:lnTo>
                                <a:lnTo>
                                  <a:pt x="4662" y="151"/>
                                </a:lnTo>
                                <a:lnTo>
                                  <a:pt x="4713" y="177"/>
                                </a:lnTo>
                                <a:lnTo>
                                  <a:pt x="4761" y="228"/>
                                </a:lnTo>
                                <a:lnTo>
                                  <a:pt x="4817" y="244"/>
                                </a:lnTo>
                                <a:lnTo>
                                  <a:pt x="4871" y="303"/>
                                </a:lnTo>
                                <a:lnTo>
                                  <a:pt x="4936" y="328"/>
                                </a:lnTo>
                                <a:lnTo>
                                  <a:pt x="4982" y="329"/>
                                </a:lnTo>
                                <a:lnTo>
                                  <a:pt x="5031" y="303"/>
                                </a:lnTo>
                                <a:lnTo>
                                  <a:pt x="5093" y="282"/>
                                </a:lnTo>
                                <a:lnTo>
                                  <a:pt x="5142" y="256"/>
                                </a:lnTo>
                                <a:lnTo>
                                  <a:pt x="5191" y="282"/>
                                </a:lnTo>
                                <a:lnTo>
                                  <a:pt x="5243" y="295"/>
                                </a:lnTo>
                                <a:lnTo>
                                  <a:pt x="5302" y="359"/>
                                </a:lnTo>
                                <a:lnTo>
                                  <a:pt x="5352" y="301"/>
                                </a:lnTo>
                                <a:lnTo>
                                  <a:pt x="5404" y="302"/>
                                </a:lnTo>
                                <a:lnTo>
                                  <a:pt x="5463" y="308"/>
                                </a:lnTo>
                                <a:lnTo>
                                  <a:pt x="5512" y="251"/>
                                </a:lnTo>
                                <a:lnTo>
                                  <a:pt x="5578" y="222"/>
                                </a:lnTo>
                                <a:lnTo>
                                  <a:pt x="5622" y="218"/>
                                </a:lnTo>
                                <a:lnTo>
                                  <a:pt x="5673" y="138"/>
                                </a:lnTo>
                                <a:lnTo>
                                  <a:pt x="5733" y="96"/>
                                </a:lnTo>
                                <a:lnTo>
                                  <a:pt x="5783" y="94"/>
                                </a:lnTo>
                                <a:lnTo>
                                  <a:pt x="5834" y="87"/>
                                </a:lnTo>
                                <a:lnTo>
                                  <a:pt x="5888" y="54"/>
                                </a:lnTo>
                                <a:lnTo>
                                  <a:pt x="5943" y="37"/>
                                </a:lnTo>
                                <a:lnTo>
                                  <a:pt x="5995" y="74"/>
                                </a:lnTo>
                                <a:lnTo>
                                  <a:pt x="6047" y="37"/>
                                </a:lnTo>
                                <a:lnTo>
                                  <a:pt x="6103" y="0"/>
                                </a:lnTo>
                                <a:lnTo>
                                  <a:pt x="6157" y="16"/>
                                </a:lnTo>
                              </a:path>
                            </a:pathLst>
                          </a:custGeom>
                          <a:noFill/>
                          <a:ln w="14455" cap="flat" cmpd="sng">
                            <a:solidFill>
                              <a:srgbClr val="EC7C30"/>
                            </a:solidFill>
                            <a:prstDash val="solid"/>
                            <a:headEnd type="none" w="med" len="med"/>
                            <a:tailEnd type="none" w="med" len="med"/>
                          </a:ln>
                        </wps:spPr>
                        <wps:bodyPr upright="1"/>
                      </wps:wsp>
                    </wpg:wgp>
                  </a:graphicData>
                </a:graphic>
              </wp:anchor>
            </w:drawing>
          </mc:Choice>
          <mc:Fallback>
            <w:pict>
              <v:group id="组合 403" o:spid="_x0000_s1026" o:spt="203" style="position:absolute;left:0pt;margin-left:65.65pt;margin-top:100.2pt;height:132.85pt;width:309.1pt;mso-position-horizontal-relative:page;z-index:-257473536;mso-width-relative:page;mso-height-relative:page;" coordorigin="1314,2004" coordsize="6182,2657" o:gfxdata="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">
                <o:lock v:ext="edit" aspectratio="f"/>
                <v:shape id="图片 404" o:spid="_x0000_s1026" o:spt="75" alt="" type="#_x0000_t75" style="position:absolute;left:1325;top:2021;height:2601;width:2;" filled="f" o:preferrelative="t" stroked="f" coordsize="21600,21600" o:gfxdata="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Kn/L4A&#10;AADcAAAADwAAAAAAAAABACAAAAAiAAAAZHJzL2Rvd25yZXYueG1sUEsBAhQAFAAAAAgAh07iQDMv&#10;BZ47AAAAOQAAABAAAAAAAAAAAQAgAAAADQEAAGRycy9zaGFwZXhtbC54bWxQSwUGAAAAAAYABgBb&#10;AQAAtwMAAAAA&#10;">
                  <v:fill on="f" focussize="0,0"/>
                  <v:stroke on="f"/>
                  <v:imagedata r:id="rId126" o:title=""/>
                  <o:lock v:ext="edit" aspectratio="t"/>
                </v:shape>
                <v:line id="直线 405" o:spid="_x0000_s1026" o:spt="20" style="position:absolute;left:1327;top:2010;height:2625;width:0;" filled="f" stroked="t" coordsize="21600,21600" o:gfxdata="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Twi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06" o:spid="_x0000_s1026" o:spt="75" alt="" type="#_x0000_t75" style="position:absolute;left:1375;top:3564;height:1059;width:2;" filled="f" o:preferrelative="t" stroked="f" coordsize="21600,21600" o:gfxdata="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joh74A&#10;AADcAAAADwAAAAAAAAABACAAAAAiAAAAZHJzL2Rvd25yZXYueG1sUEsBAhQAFAAAAAgAh07iQDMv&#10;BZ47AAAAOQAAABAAAAAAAAAAAQAgAAAADQEAAGRycy9zaGFwZXhtbC54bWxQSwUGAAAAAAYABgBb&#10;AQAAtwMAAAAA&#10;">
                  <v:fill on="f" focussize="0,0"/>
                  <v:stroke on="f"/>
                  <v:imagedata r:id="rId127" o:title=""/>
                  <o:lock v:ext="edit" aspectratio="t"/>
                </v:shape>
                <v:line id="直线 407" o:spid="_x0000_s1026" o:spt="20" style="position:absolute;left:1376;top:3552;height:1083;width:0;" filled="f" stroked="t" coordsize="21600,21600" o:gfxdata="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PPP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08" o:spid="_x0000_s1026" o:spt="75" alt="" type="#_x0000_t75" style="position:absolute;left:1431;top:3286;height:1336;width:2;" filled="f" o:preferrelative="t" stroked="f" coordsize="21600,21600" o:gfxdata="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gHtL4A&#10;AADcAAAADwAAAAAAAAABACAAAAAiAAAAZHJzL2Rvd25yZXYueG1sUEsBAhQAFAAAAAgAh07iQDMv&#10;BZ47AAAAOQAAABAAAAAAAAAAAQAgAAAADQEAAGRycy9zaGFwZXhtbC54bWxQSwUGAAAAAAYABgBb&#10;AQAAtwMAAAAA&#10;">
                  <v:fill on="f" focussize="0,0"/>
                  <v:stroke on="f"/>
                  <v:imagedata r:id="rId128" o:title=""/>
                  <o:lock v:ext="edit" aspectratio="t"/>
                </v:shape>
                <v:line id="直线 409" o:spid="_x0000_s1026" o:spt="20" style="position:absolute;left:1432;top:3274;height:1361;width:0;" filled="f" stroked="t" coordsize="21600,21600" o:gfxdata="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NXS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10" o:spid="_x0000_s1026" o:spt="75" alt="" type="#_x0000_t75" style="position:absolute;left:1495;top:2659;height:1964;width:2;" filled="f" o:preferrelative="t" stroked="f" coordsize="21600,21600" o:gfxdata="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hX8&#10;wAAAANwAAAAPAAAAAAAAAAEAIAAAACIAAABkcnMvZG93bnJldi54bWxQSwECFAAUAAAACACHTuJA&#10;My8FnjsAAAA5AAAAEAAAAAAAAAABACAAAAAPAQAAZHJzL3NoYXBleG1sLnhtbFBLBQYAAAAABgAG&#10;AFsBAAC5AwAAAAA=&#10;">
                  <v:fill on="f" focussize="0,0"/>
                  <v:stroke on="f"/>
                  <v:imagedata r:id="rId129" o:title=""/>
                  <o:lock v:ext="edit" aspectratio="t"/>
                </v:shape>
                <v:line id="直线 411" o:spid="_x0000_s1026" o:spt="20" style="position:absolute;left:1496;top:2647;height:1988;width:0;" filled="f" stroked="t" coordsize="21600,21600" o:gfxdata="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EDp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12" o:spid="_x0000_s1026" o:spt="75" alt="" type="#_x0000_t75" style="position:absolute;left:1536;top:2506;height:2116;width:2;" filled="f" o:preferrelative="t" stroked="f" coordsize="21600,21600" o:gfxdata="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erIi8AAAA&#10;3AAAAA8AAAAAAAAAAQAgAAAAIgAAAGRycy9kb3ducmV2LnhtbFBLAQIUABQAAAAIAIdO4kAzLwWe&#10;OwAAADkAAAAQAAAAAAAAAAEAIAAAAAsBAABkcnMvc2hhcGV4bWwueG1sUEsFBgAAAAAGAAYAWwEA&#10;ALUDAAAAAA==&#10;">
                  <v:fill on="f" focussize="0,0"/>
                  <v:stroke on="f"/>
                  <v:imagedata r:id="rId130" o:title=""/>
                  <o:lock v:ext="edit" aspectratio="t"/>
                </v:shape>
                <v:line id="直线 413" o:spid="_x0000_s1026" o:spt="20" style="position:absolute;left:1537;top:2495;height:2140;width:0;" filled="f" stroked="t" coordsize="21600,21600" o:gfxdata="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hM3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14" o:spid="_x0000_s1026" o:spt="75" alt="" type="#_x0000_t75" style="position:absolute;left:1592;top:3438;height:1184;width:2;" filled="f" o:preferrelative="t" stroked="f" coordsize="21600,21600" o:gfxdata="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kLe8AAAA&#10;3AAAAA8AAAAAAAAAAQAgAAAAIgAAAGRycy9kb3ducmV2LnhtbFBLAQIUABQAAAAIAIdO4kAzLwWe&#10;OwAAADkAAAAQAAAAAAAAAAEAIAAAAAsBAABkcnMvc2hhcGV4bWwueG1sUEsFBgAAAAAGAAYAWwEA&#10;ALUDAAAAAA==&#10;">
                  <v:fill on="f" focussize="0,0"/>
                  <v:stroke on="f"/>
                  <v:imagedata r:id="rId131" o:title=""/>
                  <o:lock v:ext="edit" aspectratio="t"/>
                </v:shape>
                <v:line id="直线 415" o:spid="_x0000_s1026" o:spt="20" style="position:absolute;left:1593;top:3427;height:1208;width:0;" filled="f" stroked="t" coordsize="21600,21600" o:gfxdata="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J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16" o:spid="_x0000_s1026" o:spt="75" alt="" type="#_x0000_t75" style="position:absolute;left:1644;top:3642;height:981;width:2;" filled="f" o:preferrelative="t" stroked="f" coordsize="21600,21600" o:gfxdata="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Qky/&#10;AAAA3AAAAA8AAAAAAAAAAQAgAAAAIgAAAGRycy9kb3ducmV2LnhtbFBLAQIUABQAAAAIAIdO4kAz&#10;LwWeOwAAADkAAAAQAAAAAAAAAAEAIAAAAA4BAABkcnMvc2hhcGV4bWwueG1sUEsFBgAAAAAGAAYA&#10;WwEAALgDAAAAAA==&#10;">
                  <v:fill on="f" focussize="0,0"/>
                  <v:stroke on="f"/>
                  <v:imagedata r:id="rId132" o:title=""/>
                  <o:lock v:ext="edit" aspectratio="t"/>
                </v:shape>
                <v:line id="直线 417" o:spid="_x0000_s1026" o:spt="20" style="position:absolute;left:1645;top:3630;height:1005;width:0;" filled="f" stroked="t" coordsize="21600,21600" o:gfxdata="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sOXK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18" o:spid="_x0000_s1026" o:spt="75" alt="" type="#_x0000_t75" style="position:absolute;left:1702;top:3128;height:1494;width:2;" filled="f" o:preferrelative="t" stroked="f" coordsize="21600,21600" o:gfxdata="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DCb+&#10;wAAAANwAAAAPAAAAAAAAAAEAIAAAACIAAABkcnMvZG93bnJldi54bWxQSwECFAAUAAAACACHTuJA&#10;My8FnjsAAAA5AAAAEAAAAAAAAAABACAAAAAPAQAAZHJzL3NoYXBleG1sLnhtbFBLBQYAAAAABgAG&#10;AFsBAAC5AwAAAAA=&#10;">
                  <v:fill on="f" focussize="0,0"/>
                  <v:stroke on="f"/>
                  <v:imagedata r:id="rId133" o:title=""/>
                  <o:lock v:ext="edit" aspectratio="t"/>
                </v:shape>
                <v:line id="直线 419" o:spid="_x0000_s1026" o:spt="20" style="position:absolute;left:1704;top:3117;height:1518;width:0;" filled="f" stroked="t" coordsize="21600,21600" o:gfxdata="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Do6m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20" o:spid="_x0000_s1026" o:spt="75" alt="" type="#_x0000_t75" style="position:absolute;left:1764;top:3151;height:1472;width:2;" filled="f" o:preferrelative="t" stroked="f" coordsize="21600,21600" o:gfxdata="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8HD/74A&#10;AADcAAAADwAAAAAAAAABACAAAAAiAAAAZHJzL2Rvd25yZXYueG1sUEsBAhQAFAAAAAgAh07iQDMv&#10;BZ47AAAAOQAAABAAAAAAAAAAAQAgAAAADQEAAGRycy9zaGFwZXhtbC54bWxQSwUGAAAAAAYABgBb&#10;AQAAtwMAAAAA&#10;">
                  <v:fill on="f" focussize="0,0"/>
                  <v:stroke on="f"/>
                  <v:imagedata r:id="rId134" o:title=""/>
                  <o:lock v:ext="edit" aspectratio="t"/>
                </v:shape>
                <v:line id="直线 421" o:spid="_x0000_s1026" o:spt="20" style="position:absolute;left:1765;top:3139;height:1496;width:0;" filled="f" stroked="t" coordsize="21600,21600" o:gfxdata="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mE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22" o:spid="_x0000_s1026" o:spt="75" alt="" type="#_x0000_t75" style="position:absolute;left:1806;top:3245;height:1378;width:2;" filled="f" o:preferrelative="t" stroked="f" coordsize="21600,21600" o:gfxdata="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WAl&#10;EsEAAADcAAAADwAAAAAAAAABACAAAAAiAAAAZHJzL2Rvd25yZXYueG1sUEsBAhQAFAAAAAgAh07i&#10;QDMvBZ47AAAAOQAAABAAAAAAAAAAAQAgAAAAEAEAAGRycy9zaGFwZXhtbC54bWxQSwUGAAAAAAYA&#10;BgBbAQAAugMAAAAA&#10;">
                  <v:fill on="f" focussize="0,0"/>
                  <v:stroke on="f"/>
                  <v:imagedata r:id="rId135" o:title=""/>
                  <o:lock v:ext="edit" aspectratio="t"/>
                </v:shape>
                <v:line id="直线 423" o:spid="_x0000_s1026" o:spt="20" style="position:absolute;left:1808;top:3233;height:1402;width:0;" filled="f" stroked="t" coordsize="21600,21600" o:gfxdata="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eKWq&#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24" o:spid="_x0000_s1026" o:spt="75" alt="" type="#_x0000_t75" style="position:absolute;left:1862;top:2807;height:1816;width:2;" filled="f" o:preferrelative="t" stroked="f" coordsize="21600,21600" o:gfxdata="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hTmm/&#10;AAAA3AAAAA8AAAAAAAAAAQAgAAAAIgAAAGRycy9kb3ducmV2LnhtbFBLAQIUABQAAAAIAIdO4kAz&#10;LwWeOwAAADkAAAAQAAAAAAAAAAEAIAAAAA4BAABkcnMvc2hhcGV4bWwueG1sUEsFBgAAAAAGAAYA&#10;WwEAALgDAAAAAA==&#10;">
                  <v:fill on="f" focussize="0,0"/>
                  <v:stroke on="f"/>
                  <v:imagedata r:id="rId136" o:title=""/>
                  <o:lock v:ext="edit" aspectratio="t"/>
                </v:shape>
                <v:line id="直线 425" o:spid="_x0000_s1026" o:spt="20" style="position:absolute;left:1863;top:2795;height:1840;width:0;" filled="f" stroked="t" coordsize="21600,21600" o:gfxdata="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mnk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26" o:spid="_x0000_s1026" o:spt="75" alt="" type="#_x0000_t75" style="position:absolute;left:1914;top:3527;height:1096;width:2;" filled="f" o:preferrelative="t" stroked="f" coordsize="21600,21600" o:gfxdata="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qzLc&#10;wAAAANwAAAAPAAAAAAAAAAEAIAAAACIAAABkcnMvZG93bnJldi54bWxQSwECFAAUAAAACACHTuJA&#10;My8FnjsAAAA5AAAAEAAAAAAAAAABACAAAAAPAQAAZHJzL3NoYXBleG1sLnhtbFBLBQYAAAAABgAG&#10;AFsBAAC5AwAAAAA=&#10;">
                  <v:fill on="f" focussize="0,0"/>
                  <v:stroke on="f"/>
                  <v:imagedata r:id="rId137" o:title=""/>
                  <o:lock v:ext="edit" aspectratio="t"/>
                </v:shape>
                <v:line id="直线 427" o:spid="_x0000_s1026" o:spt="20" style="position:absolute;left:1916;top:3515;height:1120;width:0;" filled="f" stroked="t" coordsize="21600,21600" o:gfxdata="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1r6+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28" o:spid="_x0000_s1026" o:spt="75" alt="" type="#_x0000_t75" style="position:absolute;left:1967;top:2201;height:2422;width:2;" filled="f" o:preferrelative="t" stroked="f" coordsize="21600,21600" o:gfxdata="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heOLsAAADc&#10;AAAADwAAAAAAAAABACAAAAAiAAAAZHJzL2Rvd25yZXYueG1sUEsBAhQAFAAAAAgAh07iQDMvBZ47&#10;AAAAOQAAABAAAAAAAAAAAQAgAAAACgEAAGRycy9zaGFwZXhtbC54bWxQSwUGAAAAAAYABgBbAQAA&#10;tAMAAAAA&#10;">
                  <v:fill on="f" focussize="0,0"/>
                  <v:stroke on="f"/>
                  <v:imagedata r:id="rId138" o:title=""/>
                  <o:lock v:ext="edit" aspectratio="t"/>
                </v:shape>
                <v:line id="直线 429" o:spid="_x0000_s1026" o:spt="20" style="position:absolute;left:1968;top:2189;height:2446;width:0;" filled="f" stroked="t" coordsize="21600,21600" o:gfxdata="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W046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30" o:spid="_x0000_s1026" o:spt="75" alt="" type="#_x0000_t75" style="position:absolute;left:2023;top:3013;height:1610;width:2;" filled="f" o:preferrelative="t" stroked="f" coordsize="21600,21600" o:gfxdata="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cyK8AAAA&#10;3AAAAA8AAAAAAAAAAQAgAAAAIgAAAGRycy9kb3ducmV2LnhtbFBLAQIUABQAAAAIAIdO4kAzLwWe&#10;OwAAADkAAAAQAAAAAAAAAAEAIAAAAAsBAABkcnMvc2hhcGV4bWwueG1sUEsFBgAAAAAGAAYAWwEA&#10;ALUDAAAAAA==&#10;">
                  <v:fill on="f" focussize="0,0"/>
                  <v:stroke on="f"/>
                  <v:imagedata r:id="rId139" o:title=""/>
                  <o:lock v:ext="edit" aspectratio="t"/>
                </v:shape>
                <v:line id="直线 431" o:spid="_x0000_s1026" o:spt="20" style="position:absolute;left:2024;top:3001;height:1634;width:0;" filled="f" stroked="t" coordsize="21600,21600" o:gfxdata="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COhi&#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32" o:spid="_x0000_s1026" o:spt="75" alt="" type="#_x0000_t75" style="position:absolute;left:2074;top:2733;height:1890;width:2;" filled="f" o:preferrelative="t" stroked="f" coordsize="21600,21600" o:gfxdata="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wiW1b4A&#10;AADcAAAADwAAAAAAAAABACAAAAAiAAAAZHJzL2Rvd25yZXYueG1sUEsBAhQAFAAAAAgAh07iQDMv&#10;BZ47AAAAOQAAABAAAAAAAAAAAQAgAAAADQEAAGRycy9zaGFwZXhtbC54bWxQSwUGAAAAAAYABgBb&#10;AQAAtwMAAAAA&#10;">
                  <v:fill on="f" focussize="0,0"/>
                  <v:stroke on="f"/>
                  <v:imagedata r:id="rId140" o:title=""/>
                  <o:lock v:ext="edit" aspectratio="t"/>
                </v:shape>
                <v:line id="直线 433" o:spid="_x0000_s1026" o:spt="20" style="position:absolute;left:2075;top:2721;height:1914;width:0;" filled="f" stroked="t" coordsize="21600,21600" o:gfxdata="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rdWN&#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34" o:spid="_x0000_s1026" o:spt="75" alt="" type="#_x0000_t75" style="position:absolute;left:2134;top:3542;height:1080;width:2;" filled="f" o:preferrelative="t" stroked="f" coordsize="21600,21600" o:gfxdata="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1VsxL4A&#10;AADcAAAADwAAAAAAAAABACAAAAAiAAAAZHJzL2Rvd25yZXYueG1sUEsBAhQAFAAAAAgAh07iQDMv&#10;BZ47AAAAOQAAABAAAAAAAAAAAQAgAAAADQEAAGRycy9zaGFwZXhtbC54bWxQSwUGAAAAAAYABgBb&#10;AQAAtwMAAAAA&#10;">
                  <v:fill on="f" focussize="0,0"/>
                  <v:stroke on="f"/>
                  <v:imagedata r:id="rId141" o:title=""/>
                  <o:lock v:ext="edit" aspectratio="t"/>
                </v:shape>
                <v:line id="直线 435" o:spid="_x0000_s1026" o:spt="20" style="position:absolute;left:2135;top:3531;height:1104;width:0;" filled="f" stroked="t" coordsize="21600,21600" o:gfxdata="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5h&#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36" o:spid="_x0000_s1026" o:spt="75" alt="" type="#_x0000_t75" style="position:absolute;left:2182;top:3285;height:1338;width:2;" filled="f" o:preferrelative="t" stroked="f" coordsize="21600,21600" o:gfxdata="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6ywT7gAAADcAAAA&#10;DwAAAAAAAAABACAAAAAiAAAAZHJzL2Rvd25yZXYueG1sUEsBAhQAFAAAAAgAh07iQDMvBZ47AAAA&#10;OQAAABAAAAAAAAAAAQAgAAAABwEAAGRycy9zaGFwZXhtbC54bWxQSwUGAAAAAAYABgBbAQAAsQMA&#10;AAAA&#10;">
                  <v:fill on="f" focussize="0,0"/>
                  <v:stroke on="f"/>
                  <v:imagedata r:id="rId142" o:title=""/>
                  <o:lock v:ext="edit" aspectratio="t"/>
                </v:shape>
                <v:line id="直线 437" o:spid="_x0000_s1026" o:spt="20" style="position:absolute;left:2183;top:3273;height:1362;width:0;" filled="f" stroked="t" coordsize="21600,21600" o:gfxdata="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34i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38" o:spid="_x0000_s1026" o:spt="75" alt="" type="#_x0000_t75" style="position:absolute;left:2233;top:3427;height:1196;width:2;" filled="f" o:preferrelative="t" stroked="f" coordsize="21600,21600" o:gfxdata="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2j9W/&#10;AAAA3AAAAA8AAAAAAAAAAQAgAAAAIgAAAGRycy9kb3ducmV2LnhtbFBLAQIUABQAAAAIAIdO4kAz&#10;LwWeOwAAADkAAAAQAAAAAAAAAAEAIAAAAA4BAABkcnMvc2hhcGV4bWwueG1sUEsFBgAAAAAGAAYA&#10;WwEAALgDAAAAAA==&#10;">
                  <v:fill on="f" focussize="0,0"/>
                  <v:stroke on="f"/>
                  <v:imagedata r:id="rId143" o:title=""/>
                  <o:lock v:ext="edit" aspectratio="t"/>
                </v:shape>
                <v:line id="直线 439" o:spid="_x0000_s1026" o:spt="20" style="position:absolute;left:2234;top:3415;height:1220;width:0;" filled="f" stroked="t" coordsize="21600,21600" o:gfxdata="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T0VT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40" o:spid="_x0000_s1026" o:spt="75" alt="" type="#_x0000_t75" style="position:absolute;left:2289;top:3130;height:1493;width:2;" filled="f" o:preferrelative="t" stroked="f" coordsize="21600,21600" o:gfxdata="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1L/L4A&#10;AADcAAAADwAAAAAAAAABACAAAAAiAAAAZHJzL2Rvd25yZXYueG1sUEsBAhQAFAAAAAgAh07iQDMv&#10;BZ47AAAAOQAAABAAAAAAAAAAAQAgAAAADQEAAGRycy9zaGFwZXhtbC54bWxQSwUGAAAAAAYABgBb&#10;AQAAtwMAAAAA&#10;">
                  <v:fill on="f" focussize="0,0"/>
                  <v:stroke on="f"/>
                  <v:imagedata r:id="rId144" o:title=""/>
                  <o:lock v:ext="edit" aspectratio="t"/>
                </v:shape>
                <v:line id="直线 441" o:spid="_x0000_s1026" o:spt="20" style="position:absolute;left:2290;top:3118;height:1517;width:0;" filled="f" stroked="t" coordsize="21600,21600" o:gfxdata="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fr+/&#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42" o:spid="_x0000_s1026" o:spt="75" alt="" type="#_x0000_t75" style="position:absolute;left:2343;top:2753;height:1870;width:2;" filled="f" o:preferrelative="t" stroked="f" coordsize="21600,21600" o:gfxdata="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958G/&#10;AAAA3AAAAA8AAAAAAAAAAQAgAAAAIgAAAGRycy9kb3ducmV2LnhtbFBLAQIUABQAAAAIAIdO4kAz&#10;LwWeOwAAADkAAAAQAAAAAAAAAAEAIAAAAA4BAABkcnMvc2hhcGV4bWwueG1sUEsFBgAAAAAGAAYA&#10;WwEAALgDAAAAAA==&#10;">
                  <v:fill on="f" focussize="0,0"/>
                  <v:stroke on="f"/>
                  <v:imagedata r:id="rId145" o:title=""/>
                  <o:lock v:ext="edit" aspectratio="t"/>
                </v:shape>
                <v:line id="直线 443" o:spid="_x0000_s1026" o:spt="20" style="position:absolute;left:2344;top:2741;height:1894;width:0;" filled="f" stroked="t" coordsize="21600,21600" o:gfxdata="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dENQ&#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44" o:spid="_x0000_s1026" o:spt="75" alt="" type="#_x0000_t75" style="position:absolute;left:2404;top:2811;height:1812;width:2;" filled="f" o:preferrelative="t" stroked="f" coordsize="21600,21600" o:gfxdata="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co2HvQAA&#10;ANwAAAAPAAAAAAAAAAEAIAAAACIAAABkcnMvZG93bnJldi54bWxQSwECFAAUAAAACACHTuJAMy8F&#10;njsAAAA5AAAAEAAAAAAAAAABACAAAAAMAQAAZHJzL3NoYXBleG1sLnhtbFBLBQYAAAAABgAGAFsB&#10;AAC2AwAAAAA=&#10;">
                  <v:fill on="f" focussize="0,0"/>
                  <v:stroke on="f"/>
                  <v:imagedata r:id="rId146" o:title=""/>
                  <o:lock v:ext="edit" aspectratio="t"/>
                </v:shape>
                <v:line id="直线 445" o:spid="_x0000_s1026" o:spt="20" style="position:absolute;left:2405;top:2799;height:1836;width:0;" filled="f" stroked="t" coordsize="21600,21600" o:gfxdata="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qeL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46" o:spid="_x0000_s1026" o:spt="75" alt="" type="#_x0000_t75" style="position:absolute;left:2454;top:2720;height:1903;width:2;" filled="f" o:preferrelative="t" stroked="f" coordsize="21600,21600" o:gfxdata="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9XLL4A&#10;AADcAAAADwAAAAAAAAABACAAAAAiAAAAZHJzL2Rvd25yZXYueG1sUEsBAhQAFAAAAAgAh07iQDMv&#10;BZ47AAAAOQAAABAAAAAAAAAAAQAgAAAADQEAAGRycy9zaGFwZXhtbC54bWxQSwUGAAAAAAYABgBb&#10;AQAAtwMAAAAA&#10;">
                  <v:fill on="f" focussize="0,0"/>
                  <v:stroke on="f"/>
                  <v:imagedata r:id="rId147" o:title=""/>
                  <o:lock v:ext="edit" aspectratio="t"/>
                </v:shape>
                <v:line id="直线 447" o:spid="_x0000_s1026" o:spt="20" style="position:absolute;left:2455;top:2708;height:1927;width:0;" filled="f" stroked="t" coordsize="21600,21600" o:gfxdata="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UlV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48" o:spid="_x0000_s1026" o:spt="75" alt="" type="#_x0000_t75" style="position:absolute;left:2502;top:3142;height:1480;width:2;" filled="f" o:preferrelative="t" stroked="f" coordsize="21600,21600" o:gfxdata="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ss/G/&#10;AAAA3AAAAA8AAAAAAAAAAQAgAAAAIgAAAGRycy9kb3ducmV2LnhtbFBLAQIUABQAAAAIAIdO4kAz&#10;LwWeOwAAADkAAAAQAAAAAAAAAAEAIAAAAA4BAABkcnMvc2hhcGV4bWwueG1sUEsFBgAAAAAGAAYA&#10;WwEAALgDAAAAAA==&#10;">
                  <v:fill on="f" focussize="0,0"/>
                  <v:stroke on="f"/>
                  <v:imagedata r:id="rId148" o:title=""/>
                  <o:lock v:ext="edit" aspectratio="t"/>
                </v:shape>
                <v:line id="直线 449" o:spid="_x0000_s1026" o:spt="20" style="position:absolute;left:2503;top:3131;height:1504;width:0;" filled="f" stroked="t" coordsize="21600,21600" o:gfxdata="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vHb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50" o:spid="_x0000_s1026" o:spt="75" alt="" type="#_x0000_t75" style="position:absolute;left:2565;top:2040;height:2583;width:2;" filled="f" o:preferrelative="t" stroked="f" coordsize="21600,21600" o:gfxdata="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ZshrvQAA&#10;ANwAAAAPAAAAAAAAAAEAIAAAACIAAABkcnMvZG93bnJldi54bWxQSwECFAAUAAAACACHTuJAMy8F&#10;njsAAAA5AAAAEAAAAAAAAAABACAAAAAMAQAAZHJzL3NoYXBleG1sLnhtbFBLBQYAAAAABgAGAFsB&#10;AAC2AwAAAAA=&#10;">
                  <v:fill on="f" focussize="0,0"/>
                  <v:stroke on="f"/>
                  <v:imagedata r:id="rId149" o:title=""/>
                  <o:lock v:ext="edit" aspectratio="t"/>
                </v:shape>
                <v:line id="直线 451" o:spid="_x0000_s1026" o:spt="20" style="position:absolute;left:2566;top:2028;height:2607;width:0;" filled="f" stroked="t" coordsize="21600,21600" o:gfxdata="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xJl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52" o:spid="_x0000_s1026" o:spt="75" alt="" type="#_x0000_t75" style="position:absolute;left:2613;top:3260;height:1362;width:2;" filled="f" o:preferrelative="t" stroked="f" coordsize="21600,21600" o:gfxdata="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mPb4A&#10;AADcAAAADwAAAAAAAAABACAAAAAiAAAAZHJzL2Rvd25yZXYueG1sUEsBAhQAFAAAAAgAh07iQDMv&#10;BZ47AAAAOQAAABAAAAAAAAAAAQAgAAAADQEAAGRycy9zaGFwZXhtbC54bWxQSwUGAAAAAAYABgBb&#10;AQAAtwMAAAAA&#10;">
                  <v:fill on="f" focussize="0,0"/>
                  <v:stroke on="f"/>
                  <v:imagedata r:id="rId150" o:title=""/>
                  <o:lock v:ext="edit" aspectratio="t"/>
                </v:shape>
                <v:line id="直线 453" o:spid="_x0000_s1026" o:spt="20" style="position:absolute;left:2614;top:3249;height:1386;width:0;" filled="f" stroked="t" coordsize="21600,21600" o:gfxdata="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UG7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54" o:spid="_x0000_s1026" o:spt="75" alt="" type="#_x0000_t75" style="position:absolute;left:2663;top:2751;height:1871;width:2;" filled="f" o:preferrelative="t" stroked="f" coordsize="21600,21600" o:gfxdata="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3eEi/&#10;AAAA3AAAAA8AAAAAAAAAAQAgAAAAIgAAAGRycy9kb3ducmV2LnhtbFBLAQIUABQAAAAIAIdO4kAz&#10;LwWeOwAAADkAAAAQAAAAAAAAAAEAIAAAAA4BAABkcnMvc2hhcGV4bWwueG1sUEsFBgAAAAAGAAYA&#10;WwEAALgDAAAAAA==&#10;">
                  <v:fill on="f" focussize="0,0"/>
                  <v:stroke on="f"/>
                  <v:imagedata r:id="rId151" o:title=""/>
                  <o:lock v:ext="edit" aspectratio="t"/>
                </v:shape>
                <v:line id="直线 455" o:spid="_x0000_s1026" o:spt="20" style="position:absolute;left:2664;top:2740;height:1895;width:0;" filled="f" stroked="t" coordsize="21600,21600" o:gfxdata="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KIF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56" o:spid="_x0000_s1026" o:spt="75" alt="" type="#_x0000_t75" style="position:absolute;left:2715;top:3369;height:1254;width:2;" filled="f" o:preferrelative="t" stroked="f" coordsize="21600,21600" o:gfxdata="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J54CvQAA&#10;ANwAAAAPAAAAAAAAAAEAIAAAACIAAABkcnMvZG93bnJldi54bWxQSwECFAAUAAAACACHTuJAMy8F&#10;njsAAAA5AAAAEAAAAAAAAAABACAAAAAMAQAAZHJzL3NoYXBleG1sLnhtbFBLBQYAAAAABgAGAFsB&#10;AAC2AwAAAAA=&#10;">
                  <v:fill on="f" focussize="0,0"/>
                  <v:stroke on="f"/>
                  <v:imagedata r:id="rId152" o:title=""/>
                  <o:lock v:ext="edit" aspectratio="t"/>
                </v:shape>
                <v:line id="直线 457" o:spid="_x0000_s1026" o:spt="20" style="position:absolute;left:2717;top:3357;height:1278;width:0;" filled="f" stroked="t" coordsize="21600,21600" o:gfxdata="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ZEb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58" o:spid="_x0000_s1026" o:spt="75" alt="" type="#_x0000_t75" style="position:absolute;left:2774;top:2768;height:1854;width:2;" filled="f" o:preferrelative="t" stroked="f" coordsize="21600,21600" o:gfxdata="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pcBK/&#10;AAAA3AAAAA8AAAAAAAAAAQAgAAAAIgAAAGRycy9kb3ducmV2LnhtbFBLAQIUABQAAAAIAIdO4kAz&#10;LwWeOwAAADkAAAAQAAAAAAAAAAEAIAAAAA4BAABkcnMvc2hhcGV4bWwueG1sUEsFBgAAAAAGAAYA&#10;WwEAALgDAAAAAA==&#10;">
                  <v:fill on="f" focussize="0,0"/>
                  <v:stroke on="f"/>
                  <v:imagedata r:id="rId153" o:title=""/>
                  <o:lock v:ext="edit" aspectratio="t"/>
                </v:shape>
                <v:line id="直线 459" o:spid="_x0000_s1026" o:spt="20" style="position:absolute;left:2775;top:2757;height:1878;width:0;" filled="f" stroked="t" coordsize="21600,21600" o:gfxdata="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ots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60" o:spid="_x0000_s1026" o:spt="75" alt="" type="#_x0000_t75" style="position:absolute;left:2822;top:3107;height:1516;width:2;" filled="f" o:preferrelative="t" stroked="f" coordsize="21600,21600" o:gfxdata="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Nk5r4A&#10;AADcAAAADwAAAAAAAAABACAAAAAiAAAAZHJzL2Rvd25yZXYueG1sUEsBAhQAFAAAAAgAh07iQDMv&#10;BZ47AAAAOQAAABAAAAAAAAAAAQAgAAAADQEAAGRycy9zaGFwZXhtbC54bWxQSwUGAAAAAAYABgBb&#10;AQAAtwMAAAAA&#10;">
                  <v:fill on="f" focussize="0,0"/>
                  <v:stroke on="f"/>
                  <v:imagedata r:id="rId75" o:title=""/>
                  <o:lock v:ext="edit" aspectratio="t"/>
                </v:shape>
                <v:line id="直线 461" o:spid="_x0000_s1026" o:spt="20" style="position:absolute;left:2823;top:3095;height:1540;width:0;" filled="f" stroked="t" coordsize="21600,21600" o:gfxdata="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qLCA&#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62" o:spid="_x0000_s1026" o:spt="75" alt="" type="#_x0000_t75" style="position:absolute;left:2876;top:3251;height:1372;width:2;" filled="f" o:preferrelative="t" stroked="f" coordsize="21600,21600" o:gfxdata="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ZtXvQAA&#10;ANwAAAAPAAAAAAAAAAEAIAAAACIAAABkcnMvZG93bnJldi54bWxQSwECFAAUAAAACACHTuJAMy8F&#10;njsAAAA5AAAAEAAAAAAAAAABACAAAAAMAQAAZHJzL3NoYXBleG1sLnhtbFBLBQYAAAAABgAGAFsB&#10;AAC2AwAAAAA=&#10;">
                  <v:fill on="f" focussize="0,0"/>
                  <v:stroke on="f"/>
                  <v:imagedata r:id="rId154" o:title=""/>
                  <o:lock v:ext="edit" aspectratio="t"/>
                </v:shape>
                <v:line id="直线 463" o:spid="_x0000_s1026" o:spt="20" style="position:absolute;left:2877;top:3239;height:1396;width:0;" filled="f" stroked="t" coordsize="21600,21600" o:gfxdata="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NjW+/&#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64" o:spid="_x0000_s1026" o:spt="75" alt="" type="#_x0000_t75" style="position:absolute;left:2933;top:3034;height:1588;width:2;" filled="f" o:preferrelative="t" stroked="f" coordsize="21600,21600" o:gfxdata="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xBp&#10;YMEAAADcAAAADwAAAAAAAAABACAAAAAiAAAAZHJzL2Rvd25yZXYueG1sUEsBAhQAFAAAAAgAh07i&#10;QDMvBZ47AAAAOQAAABAAAAAAAAAAAQAgAAAAEAEAAGRycy9zaGFwZXhtbC54bWxQSwUGAAAAAAYA&#10;BgBbAQAAugMAAAAA&#10;">
                  <v:fill on="f" focussize="0,0"/>
                  <v:stroke on="f"/>
                  <v:imagedata r:id="rId155" o:title=""/>
                  <o:lock v:ext="edit" aspectratio="t"/>
                </v:shape>
                <v:line id="直线 465" o:spid="_x0000_s1026" o:spt="20" style="position:absolute;left:2934;top:3023;height:1612;width:0;" filled="f" stroked="t" coordsize="21600,21600" o:gfxdata="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Tto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66" o:spid="_x0000_s1026" o:spt="75" alt="" type="#_x0000_t75" style="position:absolute;left:2984;top:3087;height:1536;width:2;" filled="f" o:preferrelative="t" stroked="f" coordsize="21600,21600" o:gfxdata="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y9Tn&#10;wAAAANwAAAAPAAAAAAAAAAEAIAAAACIAAABkcnMvZG93bnJldi54bWxQSwECFAAUAAAACACHTuJA&#10;My8FnjsAAAA5AAAAEAAAAAAAAAABACAAAAAPAQAAZHJzL3NoYXBleG1sLnhtbFBLBQYAAAAABgAG&#10;AFsBAAC5AwAAAAA=&#10;">
                  <v:fill on="f" focussize="0,0"/>
                  <v:stroke on="f"/>
                  <v:imagedata r:id="rId156" o:title=""/>
                  <o:lock v:ext="edit" aspectratio="t"/>
                </v:shape>
                <v:line id="直线 467" o:spid="_x0000_s1026" o:spt="20" style="position:absolute;left:2985;top:3075;height:1560;width:0;" filled="f" stroked="t" coordsize="21600,21600" o:gfxdata="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QIdq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68" o:spid="_x0000_s1026" o:spt="75" alt="" type="#_x0000_t75" style="position:absolute;left:3051;top:2395;height:2227;width:2;" filled="f" o:preferrelative="t" stroked="f" coordsize="21600,21600" o:gfxdata="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kTgvQAA&#10;ANwAAAAPAAAAAAAAAAEAIAAAACIAAABkcnMvZG93bnJldi54bWxQSwECFAAUAAAACACHTuJAMy8F&#10;njsAAAA5AAAAEAAAAAAAAAABACAAAAAMAQAAZHJzL3NoYXBleG1sLnhtbFBLBQYAAAAABgAGAFsB&#10;AAC2AwAAAAA=&#10;">
                  <v:fill on="f" focussize="0,0"/>
                  <v:stroke on="f"/>
                  <v:imagedata r:id="rId157" o:title=""/>
                  <o:lock v:ext="edit" aspectratio="t"/>
                </v:shape>
                <v:line id="直线 469" o:spid="_x0000_s1026" o:spt="20" style="position:absolute;left:3052;top:2384;height:2251;width:0;" filled="f" stroked="t" coordsize="21600,21600" o:gfxdata="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aQd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70" o:spid="_x0000_s1026" o:spt="75" alt="" type="#_x0000_t75" style="position:absolute;left:3094;top:3141;height:1482;width:2;" filled="f" o:preferrelative="t" stroked="f" coordsize="21600,21600" o:gfxdata="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20ub&#10;wAAAANwAAAAPAAAAAAAAAAEAIAAAACIAAABkcnMvZG93bnJldi54bWxQSwECFAAUAAAACACHTuJA&#10;My8FnjsAAAA5AAAAEAAAAAAAAAABACAAAAAPAQAAZHJzL3NoYXBleG1sLnhtbFBLBQYAAAAABgAG&#10;AFsBAAC5AwAAAAA=&#10;">
                  <v:fill on="f" focussize="0,0"/>
                  <v:stroke on="f"/>
                  <v:imagedata r:id="rId158" o:title=""/>
                  <o:lock v:ext="edit" aspectratio="t"/>
                </v:shape>
                <v:line id="直线 471" o:spid="_x0000_s1026" o:spt="20" style="position:absolute;left:3095;top:3129;height:1506;width:0;" filled="f" stroked="t" coordsize="21600,21600" o:gfxdata="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Eej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72" o:spid="_x0000_s1026" o:spt="75" alt="" type="#_x0000_t75" style="position:absolute;left:3145;top:3222;height:1400;width:2;" filled="f" o:preferrelative="t" stroked="f" coordsize="21600,21600" o:gfxdata="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5wtCvQAA&#10;ANwAAAAPAAAAAAAAAAEAIAAAACIAAABkcnMvZG93bnJldi54bWxQSwECFAAUAAAACACHTuJAMy8F&#10;njsAAAA5AAAAEAAAAAAAAAABACAAAAAMAQAAZHJzL3NoYXBleG1sLnhtbFBLBQYAAAAABgAGAFsB&#10;AAC2AwAAAAA=&#10;">
                  <v:fill on="f" focussize="0,0"/>
                  <v:stroke on="f"/>
                  <v:imagedata r:id="rId159" o:title=""/>
                  <o:lock v:ext="edit" aspectratio="t"/>
                </v:shape>
                <v:line id="直线 473" o:spid="_x0000_s1026" o:spt="20" style="position:absolute;left:3146;top:3210;height:1425;width:0;" filled="f" stroked="t" coordsize="21600,21600" o:gfxdata="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hR9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74" o:spid="_x0000_s1026" o:spt="75" alt="" type="#_x0000_t75" style="position:absolute;left:3205;top:2979;height:1644;width:2;" filled="f" o:preferrelative="t" stroked="f" coordsize="21600,21600" o:gfxdata="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9qOL4A&#10;AADcAAAADwAAAAAAAAABACAAAAAiAAAAZHJzL2Rvd25yZXYueG1sUEsBAhQAFAAAAAgAh07iQDMv&#10;BZ47AAAAOQAAABAAAAAAAAAAAQAgAAAADQEAAGRycy9zaGFwZXhtbC54bWxQSwUGAAAAAAYABgBb&#10;AQAAtwMAAAAA&#10;">
                  <v:fill on="f" focussize="0,0"/>
                  <v:stroke on="f"/>
                  <v:imagedata r:id="rId160" o:title=""/>
                  <o:lock v:ext="edit" aspectratio="t"/>
                </v:shape>
                <v:line id="直线 475" o:spid="_x0000_s1026" o:spt="20" style="position:absolute;left:3206;top:2967;height:1668;width:0;" filled="f" stroked="t" coordsize="21600,21600" o:gfxdata="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fD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76" o:spid="_x0000_s1026" o:spt="75" alt="" type="#_x0000_t75" style="position:absolute;left:3253;top:2016;height:2607;width:2;" filled="f" o:preferrelative="t" stroked="f" coordsize="21600,21600" o:gfxdata="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Q28q/&#10;AAAA3AAAAA8AAAAAAAAAAQAgAAAAIgAAAGRycy9kb3ducmV2LnhtbFBLAQIUABQAAAAIAIdO4kAz&#10;LwWeOwAAADkAAAAQAAAAAAAAAAEAIAAAAA4BAABkcnMvc2hhcGV4bWwueG1sUEsFBgAAAAAGAAYA&#10;WwEAALgDAAAAAA==&#10;">
                  <v:fill on="f" focussize="0,0"/>
                  <v:stroke on="f"/>
                  <v:imagedata r:id="rId161" o:title=""/>
                  <o:lock v:ext="edit" aspectratio="t"/>
                </v:shape>
                <v:line id="直线 477" o:spid="_x0000_s1026" o:spt="20" style="position:absolute;left:3254;top:2004;height:2631;width:0;" filled="f" stroked="t" coordsize="21600,21600" o:gfxdata="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sTd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478" o:spid="_x0000_s1026" o:spt="75" alt="" type="#_x0000_t75" style="position:absolute;left:3303;top:3359;height:1264;width:2;" filled="f" o:preferrelative="t" stroked="f" coordsize="21600,21600" o:gfxdata="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BgdC/&#10;AAAA3AAAAA8AAAAAAAAAAQAgAAAAIgAAAGRycy9kb3ducmV2LnhtbFBLAQIUABQAAAAIAIdO4kAz&#10;LwWeOwAAADkAAAAQAAAAAAAAAAEAIAAAAA4BAABkcnMvc2hhcGV4bWwueG1sUEsFBgAAAAAGAAYA&#10;WwEAALgDAAAAAA==&#10;">
                  <v:fill on="f" focussize="0,0"/>
                  <v:stroke on="f"/>
                  <v:imagedata r:id="rId162" o:title=""/>
                  <o:lock v:ext="edit" aspectratio="t"/>
                </v:shape>
                <v:line id="直线 479" o:spid="_x0000_s1026" o:spt="20" style="position:absolute;left:3304;top:3347;height:1288;width:0;" filled="f" stroked="t" coordsize="21600,21600" o:gfxdata="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g9cM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80" o:spid="_x0000_s1026" o:spt="75" alt="" type="#_x0000_t75" style="position:absolute;left:3357;top:3080;height:1543;width:2;" filled="f" o:preferrelative="t" stroked="f" coordsize="21600,21600" o:gfxdata="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Zk074A&#10;AADcAAAADwAAAAAAAAABACAAAAAiAAAAZHJzL2Rvd25yZXYueG1sUEsBAhQAFAAAAAgAh07iQDMv&#10;BZ47AAAAOQAAABAAAAAAAAAAAQAgAAAADQEAAGRycy9zaGFwZXhtbC54bWxQSwUGAAAAAAYABgBb&#10;AQAAtwMAAAAA&#10;">
                  <v:fill on="f" focussize="0,0"/>
                  <v:stroke on="f"/>
                  <v:imagedata r:id="rId163" o:title=""/>
                  <o:lock v:ext="edit" aspectratio="t"/>
                </v:shape>
                <v:line id="直线 481" o:spid="_x0000_s1026" o:spt="20" style="position:absolute;left:3358;top:3068;height:1567;width:0;" filled="f" stroked="t" coordsize="21600,21600" o:gfxdata="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d7O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82" o:spid="_x0000_s1026" o:spt="75" alt="" type="#_x0000_t75" style="position:absolute;left:3415;top:2605;height:2018;width:2;" filled="f" o:preferrelative="t" stroked="f" coordsize="21600,21600" o:gfxdata="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FU6vQAA&#10;ANwAAAAPAAAAAAAAAAEAIAAAACIAAABkcnMvZG93bnJldi54bWxQSwECFAAUAAAACACHTuJAMy8F&#10;njsAAAA5AAAAEAAAAAAAAAABACAAAAAMAQAAZHJzL3NoYXBleG1sLnhtbFBLBQYAAAAABgAGAFsB&#10;AAC2AwAAAAA=&#10;">
                  <v:fill on="f" focussize="0,0"/>
                  <v:stroke on="f"/>
                  <v:imagedata r:id="rId164" o:title=""/>
                  <o:lock v:ext="edit" aspectratio="t"/>
                </v:shape>
                <v:line id="直线 483" o:spid="_x0000_s1026" o:spt="20" style="position:absolute;left:3416;top:2593;height:2042;width:0;" filled="f" stroked="t" coordsize="21600,21600" o:gfxdata="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40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84" o:spid="_x0000_s1026" o:spt="75" alt="" type="#_x0000_t75" style="position:absolute;left:3465;top:2899;height:1723;width:2;" filled="f" o:preferrelative="t" stroked="f" coordsize="21600,21600" o:gfxdata="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da3&#10;8cEAAADcAAAADwAAAAAAAAABACAAAAAiAAAAZHJzL2Rvd25yZXYueG1sUEsBAhQAFAAAAAgAh07i&#10;QDMvBZ47AAAAOQAAABAAAAAAAAAAAQAgAAAAEAEAAGRycy9zaGFwZXhtbC54bWxQSwUGAAAAAAYA&#10;BgBbAQAAugMAAAAA&#10;">
                  <v:fill on="f" focussize="0,0"/>
                  <v:stroke on="f"/>
                  <v:imagedata r:id="rId165" o:title=""/>
                  <o:lock v:ext="edit" aspectratio="t"/>
                </v:shape>
                <v:line id="直线 485" o:spid="_x0000_s1026" o:spt="20" style="position:absolute;left:3466;top:2888;height:1747;width:0;" filled="f" stroked="t" coordsize="21600,21600" o:gfxdata="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m6u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86" o:spid="_x0000_s1026" o:spt="75" alt="" type="#_x0000_t75" style="position:absolute;left:3518;top:3081;height:1541;width:2;" filled="f" o:preferrelative="t" stroked="f" coordsize="21600,21600" o:gfxdata="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y1L4A&#10;AADcAAAADwAAAAAAAAABACAAAAAiAAAAZHJzL2Rvd25yZXYueG1sUEsBAhQAFAAAAAgAh07iQDMv&#10;BZ47AAAAOQAAABAAAAAAAAAAAQAgAAAADQEAAGRycy9zaGFwZXhtbC54bWxQSwUGAAAAAAYABgBb&#10;AQAAtwMAAAAA&#10;">
                  <v:fill on="f" focussize="0,0"/>
                  <v:stroke on="f"/>
                  <v:imagedata r:id="rId166" o:title=""/>
                  <o:lock v:ext="edit" aspectratio="t"/>
                </v:shape>
                <v:line id="直线 487" o:spid="_x0000_s1026" o:spt="20" style="position:absolute;left:3519;top:3070;height:1565;width:0;" filled="f" stroked="t" coordsize="21600,21600" o:gfxdata="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9dsK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488" o:spid="_x0000_s1026" o:spt="75" alt="" type="#_x0000_t75" style="position:absolute;left:3575;top:3504;height:1119;width:2;" filled="f" o:preferrelative="t" stroked="f" coordsize="21600,21600" o:gfxdata="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U6WLsAAADc&#10;AAAADwAAAAAAAAABACAAAAAiAAAAZHJzL2Rvd25yZXYueG1sUEsBAhQAFAAAAAgAh07iQDMvBZ47&#10;AAAAOQAAABAAAAAAAAAAAQAgAAAACgEAAGRycy9zaGFwZXhtbC54bWxQSwUGAAAAAAYABgBbAQAA&#10;tAMAAAAA&#10;">
                  <v:fill on="f" focussize="0,0"/>
                  <v:stroke on="f"/>
                  <v:imagedata r:id="rId167" o:title=""/>
                  <o:lock v:ext="edit" aspectratio="t"/>
                </v:shape>
                <v:line id="直线 489" o:spid="_x0000_s1026" o:spt="20" style="position:absolute;left:3576;top:3492;height:1143;width:0;" filled="f" stroked="t" coordsize="21600,21600" o:gfxdata="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Wkc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490" o:spid="_x0000_s1026" o:spt="75" alt="" type="#_x0000_t75" style="position:absolute;left:3627;top:3478;height:1144;width:2;" filled="f" o:preferrelative="t" stroked="f" coordsize="21600,21600" o:gfxdata="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pkGb4A&#10;AADcAAAADwAAAAAAAAABACAAAAAiAAAAZHJzL2Rvd25yZXYueG1sUEsBAhQAFAAAAAgAh07iQDMv&#10;BZ47AAAAOQAAABAAAAAAAAAAAQAgAAAADQEAAGRycy9zaGFwZXhtbC54bWxQSwUGAAAAAAYABgBb&#10;AQAAtwMAAAAA&#10;">
                  <v:fill on="f" focussize="0,0"/>
                  <v:stroke on="f"/>
                  <v:imagedata r:id="rId168" o:title=""/>
                  <o:lock v:ext="edit" aspectratio="t"/>
                </v:shape>
                <v:line id="直线 491" o:spid="_x0000_s1026" o:spt="20" style="position:absolute;left:3628;top:3467;height:1168;width:0;" filled="f" stroked="t" coordsize="21600,21600" o:gfxdata="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bn5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92" o:spid="_x0000_s1026" o:spt="75" alt="" type="#_x0000_t75" style="position:absolute;left:3691;top:2606;height:2016;width:2;" filled="f" o:preferrelative="t" stroked="f" coordsize="21600,21600" o:gfxdata="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LYu/&#10;AAAA3AAAAA8AAAAAAAAAAQAgAAAAIgAAAGRycy9kb3ducmV2LnhtbFBLAQIUABQAAAAIAIdO4kAz&#10;LwWeOwAAADkAAAAQAAAAAAAAAAEAIAAAAA4BAABkcnMvc2hhcGV4bWwueG1sUEsFBgAAAAAGAAYA&#10;WwEAALgDAAAAAA==&#10;">
                  <v:fill on="f" focussize="0,0"/>
                  <v:stroke on="f"/>
                  <v:imagedata r:id="rId169" o:title=""/>
                  <o:lock v:ext="edit" aspectratio="t"/>
                </v:shape>
                <v:line id="直线 493" o:spid="_x0000_s1026" o:spt="20" style="position:absolute;left:3692;top:2594;height:2041;width:0;" filled="f" stroked="t" coordsize="21600,21600" o:gfxdata="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vqJy&#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494" o:spid="_x0000_s1026" o:spt="75" alt="" type="#_x0000_t75" style="position:absolute;left:3734;top:3340;height:1282;width:2;" filled="f" o:preferrelative="t" stroked="f" coordsize="21600,21600" o:gfxdata="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osoe/&#10;AAAA3AAAAA8AAAAAAAAAAQAgAAAAIgAAAGRycy9kb3ducmV2LnhtbFBLAQIUABQAAAAIAIdO4kAz&#10;LwWeOwAAADkAAAAQAAAAAAAAAAEAIAAAAA4BAABkcnMvc2hhcGV4bWwueG1sUEsFBgAAAAAGAAYA&#10;WwEAALgDAAAAAA==&#10;">
                  <v:fill on="f" focussize="0,0"/>
                  <v:stroke on="f"/>
                  <v:imagedata r:id="rId170" o:title=""/>
                  <o:lock v:ext="edit" aspectratio="t"/>
                </v:shape>
                <v:line id="直线 495" o:spid="_x0000_s1026" o:spt="20" style="position:absolute;left:3735;top:3329;height:1306;width:0;" filled="f" stroked="t" coordsize="21600,21600" o:gfxdata="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4gmZ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496" o:spid="_x0000_s1026" o:spt="75" alt="" type="#_x0000_t75" style="position:absolute;left:3787;top:3289;height:1334;width:2;" filled="f" o:preferrelative="t" stroked="f" coordsize="21600,21600" o:gfxdata="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95Rr4A&#10;AADcAAAADwAAAAAAAAABACAAAAAiAAAAZHJzL2Rvd25yZXYueG1sUEsBAhQAFAAAAAgAh07iQDMv&#10;BZ47AAAAOQAAABAAAAAAAAAAAQAgAAAADQEAAGRycy9zaGFwZXhtbC54bWxQSwUGAAAAAAYABgBb&#10;AQAAtwMAAAAA&#10;">
                  <v:fill on="f" focussize="0,0"/>
                  <v:stroke on="f"/>
                  <v:imagedata r:id="rId171" o:title=""/>
                  <o:lock v:ext="edit" aspectratio="t"/>
                </v:shape>
                <v:line id="直线 497" o:spid="_x0000_s1026" o:spt="20" style="position:absolute;left:3788;top:3277;height:1358;width:0;" filled="f" stroked="t" coordsize="21600,21600" o:gfxdata="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Ood7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498" o:spid="_x0000_s1026" o:spt="75" alt="" type="#_x0000_t75" style="position:absolute;left:3846;top:3201;height:1422;width:2;" filled="f" o:preferrelative="t" stroked="f" coordsize="21600,21600" o:gfxdata="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Jm/L4A&#10;AADcAAAADwAAAAAAAAABACAAAAAiAAAAZHJzL2Rvd25yZXYueG1sUEsBAhQAFAAAAAgAh07iQDMv&#10;BZ47AAAAOQAAABAAAAAAAAAAAQAgAAAADQEAAGRycy9zaGFwZXhtbC54bWxQSwUGAAAAAAYABgBb&#10;AQAAtwMAAAAA&#10;">
                  <v:fill on="f" focussize="0,0"/>
                  <v:stroke on="f"/>
                  <v:imagedata r:id="rId172" o:title=""/>
                  <o:lock v:ext="edit" aspectratio="t"/>
                </v:shape>
                <v:line id="直线 499" o:spid="_x0000_s1026" o:spt="20" style="position:absolute;left:3848;top:3189;height:1446;width:0;" filled="f" stroked="t" coordsize="21600,21600" o:gfxdata="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XDKs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00" o:spid="_x0000_s1026" o:spt="75" alt="" type="#_x0000_t75" style="position:absolute;left:3896;top:2185;height:2438;width:2;" filled="f" o:preferrelative="t" stroked="f" coordsize="21600,21600" o:gfxdata="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a/US/&#10;AAAA3AAAAA8AAAAAAAAAAQAgAAAAIgAAAGRycy9kb3ducmV2LnhtbFBLAQIUABQAAAAIAIdO4kAz&#10;LwWeOwAAADkAAAAQAAAAAAAAAAEAIAAAAA4BAABkcnMvc2hhcGV4bWwueG1sUEsFBgAAAAAGAAYA&#10;WwEAALgDAAAAAA==&#10;">
                  <v:fill on="f" focussize="0,0"/>
                  <v:stroke on="f"/>
                  <v:imagedata r:id="rId173" o:title=""/>
                  <o:lock v:ext="edit" aspectratio="t"/>
                </v:shape>
                <v:line id="直线 501" o:spid="_x0000_s1026" o:spt="20" style="position:absolute;left:3897;top:2173;height:2462;width:0;" filled="f" stroked="t" coordsize="21600,21600" o:gfxdata="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CCU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02" o:spid="_x0000_s1026" o:spt="75" alt="" type="#_x0000_t75" style="position:absolute;left:3945;top:3249;height:1373;width:2;" filled="f" o:preferrelative="t" stroked="f" coordsize="21600,21600" o:gfxdata="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0Rd68AAAA&#10;3AAAAA8AAAAAAAAAAQAgAAAAIgAAAGRycy9kb3ducmV2LnhtbFBLAQIUABQAAAAIAIdO4kAzLwWe&#10;OwAAADkAAAAQAAAAAAAAAAEAIAAAAAsBAABkcnMvc2hhcGV4bWwueG1sUEsFBgAAAAAGAAYAWwEA&#10;ALUDAAAAAA==&#10;">
                  <v:fill on="f" focussize="0,0"/>
                  <v:stroke on="f"/>
                  <v:imagedata r:id="rId174" o:title=""/>
                  <o:lock v:ext="edit" aspectratio="t"/>
                </v:shape>
                <v:line id="直线 503" o:spid="_x0000_s1026" o:spt="20" style="position:absolute;left:3946;top:3238;height:1397;width:0;" filled="f" stroked="t" coordsize="21600,21600" o:gfxdata="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nN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04" o:spid="_x0000_s1026" o:spt="75" alt="" type="#_x0000_t75" style="position:absolute;left:4000;top:2764;height:1859;width:2;" filled="f" o:preferrelative="t" stroked="f" coordsize="21600,21600" o:gfxdata="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octL4A&#10;AADcAAAADwAAAAAAAAABACAAAAAiAAAAZHJzL2Rvd25yZXYueG1sUEsBAhQAFAAAAAgAh07iQDMv&#10;BZ47AAAAOQAAABAAAAAAAAAAAQAgAAAADQEAAGRycy9zaGFwZXhtbC54bWxQSwUGAAAAAAYABgBb&#10;AQAAtwMAAAAA&#10;">
                  <v:fill on="f" focussize="0,0"/>
                  <v:stroke on="f"/>
                  <v:imagedata r:id="rId175" o:title=""/>
                  <o:lock v:ext="edit" aspectratio="t"/>
                </v:shape>
                <v:line id="直线 505" o:spid="_x0000_s1026" o:spt="20" style="position:absolute;left:4001;top:2752;height:1883;width:0;" filled="f" stroked="t" coordsize="21600,21600" o:gfxdata="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5D0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06" o:spid="_x0000_s1026" o:spt="75" alt="" type="#_x0000_t75" style="position:absolute;left:4055;top:3140;height:1483;width:2;" filled="f" o:preferrelative="t" stroked="f" coordsize="21600,21600" o:gfxdata="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o+G/&#10;AAAA3AAAAA8AAAAAAAAAAQAgAAAAIgAAAGRycy9kb3ducmV2LnhtbFBLAQIUABQAAAAIAIdO4kAz&#10;LwWeOwAAADkAAAAQAAAAAAAAAAEAIAAAAA4BAABkcnMvc2hhcGV4bWwueG1sUEsFBgAAAAAGAAYA&#10;WwEAALgDAAAAAA==&#10;">
                  <v:fill on="f" focussize="0,0"/>
                  <v:stroke on="f"/>
                  <v:imagedata r:id="rId176" o:title=""/>
                  <o:lock v:ext="edit" aspectratio="t"/>
                </v:shape>
                <v:line id="直线 507" o:spid="_x0000_s1026" o:spt="20" style="position:absolute;left:4057;top:3128;height:1507;width:0;" filled="f" stroked="t" coordsize="21600,21600" o:gfxdata="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j6q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08" o:spid="_x0000_s1026" o:spt="75" alt="" type="#_x0000_t75" style="position:absolute;left:4107;top:3108;height:1514;width:2;" filled="f" o:preferrelative="t" stroked="f" coordsize="21600,21600" o:gfxdata="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I5qb4A&#10;AADcAAAADwAAAAAAAAABACAAAAAiAAAAZHJzL2Rvd25yZXYueG1sUEsBAhQAFAAAAAgAh07iQDMv&#10;BZ47AAAAOQAAABAAAAAAAAAAAQAgAAAADQEAAGRycy9zaGFwZXhtbC54bWxQSwUGAAAAAAYABgBb&#10;AQAAtwMAAAAA&#10;">
                  <v:fill on="f" focussize="0,0"/>
                  <v:stroke on="f"/>
                  <v:imagedata r:id="rId177" o:title=""/>
                  <o:lock v:ext="edit" aspectratio="t"/>
                </v:shape>
                <v:line id="直线 509" o:spid="_x0000_s1026" o:spt="20" style="position:absolute;left:4108;top:3097;height:1538;width:0;" filled="f" stroked="t" coordsize="21600,21600" o:gfxdata="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w+B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10" o:spid="_x0000_s1026" o:spt="75" alt="" type="#_x0000_t75" style="position:absolute;left:4159;top:3303;height:1319;width:2;" filled="f" o:preferrelative="t" stroked="f" coordsize="21600,21600" o:gfxdata="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ItstugAAANwA&#10;AAAPAAAAAAAAAAEAIAAAACIAAABkcnMvZG93bnJldi54bWxQSwECFAAUAAAACACHTuJAMy8FnjsA&#10;AAA5AAAAEAAAAAAAAAABACAAAAAJAQAAZHJzL3NoYXBleG1sLnhtbFBLBQYAAAAABgAGAFsBAACz&#10;AwAAAAA=&#10;">
                  <v:fill on="f" focussize="0,0"/>
                  <v:stroke on="f"/>
                  <v:imagedata r:id="rId178" o:title=""/>
                  <o:lock v:ext="edit" aspectratio="t"/>
                </v:shape>
                <v:line id="直线 511" o:spid="_x0000_s1026" o:spt="20" style="position:absolute;left:4161;top:3292;height:1343;width:0;" filled="f" stroked="t" coordsize="21600,21600" o:gfxdata="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uw/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12" o:spid="_x0000_s1026" o:spt="75" alt="" type="#_x0000_t75" style="position:absolute;left:4215;top:3224;height:1399;width:2;" filled="f" o:preferrelative="t" stroked="f" coordsize="21600,21600" o:gfxdata="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emtS/&#10;AAAA3AAAAA8AAAAAAAAAAQAgAAAAIgAAAGRycy9kb3ducmV2LnhtbFBLAQIUABQAAAAIAIdO4kAz&#10;LwWeOwAAADkAAAAQAAAAAAAAAAEAIAAAAA4BAABkcnMvc2hhcGV4bWwueG1sUEsFBgAAAAAGAAYA&#10;WwEAALgDAAAAAA==&#10;">
                  <v:fill on="f" focussize="0,0"/>
                  <v:stroke on="f"/>
                  <v:imagedata r:id="rId179" o:title=""/>
                  <o:lock v:ext="edit" aspectratio="t"/>
                </v:shape>
                <v:line id="直线 513" o:spid="_x0000_s1026" o:spt="20" style="position:absolute;left:4216;top:3212;height:1423;width:0;" filled="f" stroked="t" coordsize="21600,21600" o:gfxdata="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L/h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14" o:spid="_x0000_s1026" o:spt="75" alt="" type="#_x0000_t75" style="position:absolute;left:4269;top:3026;height:1597;width:2;" filled="f" o:preferrelative="t" stroked="f" coordsize="21600,21600" o:gfxdata="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D3u&#10;ZcEAAADcAAAADwAAAAAAAAABACAAAAAiAAAAZHJzL2Rvd25yZXYueG1sUEsBAhQAFAAAAAgAh07i&#10;QDMvBZ47AAAAOQAAABAAAAAAAAAAAQAgAAAAEAEAAGRycy9zaGFwZXhtbC54bWxQSwUGAAAAAAYA&#10;BgBbAQAAugMAAAAA&#10;">
                  <v:fill on="f" focussize="0,0"/>
                  <v:stroke on="f"/>
                  <v:imagedata r:id="rId180" o:title=""/>
                  <o:lock v:ext="edit" aspectratio="t"/>
                </v:shape>
                <v:line id="直线 515" o:spid="_x0000_s1026" o:spt="20" style="position:absolute;left:4270;top:3014;height:1621;width:0;" filled="f" stroked="t" coordsize="21600,21600" o:gfxdata="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Vxf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16" o:spid="_x0000_s1026" o:spt="75" alt="" type="#_x0000_t75" style="position:absolute;left:4337;top:2360;height:2263;width:2;" filled="f" o:preferrelative="t" stroked="f" coordsize="21600,21600" o:gfxdata="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PtWb4A&#10;AADcAAAADwAAAAAAAAABACAAAAAiAAAAZHJzL2Rvd25yZXYueG1sUEsBAhQAFAAAAAgAh07iQDMv&#10;BZ47AAAAOQAAABAAAAAAAAAAAQAgAAAADQEAAGRycy9zaGFwZXhtbC54bWxQSwUGAAAAAAYABgBb&#10;AQAAtwMAAAAA&#10;">
                  <v:fill on="f" focussize="0,0"/>
                  <v:stroke on="f"/>
                  <v:imagedata r:id="rId181" o:title=""/>
                  <o:lock v:ext="edit" aspectratio="t"/>
                </v:shape>
                <v:line id="直线 517" o:spid="_x0000_s1026" o:spt="20" style="position:absolute;left:4338;top:2348;height:2287;width:0;" filled="f" stroked="t" coordsize="21600,21600" o:gfxdata="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G9B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18" o:spid="_x0000_s1026" o:spt="75" alt="" type="#_x0000_t75" style="position:absolute;left:4376;top:3427;height:1196;width:2;" filled="f" o:preferrelative="t" stroked="f" coordsize="21600,21600" o:gfxdata="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0KRKvQAA&#10;ANwAAAAPAAAAAAAAAAEAIAAAACIAAABkcnMvZG93bnJldi54bWxQSwECFAAUAAAACACHTuJAMy8F&#10;njsAAAA5AAAAEAAAAAAAAAABACAAAAAMAQAAZHJzL3NoYXBleG1sLnhtbFBLBQYAAAAABgAGAFsB&#10;AAC2AwAAAAA=&#10;">
                  <v:fill on="f" focussize="0,0"/>
                  <v:stroke on="f"/>
                  <v:imagedata r:id="rId143" o:title=""/>
                  <o:lock v:ext="edit" aspectratio="t"/>
                </v:shape>
                <v:line id="直线 519" o:spid="_x0000_s1026" o:spt="20" style="position:absolute;left:4377;top:3415;height:1220;width:0;" filled="f" stroked="t" coordsize="21600,21600" o:gfxdata="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pbsy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20" o:spid="_x0000_s1026" o:spt="75" alt="" type="#_x0000_t75" style="position:absolute;left:4430;top:2953;height:1669;width:2;" filled="f" o:preferrelative="t" stroked="f" coordsize="21600,21600" o:gfxdata="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ph4e8AAAA&#10;3AAAAA8AAAAAAAAAAQAgAAAAIgAAAGRycy9kb3ducmV2LnhtbFBLAQIUABQAAAAIAIdO4kAzLwWe&#10;OwAAADkAAAAQAAAAAAAAAAEAIAAAAAsBAABkcnMvc2hhcGV4bWwueG1sUEsFBgAAAAAGAAYAWwEA&#10;ALUDAAAAAA==&#10;">
                  <v:fill on="f" focussize="0,0"/>
                  <v:stroke on="f"/>
                  <v:imagedata r:id="rId182" o:title=""/>
                  <o:lock v:ext="edit" aspectratio="t"/>
                </v:shape>
                <v:line id="直线 521" o:spid="_x0000_s1026" o:spt="20" style="position:absolute;left:4431;top:2942;height:1693;width:0;" filled="f" stroked="t" coordsize="21600,21600" o:gfxdata="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3VS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22" o:spid="_x0000_s1026" o:spt="75" alt="" type="#_x0000_t75" style="position:absolute;left:4489;top:2471;height:2152;width:2;" filled="f" o:preferrelative="t" stroked="f" coordsize="21600,21600" o:gfxdata="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JCaL4A&#10;AADcAAAADwAAAAAAAAABACAAAAAiAAAAZHJzL2Rvd25yZXYueG1sUEsBAhQAFAAAAAgAh07iQDMv&#10;BZ47AAAAOQAAABAAAAAAAAAAAQAgAAAADQEAAGRycy9zaGFwZXhtbC54bWxQSwUGAAAAAAYABgBb&#10;AQAAtwMAAAAA&#10;">
                  <v:fill on="f" focussize="0,0"/>
                  <v:stroke on="f"/>
                  <v:imagedata r:id="rId183" o:title=""/>
                  <o:lock v:ext="edit" aspectratio="t"/>
                </v:shape>
                <v:line id="直线 523" o:spid="_x0000_s1026" o:spt="20" style="position:absolute;left:4491;top:2459;height:2176;width:0;" filled="f" stroked="t" coordsize="21600,21600" o:gfxdata="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aM+/&#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24" o:spid="_x0000_s1026" o:spt="75" alt="" type="#_x0000_t75" style="position:absolute;left:4538;top:3111;height:1511;width:2;" filled="f" o:preferrelative="t" stroked="f" coordsize="21600,21600" o:gfxdata="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tOHK/&#10;AAAA3AAAAA8AAAAAAAAAAQAgAAAAIgAAAGRycy9kb3ducmV2LnhtbFBLAQIUABQAAAAIAIdO4kAz&#10;LwWeOwAAADkAAAAQAAAAAAAAAAEAIAAAAA4BAABkcnMvc2hhcGV4bWwueG1sUEsFBgAAAAAGAAYA&#10;WwEAALgDAAAAAA==&#10;">
                  <v:fill on="f" focussize="0,0"/>
                  <v:stroke on="f"/>
                  <v:imagedata r:id="rId184" o:title=""/>
                  <o:lock v:ext="edit" aspectratio="t"/>
                </v:shape>
                <v:line id="直线 525" o:spid="_x0000_s1026" o:spt="20" style="position:absolute;left:4539;top:3100;height:1535;width:0;" filled="f" stroked="t" coordsize="21600,21600" o:gfxdata="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MUy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26" o:spid="_x0000_s1026" o:spt="75" alt="" type="#_x0000_t75" style="position:absolute;left:4589;top:3056;height:1567;width:2;" filled="f" o:preferrelative="t" stroked="f" coordsize="21600,21600" o:gfxdata="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DvKq8AAAA&#10;3AAAAA8AAAAAAAAAAQAgAAAAIgAAAGRycy9kb3ducmV2LnhtbFBLAQIUABQAAAAIAIdO4kAzLwWe&#10;OwAAADkAAAAQAAAAAAAAAAEAIAAAAAsBAABkcnMvc2hhcGV4bWwueG1sUEsFBgAAAAAGAAYAWwEA&#10;ALUDAAAAAA==&#10;">
                  <v:fill on="f" focussize="0,0"/>
                  <v:stroke on="f"/>
                  <v:imagedata r:id="rId185" o:title=""/>
                  <o:lock v:ext="edit" aspectratio="t"/>
                </v:shape>
                <v:line id="直线 527" o:spid="_x0000_s1026" o:spt="20" style="position:absolute;left:4590;top:3044;height:1591;width:0;" filled="f" stroked="t" coordsize="21600,21600" o:gfxdata="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fYs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28" o:spid="_x0000_s1026" o:spt="75" alt="" type="#_x0000_t75" style="position:absolute;left:4650;top:2562;height:2061;width:2;" filled="f" o:preferrelative="t" stroked="f" coordsize="21600,21600" o:gfxdata="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4J/xvQAA&#10;ANwAAAAPAAAAAAAAAAEAIAAAACIAAABkcnMvZG93bnJldi54bWxQSwECFAAUAAAACACHTuJAMy8F&#10;njsAAAA5AAAAEAAAAAAAAAABACAAAAAMAQAAZHJzL3NoYXBleG1sLnhtbFBLBQYAAAAABgAGAFsB&#10;AAC2AwAAAAA=&#10;">
                  <v:fill on="f" focussize="0,0"/>
                  <v:stroke on="f"/>
                  <v:imagedata r:id="rId186" o:title=""/>
                  <o:lock v:ext="edit" aspectratio="t"/>
                </v:shape>
                <v:line id="直线 529" o:spid="_x0000_s1026" o:spt="20" style="position:absolute;left:4651;top:2550;height:2085;width:0;" filled="f" stroked="t" coordsize="21600,21600" o:gfxdata="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8Hu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30" o:spid="_x0000_s1026" o:spt="75" alt="" type="#_x0000_t75" style="position:absolute;left:4698;top:3505;height:1117;width:2;" filled="f" o:preferrelative="t" stroked="f" coordsize="21600,21600" o:gfxdata="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vkX+&#10;wAAAANwAAAAPAAAAAAAAAAEAIAAAACIAAABkcnMvZG93bnJldi54bWxQSwECFAAUAAAACACHTuJA&#10;My8FnjsAAAA5AAAAEAAAAAAAAAABACAAAAAPAQAAZHJzL3NoYXBleG1sLnhtbFBLBQYAAAAABgAG&#10;AFsBAAC5AwAAAAA=&#10;">
                  <v:fill on="f" focussize="0,0"/>
                  <v:stroke on="f"/>
                  <v:imagedata r:id="rId187" o:title=""/>
                  <o:lock v:ext="edit" aspectratio="t"/>
                </v:shape>
                <v:line id="直线 531" o:spid="_x0000_s1026" o:spt="20" style="position:absolute;left:4700;top:3494;height:1141;width:0;" filled="f" stroked="t" coordsize="21600,21600" o:gfxdata="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oiUH&#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32" o:spid="_x0000_s1026" o:spt="75" alt="" type="#_x0000_t75" style="position:absolute;left:4751;top:3417;height:1206;width:2;" filled="f" o:preferrelative="t" stroked="f" coordsize="21600,21600" o:gfxdata="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EC17vQAA&#10;ANwAAAAPAAAAAAAAAAEAIAAAACIAAABkcnMvZG93bnJldi54bWxQSwECFAAUAAAACACHTuJAMy8F&#10;njsAAAA5AAAAEAAAAAAAAAABACAAAAAMAQAAZHJzL3NoYXBleG1sLnhtbFBLBQYAAAAABgAGAFsB&#10;AAC2AwAAAAA=&#10;">
                  <v:fill on="f" focussize="0,0"/>
                  <v:stroke on="f"/>
                  <v:imagedata r:id="rId188" o:title=""/>
                  <o:lock v:ext="edit" aspectratio="t"/>
                </v:shape>
                <v:line id="直线 533" o:spid="_x0000_s1026" o:spt="20" style="position:absolute;left:4752;top:3405;height:1230;width:0;" filled="f" stroked="t" coordsize="21600,21600" o:gfxdata="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HGO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34" o:spid="_x0000_s1026" o:spt="75" alt="" type="#_x0000_t75" style="position:absolute;left:4805;top:3047;height:1575;width:2;" filled="f" o:preferrelative="t" stroked="f" coordsize="21600,21600" o:gfxdata="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YVRi&#10;wAAAANwAAAAPAAAAAAAAAAEAIAAAACIAAABkcnMvZG93bnJldi54bWxQSwECFAAUAAAACACHTuJA&#10;My8FnjsAAAA5AAAAEAAAAAAAAAABACAAAAAPAQAAZHJzL3NoYXBleG1sLnhtbFBLBQYAAAAABgAG&#10;AFsBAAC5AwAAAAA=&#10;">
                  <v:fill on="f" focussize="0,0"/>
                  <v:stroke on="f"/>
                  <v:imagedata r:id="rId189" o:title=""/>
                  <o:lock v:ext="edit" aspectratio="t"/>
                </v:shape>
                <v:line id="直线 535" o:spid="_x0000_s1026" o:spt="20" style="position:absolute;left:4806;top:3035;height:1600;width:0;" filled="f" stroked="t" coordsize="21600,21600" o:gfxdata="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mSME&#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36" o:spid="_x0000_s1026" o:spt="75" alt="" type="#_x0000_t75" style="position:absolute;left:4858;top:3201;height:1422;width:2;" filled="f" o:preferrelative="t" stroked="f" coordsize="21600,21600" o:gfxdata="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O2PvQAA&#10;ANwAAAAPAAAAAAAAAAEAIAAAACIAAABkcnMvZG93bnJldi54bWxQSwECFAAUAAAACACHTuJAMy8F&#10;njsAAAA5AAAAEAAAAAAAAAABACAAAAAMAQAAZHJzL3NoYXBleG1sLnhtbFBLBQYAAAAABgAGAFsB&#10;AAC2AwAAAAA=&#10;">
                  <v:fill on="f" focussize="0,0"/>
                  <v:stroke on="f"/>
                  <v:imagedata r:id="rId172" o:title=""/>
                  <o:lock v:ext="edit" aspectratio="t"/>
                </v:shape>
                <v:line id="直线 537" o:spid="_x0000_s1026" o:spt="20" style="position:absolute;left:4859;top:3189;height:1446;width:0;" filled="f" stroked="t" coordsize="21600,21600" o:gfxdata="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KEu2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38" o:spid="_x0000_s1026" o:spt="75" alt="" type="#_x0000_t75" style="position:absolute;left:4916;top:2912;height:1711;width:2;" filled="f" o:preferrelative="t" stroked="f" coordsize="21600,21600" o:gfxdata="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NnF9vQAA&#10;ANwAAAAPAAAAAAAAAAEAIAAAACIAAABkcnMvZG93bnJldi54bWxQSwECFAAUAAAACACHTuJAMy8F&#10;njsAAAA5AAAAEAAAAAAAAAABACAAAAAMAQAAZHJzL3NoYXBleG1sLnhtbFBLBQYAAAAABgAGAFsB&#10;AAC2AwAAAAA=&#10;">
                  <v:fill on="f" focussize="0,0"/>
                  <v:stroke on="f"/>
                  <v:imagedata r:id="rId190" o:title=""/>
                  <o:lock v:ext="edit" aspectratio="t"/>
                </v:shape>
                <v:line id="直线 539" o:spid="_x0000_s1026" o:spt="20" style="position:absolute;left:4917;top:2900;height:1735;width:0;" filled="f" stroked="t" coordsize="21600,21600" o:gfxdata="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5Yg2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40" o:spid="_x0000_s1026" o:spt="75" alt="" type="#_x0000_t75" style="position:absolute;left:4977;top:2740;height:1883;width:2;" filled="f" o:preferrelative="t" stroked="f" coordsize="21600,21600" o:gfxdata="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Vaer4A&#10;AADcAAAADwAAAAAAAAABACAAAAAiAAAAZHJzL2Rvd25yZXYueG1sUEsBAhQAFAAAAAgAh07iQDMv&#10;BZ47AAAAOQAAABAAAAAAAAAAAQAgAAAADQEAAGRycy9zaGFwZXhtbC54bWxQSwUGAAAAAAYABgBb&#10;AQAAtwMAAAAA&#10;">
                  <v:fill on="f" focussize="0,0"/>
                  <v:stroke on="f"/>
                  <v:imagedata r:id="rId191" o:title=""/>
                  <o:lock v:ext="edit" aspectratio="t"/>
                </v:shape>
                <v:line id="直线 541" o:spid="_x0000_s1026" o:spt="20" style="position:absolute;left:4979;top:2728;height:1907;width:0;" filled="f" stroked="t" coordsize="21600,21600" o:gfxdata="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7s9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42" o:spid="_x0000_s1026" o:spt="75" alt="" type="#_x0000_t75" style="position:absolute;left:5020;top:3020;height:1602;width:2;" filled="f" o:preferrelative="t" stroked="f" coordsize="21600,21600" o:gfxdata="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VYL4A&#10;AADcAAAADwAAAAAAAAABACAAAAAiAAAAZHJzL2Rvd25yZXYueG1sUEsBAhQAFAAAAAgAh07iQDMv&#10;BZ47AAAAOQAAABAAAAAAAAAAAQAgAAAADQEAAGRycy9zaGFwZXhtbC54bWxQSwUGAAAAAAYABgBb&#10;AQAAtwMAAAAA&#10;">
                  <v:fill on="f" focussize="0,0"/>
                  <v:stroke on="f"/>
                  <v:imagedata r:id="rId192" o:title=""/>
                  <o:lock v:ext="edit" aspectratio="t"/>
                </v:shape>
                <v:line id="直线 543" o:spid="_x0000_s1026" o:spt="20" style="position:absolute;left:5021;top:3008;height:1627;width:0;" filled="f" stroked="t" coordsize="21600,21600" o:gfxdata="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3o41&#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44" o:spid="_x0000_s1026" o:spt="75" alt="" type="#_x0000_t75" style="position:absolute;left:5077;top:2920;height:1702;width:2;" filled="f" o:preferrelative="t" stroked="f" coordsize="21600,21600" o:gfxdata="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NbSr4A&#10;AADcAAAADwAAAAAAAAABACAAAAAiAAAAZHJzL2Rvd25yZXYueG1sUEsBAhQAFAAAAAgAh07iQDMv&#10;BZ47AAAAOQAAABAAAAAAAAAAAQAgAAAADQEAAGRycy9zaGFwZXhtbC54bWxQSwUGAAAAAAYABgBb&#10;AQAAtwMAAAAA&#10;">
                  <v:fill on="f" focussize="0,0"/>
                  <v:stroke on="f"/>
                  <v:imagedata r:id="rId193" o:title=""/>
                  <o:lock v:ext="edit" aspectratio="t"/>
                </v:shape>
                <v:line id="直线 545" o:spid="_x0000_s1026" o:spt="20" style="position:absolute;left:5078;top:2909;height:1726;width:0;" filled="f" stroked="t" coordsize="21600,21600" o:gfxdata="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Atdm/&#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46" o:spid="_x0000_s1026" o:spt="75" alt="" type="#_x0000_t75" style="position:absolute;left:5132;top:3014;height:1608;width:2;" filled="f" o:preferrelative="t" stroked="f" coordsize="21600,21600" o:gfxdata="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vzM6/&#10;AAAA3AAAAA8AAAAAAAAAAQAgAAAAIgAAAGRycy9kb3ducmV2LnhtbFBLAQIUABQAAAAIAIdO4kAz&#10;LwWeOwAAADkAAAAQAAAAAAAAAAEAIAAAAA4BAABkcnMvc2hhcGV4bWwueG1sUEsFBgAAAAAGAAYA&#10;WwEAALgDAAAAAA==&#10;">
                  <v:fill on="f" focussize="0,0"/>
                  <v:stroke on="f"/>
                  <v:imagedata r:id="rId194" o:title=""/>
                  <o:lock v:ext="edit" aspectratio="t"/>
                </v:shape>
                <v:line id="直线 547" o:spid="_x0000_s1026" o:spt="20" style="position:absolute;left:5134;top:3003;height:1632;width:0;" filled="f" stroked="t" coordsize="21600,21600" o:gfxdata="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4Qw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48" o:spid="_x0000_s1026" o:spt="75" alt="" type="#_x0000_t75" style="position:absolute;left:5182;top:2387;height:2236;width:2;" filled="f" o:preferrelative="t" stroked="f" coordsize="21600,21600" o:gfxdata="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6o0gugAAANwA&#10;AAAPAAAAAAAAAAEAIAAAACIAAABkcnMvZG93bnJldi54bWxQSwECFAAUAAAACACHTuJAMy8FnjsA&#10;AAA5AAAAEAAAAAAAAAABACAAAAAJAQAAZHJzL3NoYXBleG1sLnhtbFBLBQYAAAAABgAGAFsBAACz&#10;AwAAAAA=&#10;">
                  <v:fill on="f" focussize="0,0"/>
                  <v:stroke on="f"/>
                  <v:imagedata r:id="rId195" o:title=""/>
                  <o:lock v:ext="edit" aspectratio="t"/>
                </v:shape>
                <v:line id="直线 549" o:spid="_x0000_s1026" o:spt="20" style="position:absolute;left:5183;top:2375;height:2260;width:0;" filled="f" stroked="t" coordsize="21600,21600" o:gfxdata="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OEiy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50" o:spid="_x0000_s1026" o:spt="75" alt="" type="#_x0000_t75" style="position:absolute;left:5231;top:3148;height:1474;width:2;" filled="f" o:preferrelative="t" stroked="f" coordsize="21600,21600" o:gfxdata="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gUELsAAADc&#10;AAAADwAAAAAAAAABACAAAAAiAAAAZHJzL2Rvd25yZXYueG1sUEsBAhQAFAAAAAgAh07iQDMvBZ47&#10;AAAAOQAAABAAAAAAAAAAAQAgAAAACgEAAGRycy9zaGFwZXhtbC54bWxQSwUGAAAAAAYABgBbAQAA&#10;tAMAAAAA&#10;">
                  <v:fill on="f" focussize="0,0"/>
                  <v:stroke on="f"/>
                  <v:imagedata r:id="rId196" o:title=""/>
                  <o:lock v:ext="edit" aspectratio="t"/>
                </v:shape>
                <v:line id="直线 551" o:spid="_x0000_s1026" o:spt="20" style="position:absolute;left:5232;top:3136;height:1499;width:0;" filled="f" stroked="t" coordsize="21600,21600" o:gfxdata="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QKc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52" o:spid="_x0000_s1026" o:spt="75" alt="" type="#_x0000_t75" style="position:absolute;left:5286;top:2764;height:1859;width:2;" filled="f" o:preferrelative="t" stroked="f" coordsize="21600,21600" o:gfxdata="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QHbvQAA&#10;ANwAAAAPAAAAAAAAAAEAIAAAACIAAABkcnMvZG93bnJldi54bWxQSwECFAAUAAAACACHTuJAMy8F&#10;njsAAAA5AAAAEAAAAAAAAAABACAAAAAMAQAAZHJzL3NoYXBleG1sLnhtbFBLBQYAAAAABgAGAFsB&#10;AAC2AwAAAAA=&#10;">
                  <v:fill on="f" focussize="0,0"/>
                  <v:stroke on="f"/>
                  <v:imagedata r:id="rId175" o:title=""/>
                  <o:lock v:ext="edit" aspectratio="t"/>
                </v:shape>
                <v:line id="直线 553" o:spid="_x0000_s1026" o:spt="20" style="position:absolute;left:5287;top:2752;height:1883;width:0;" filled="f" stroked="t" coordsize="21600,21600" o:gfxdata="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NRQv&#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54" o:spid="_x0000_s1026" o:spt="75" alt="" type="#_x0000_t75" style="position:absolute;left:5340;top:3184;height:1439;width:2;" filled="f" o:preferrelative="t" stroked="f" coordsize="21600,21600" o:gfxdata="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0Nkj&#10;wAAAANwAAAAPAAAAAAAAAAEAIAAAACIAAABkcnMvZG93bnJldi54bWxQSwECFAAUAAAACACHTuJA&#10;My8FnjsAAAA5AAAAEAAAAAAAAAABACAAAAAPAQAAZHJzL3NoYXBleG1sLnhtbFBLBQYAAAAABgAG&#10;AFsBAAC5AwAAAAA=&#10;">
                  <v:fill on="f" focussize="0,0"/>
                  <v:stroke on="f"/>
                  <v:imagedata r:id="rId197" o:title=""/>
                  <o:lock v:ext="edit" aspectratio="t"/>
                </v:shape>
                <v:line id="直线 555" o:spid="_x0000_s1026" o:spt="20" style="position:absolute;left:5341;top:3172;height:1463;width:0;" filled="f" stroked="t" coordsize="21600,21600" o:gfxdata="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rL8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56" o:spid="_x0000_s1026" o:spt="75" alt="" type="#_x0000_t75" style="position:absolute;left:5397;top:2993;height:1630;width:2;" filled="f" o:preferrelative="t" stroked="f" coordsize="21600,21600" o:gfxdata="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SWhe8AAAA&#10;3AAAAA8AAAAAAAAAAQAgAAAAIgAAAGRycy9kb3ducmV2LnhtbFBLAQIUABQAAAAIAIdO4kAzLwWe&#10;OwAAADkAAAAQAAAAAAAAAAEAIAAAAAsBAABkcnMvc2hhcGV4bWwueG1sUEsFBgAAAAAGAAYAWwEA&#10;ALUDAAAAAA==&#10;">
                  <v:fill on="f" focussize="0,0"/>
                  <v:stroke on="f"/>
                  <v:imagedata r:id="rId198" o:title=""/>
                  <o:lock v:ext="edit" aspectratio="t"/>
                </v:shape>
                <v:line id="直线 557" o:spid="_x0000_s1026" o:spt="20" style="position:absolute;left:5398;top:2981;height:1654;width:0;" filled="f" stroked="t" coordsize="21600,21600" o:gfxdata="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4Hi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58" o:spid="_x0000_s1026" o:spt="75" alt="" type="#_x0000_t75" style="position:absolute;left:5445;top:3051;height:1571;width:2;" filled="f" o:preferrelative="t" stroked="f" coordsize="21600,21600" o:gfxdata="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nP14vQAA&#10;ANwAAAAPAAAAAAAAAAEAIAAAACIAAABkcnMvZG93bnJldi54bWxQSwECFAAUAAAACACHTuJAMy8F&#10;njsAAAA5AAAAEAAAAAAAAAABACAAAAAMAQAAZHJzL3NoYXBleG1sLnhtbFBLBQYAAAAABgAGAFsB&#10;AAC2AwAAAAA=&#10;">
                  <v:fill on="f" focussize="0,0"/>
                  <v:stroke on="f"/>
                  <v:imagedata r:id="rId199" o:title=""/>
                  <o:lock v:ext="edit" aspectratio="t"/>
                </v:shape>
                <v:line id="直线 559" o:spid="_x0000_s1026" o:spt="20" style="position:absolute;left:5447;top:3040;height:1595;width:0;" filled="f" stroked="t" coordsize="21600,21600" o:gfxdata="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4Tx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60" o:spid="_x0000_s1026" o:spt="75" alt="" type="#_x0000_t75" style="position:absolute;left:5501;top:3306;height:1317;width:2;" filled="f" o:preferrelative="t" stroked="f" coordsize="21600,21600" o:gfxdata="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xOtvQAA&#10;ANwAAAAPAAAAAAAAAAEAIAAAACIAAABkcnMvZG93bnJldi54bWxQSwECFAAUAAAACACHTuJAMy8F&#10;njsAAAA5AAAAEAAAAAAAAAABACAAAAAMAQAAZHJzL3NoYXBleG1sLnhtbFBLBQYAAAAABgAGAFsB&#10;AAC2AwAAAAA=&#10;">
                  <v:fill on="f" focussize="0,0"/>
                  <v:stroke on="f"/>
                  <v:imagedata r:id="rId200" o:title=""/>
                  <o:lock v:ext="edit" aspectratio="t"/>
                </v:shape>
                <v:line id="直线 561" o:spid="_x0000_s1026" o:spt="20" style="position:absolute;left:5502;top:3294;height:1341;width:0;" filled="f" stroked="t" coordsize="21600,21600" o:gfxdata="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Sb8d&#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62" o:spid="_x0000_s1026" o:spt="75" alt="" type="#_x0000_t75" style="position:absolute;left:5556;top:2748;height:1874;width:2;" filled="f" o:preferrelative="t" stroked="f" coordsize="21600,21600" o:gfxdata="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s7Xb4A&#10;AADcAAAADwAAAAAAAAABACAAAAAiAAAAZHJzL2Rvd25yZXYueG1sUEsBAhQAFAAAAAgAh07iQDMv&#10;BZ47AAAAOQAAABAAAAAAAAAAAQAgAAAADQEAAGRycy9zaGFwZXhtbC54bWxQSwUGAAAAAAYABgBb&#10;AQAAtwMAAAAA&#10;">
                  <v:fill on="f" focussize="0,0"/>
                  <v:stroke on="f"/>
                  <v:imagedata r:id="rId201" o:title=""/>
                  <o:lock v:ext="edit" aspectratio="t"/>
                </v:shape>
                <v:line id="直线 563" o:spid="_x0000_s1026" o:spt="20" style="position:absolute;left:5558;top:2737;height:1898;width:0;" filled="f" stroked="t" coordsize="21600,21600" o:gfxdata="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7ILy&#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64" o:spid="_x0000_s1026" o:spt="75" alt="" type="#_x0000_t75" style="position:absolute;left:5620;top:2959;height:1664;width:2;" filled="f" o:preferrelative="t" stroked="f" coordsize="21600,21600" o:gfxdata="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Kn9O/&#10;AAAA3AAAAA8AAAAAAAAAAQAgAAAAIgAAAGRycy9kb3ducmV2LnhtbFBLAQIUABQAAAAIAIdO4kAz&#10;LwWeOwAAADkAAAAQAAAAAAAAAAEAIAAAAA4BAABkcnMvc2hhcGV4bWwueG1sUEsFBgAAAAAGAAYA&#10;WwEAALgDAAAAAA==&#10;">
                  <v:fill on="f" focussize="0,0"/>
                  <v:stroke on="f"/>
                  <v:imagedata r:id="rId202" o:title=""/>
                  <o:lock v:ext="edit" aspectratio="t"/>
                </v:shape>
                <v:line id="直线 565" o:spid="_x0000_s1026" o:spt="20" style="position:absolute;left:5622;top:2947;height:1688;width:0;" filled="f" stroked="t" coordsize="21600,21600" o:gfxdata="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yuR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66" o:spid="_x0000_s1026" o:spt="75" alt="" type="#_x0000_t75" style="position:absolute;left:5662;top:3194;height:1429;width:2;" filled="f" o:preferrelative="t" stroked="f" coordsize="21600,21600" o:gfxdata="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s96/&#10;AAAA3AAAAA8AAAAAAAAAAQAgAAAAIgAAAGRycy9kb3ducmV2LnhtbFBLAQIUABQAAAAIAIdO4kAz&#10;LwWeOwAAADkAAAAQAAAAAAAAAAEAIAAAAA4BAABkcnMvc2hhcGV4bWwueG1sUEsFBgAAAAAGAAYA&#10;WwEAALgDAAAAAA==&#10;">
                  <v:fill on="f" focussize="0,0"/>
                  <v:stroke on="f"/>
                  <v:imagedata r:id="rId203" o:title=""/>
                  <o:lock v:ext="edit" aspectratio="t"/>
                </v:shape>
                <v:line id="直线 567" o:spid="_x0000_s1026" o:spt="20" style="position:absolute;left:5663;top:3182;height:1453;width:0;" filled="f" stroked="t" coordsize="21600,21600" o:gfxdata="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Yj3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68" o:spid="_x0000_s1026" o:spt="75" alt="" type="#_x0000_t75" style="position:absolute;left:5717;top:3481;height:1142;width:2;" filled="f" o:preferrelative="t" stroked="f" coordsize="21600,21600" o:gfxdata="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EU+a/&#10;AAAA3AAAAA8AAAAAAAAAAQAgAAAAIgAAAGRycy9kb3ducmV2LnhtbFBLAQIUABQAAAAIAIdO4kAz&#10;LwWeOwAAADkAAAAQAAAAAAAAAAEAIAAAAA4BAABkcnMvc2hhcGV4bWwueG1sUEsFBgAAAAAGAAYA&#10;WwEAALgDAAAAAA==&#10;">
                  <v:fill on="f" focussize="0,0"/>
                  <v:stroke on="f"/>
                  <v:imagedata r:id="rId204" o:title=""/>
                  <o:lock v:ext="edit" aspectratio="t"/>
                </v:shape>
                <v:line id="直线 569" o:spid="_x0000_s1026" o:spt="20" style="position:absolute;left:5718;top:3469;height:1166;width:0;" filled="f" stroked="t" coordsize="21600,21600" o:gfxdata="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7Tky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70" o:spid="_x0000_s1026" o:spt="75" alt="" type="#_x0000_t75" style="position:absolute;left:5771;top:3222;height:1400;width:2;" filled="f" o:preferrelative="t" stroked="f" coordsize="21600,21600" o:gfxdata="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D8zvQAA&#10;ANwAAAAPAAAAAAAAAAEAIAAAACIAAABkcnMvZG93bnJldi54bWxQSwECFAAUAAAACACHTuJAMy8F&#10;njsAAAA5AAAAEAAAAAAAAAABACAAAAAMAQAAZHJzL3NoYXBleG1sLnhtbFBLBQYAAAAABgAGAFsB&#10;AAC2AwAAAAA=&#10;">
                  <v:fill on="f" focussize="0,0"/>
                  <v:stroke on="f"/>
                  <v:imagedata r:id="rId159" o:title=""/>
                  <o:lock v:ext="edit" aspectratio="t"/>
                </v:shape>
                <v:line id="直线 571" o:spid="_x0000_s1026" o:spt="20" style="position:absolute;left:5772;top:3210;height:1425;width:0;" filled="f" stroked="t" coordsize="21600,21600" o:gfxdata="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lda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72" o:spid="_x0000_s1026" o:spt="75" alt="" type="#_x0000_t75" style="position:absolute;left:5835;top:2531;height:2092;width:2;" filled="f" o:preferrelative="t" stroked="f" coordsize="21600,21600" o:gfxdata="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L42K8AAAA&#10;3AAAAA8AAAAAAAAAAQAgAAAAIgAAAGRycy9kb3ducmV2LnhtbFBLAQIUABQAAAAIAIdO4kAzLwWe&#10;OwAAADkAAAAQAAAAAAAAAAEAIAAAAAsBAABkcnMvc2hhcGV4bWwueG1sUEsFBgAAAAAGAAYAWwEA&#10;ALUDAAAAAA==&#10;">
                  <v:fill on="f" focussize="0,0"/>
                  <v:stroke on="f"/>
                  <v:imagedata r:id="rId205" o:title=""/>
                  <o:lock v:ext="edit" aspectratio="t"/>
                </v:shape>
                <v:line id="直线 573" o:spid="_x0000_s1026" o:spt="20" style="position:absolute;left:5836;top:2519;height:2116;width:0;" filled="f" stroked="t" coordsize="21600,21600" o:gfxdata="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AS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74" o:spid="_x0000_s1026" o:spt="75" alt="" type="#_x0000_t75" style="position:absolute;left:5876;top:2933;height:1689;width:2;" filled="f" o:preferrelative="t" stroked="f" coordsize="21600,21600" o:gfxdata="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zMLb4A&#10;AADcAAAADwAAAAAAAAABACAAAAAiAAAAZHJzL2Rvd25yZXYueG1sUEsBAhQAFAAAAAgAh07iQDMv&#10;BZ47AAAAOQAAABAAAAAAAAAAAQAgAAAADQEAAGRycy9zaGFwZXhtbC54bWxQSwUGAAAAAAYABgBb&#10;AQAAtwMAAAAA&#10;">
                  <v:fill on="f" focussize="0,0"/>
                  <v:stroke on="f"/>
                  <v:imagedata r:id="rId206" o:title=""/>
                  <o:lock v:ext="edit" aspectratio="t"/>
                </v:shape>
                <v:line id="直线 575" o:spid="_x0000_s1026" o:spt="20" style="position:absolute;left:5878;top:2922;height:1713;width:0;" filled="f" stroked="t" coordsize="21600,21600" o:gfxdata="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ec6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76" o:spid="_x0000_s1026" o:spt="75" alt="" type="#_x0000_t75" style="position:absolute;left:5928;top:3051;height:1571;width:2;" filled="f" o:preferrelative="t" stroked="f" coordsize="21600,21600" o:gfxdata="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Q8b4A&#10;AADcAAAADwAAAAAAAAABACAAAAAiAAAAZHJzL2Rvd25yZXYueG1sUEsBAhQAFAAAAAgAh07iQDMv&#10;BZ47AAAAOQAAABAAAAAAAAAAAQAgAAAADQEAAGRycy9zaGFwZXhtbC54bWxQSwUGAAAAAAYABgBb&#10;AQAAtwMAAAAA&#10;">
                  <v:fill on="f" focussize="0,0"/>
                  <v:stroke on="f"/>
                  <v:imagedata r:id="rId199" o:title=""/>
                  <o:lock v:ext="edit" aspectratio="t"/>
                </v:shape>
                <v:line id="直线 577" o:spid="_x0000_s1026" o:spt="20" style="position:absolute;left:5929;top:3040;height:1595;width:0;" filled="f" stroked="t" coordsize="21600,21600" o:gfxdata="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NQk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578" o:spid="_x0000_s1026" o:spt="75" alt="" type="#_x0000_t75" style="position:absolute;left:5987;top:2572;height:2051;width:2;" filled="f" o:preferrelative="t" stroked="f" coordsize="21600,21600" o:gfxdata="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aUuL4A&#10;AADcAAAADwAAAAAAAAABACAAAAAiAAAAZHJzL2Rvd25yZXYueG1sUEsBAhQAFAAAAAgAh07iQDMv&#10;BZ47AAAAOQAAABAAAAAAAAAAAQAgAAAADQEAAGRycy9zaGFwZXhtbC54bWxQSwUGAAAAAAYABgBb&#10;AQAAtwMAAAAA&#10;">
                  <v:fill on="f" focussize="0,0"/>
                  <v:stroke on="f"/>
                  <v:imagedata r:id="rId207" o:title=""/>
                  <o:lock v:ext="edit" aspectratio="t"/>
                </v:shape>
                <v:line id="直线 579" o:spid="_x0000_s1026" o:spt="20" style="position:absolute;left:5989;top:2560;height:2075;width:0;" filled="f" stroked="t" coordsize="21600,21600" o:gfxdata="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YtiR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80" o:spid="_x0000_s1026" o:spt="75" alt="" type="#_x0000_t75" style="position:absolute;left:6039;top:3296;height:1326;width:2;" filled="f" o:preferrelative="t" stroked="f" coordsize="21600,21600" o:gfxdata="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2KCL4A&#10;AADcAAAADwAAAAAAAAABACAAAAAiAAAAZHJzL2Rvd25yZXYueG1sUEsBAhQAFAAAAAgAh07iQDMv&#10;BZ47AAAAOQAAABAAAAAAAAAAAQAgAAAADQEAAGRycy9zaGFwZXhtbC54bWxQSwUGAAAAAAYABgBb&#10;AQAAtwMAAAAA&#10;">
                  <v:fill on="f" focussize="0,0"/>
                  <v:stroke on="f"/>
                  <v:imagedata r:id="rId208" o:title=""/>
                  <o:lock v:ext="edit" aspectratio="t"/>
                </v:shape>
                <v:line id="直线 581" o:spid="_x0000_s1026" o:spt="20" style="position:absolute;left:6040;top:3284;height:1351;width:0;" filled="f" stroked="t" coordsize="21600,21600" o:gfxdata="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43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82" o:spid="_x0000_s1026" o:spt="75" alt="" type="#_x0000_t75" style="position:absolute;left:6088;top:3667;height:955;width:2;" filled="f" o:preferrelative="t" stroked="f" coordsize="21600,21600" o:gfxdata="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xXry/&#10;AAAA3AAAAA8AAAAAAAAAAQAgAAAAIgAAAGRycy9kb3ducmV2LnhtbFBLAQIUABQAAAAIAIdO4kAz&#10;LwWeOwAAADkAAAAQAAAAAAAAAAEAIAAAAA4BAABkcnMvc2hhcGV4bWwueG1sUEsFBgAAAAAGAAYA&#10;WwEAALgDAAAAAA==&#10;">
                  <v:fill on="f" focussize="0,0"/>
                  <v:stroke on="f"/>
                  <v:imagedata r:id="rId209" o:title=""/>
                  <o:lock v:ext="edit" aspectratio="t"/>
                </v:shape>
                <v:line id="直线 583" o:spid="_x0000_s1026" o:spt="20" style="position:absolute;left:6090;top:3656;height:979;width:0;" filled="f" stroked="t" coordsize="21600,21600" o:gfxdata="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Wd6S&#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584" o:spid="_x0000_s1026" o:spt="75" alt="" type="#_x0000_t75" style="position:absolute;left:6142;top:3502;height:1120;width:2;" filled="f" o:preferrelative="t" stroked="f" coordsize="21600,21600" o:gfxdata="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G2KGugAAANwA&#10;AAAPAAAAAAAAAAEAIAAAACIAAABkcnMvZG93bnJldi54bWxQSwECFAAUAAAACACHTuJAMy8FnjsA&#10;AAA5AAAAEAAAAAAAAAABACAAAAAJAQAAZHJzL3NoYXBleG1sLnhtbFBLBQYAAAAABgAGAFsBAACz&#10;AwAAAAA=&#10;">
                  <v:fill on="f" focussize="0,0"/>
                  <v:stroke on="f"/>
                  <v:imagedata r:id="rId210" o:title=""/>
                  <o:lock v:ext="edit" aspectratio="t"/>
                </v:shape>
                <v:line id="直线 585" o:spid="_x0000_s1026" o:spt="20" style="position:absolute;left:6144;top:3491;height:1144;width:0;" filled="f" stroked="t" coordsize="21600,21600" o:gfxdata="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H5X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86" o:spid="_x0000_s1026" o:spt="75" alt="" type="#_x0000_t75" style="position:absolute;left:6196;top:3457;height:1166;width:2;" filled="f" o:preferrelative="t" stroked="f" coordsize="21600,21600" o:gfxdata="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IQnu/&#10;AAAA3AAAAA8AAAAAAAAAAQAgAAAAIgAAAGRycy9kb3ducmV2LnhtbFBLAQIUABQAAAAIAIdO4kAz&#10;LwWeOwAAADkAAAAQAAAAAAAAAAEAIAAAAA4BAABkcnMvc2hhcGV4bWwueG1sUEsFBgAAAAAGAAYA&#10;WwEAALgDAAAAAA==&#10;">
                  <v:fill on="f" focussize="0,0"/>
                  <v:stroke on="f"/>
                  <v:imagedata r:id="rId113" o:title=""/>
                  <o:lock v:ext="edit" aspectratio="t"/>
                </v:shape>
                <v:line id="直线 587" o:spid="_x0000_s1026" o:spt="20" style="position:absolute;left:6198;top:3445;height:1190;width:0;" filled="f" stroked="t" coordsize="21600,21600" o:gfxdata="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NSX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88" o:spid="_x0000_s1026" o:spt="75" alt="" type="#_x0000_t75" style="position:absolute;left:6262;top:3248;height:1375;width:2;" filled="f" o:preferrelative="t" stroked="f" coordsize="21600,21600" o:gfxdata="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Tu9r4A&#10;AADcAAAADwAAAAAAAAABACAAAAAiAAAAZHJzL2Rvd25yZXYueG1sUEsBAhQAFAAAAAgAh07iQDMv&#10;BZ47AAAAOQAAABAAAAAAAAAAAQAgAAAADQEAAGRycy9zaGFwZXhtbC54bWxQSwUGAAAAAAYABgBb&#10;AQAAtwMAAAAA&#10;">
                  <v:fill on="f" focussize="0,0"/>
                  <v:stroke on="f"/>
                  <v:imagedata r:id="rId211" o:title=""/>
                  <o:lock v:ext="edit" aspectratio="t"/>
                </v:shape>
                <v:line id="直线 589" o:spid="_x0000_s1026" o:spt="20" style="position:absolute;left:6263;top:3236;height:1399;width:0;" filled="f" stroked="t" coordsize="21600,21600" o:gfxdata="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ZKvs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90" o:spid="_x0000_s1026" o:spt="75" alt="" type="#_x0000_t75" style="position:absolute;left:6307;top:3224;height:1399;width:2;" filled="f" o:preferrelative="t" stroked="f" coordsize="21600,21600" o:gfxdata="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U8sW/&#10;AAAA3AAAAA8AAAAAAAAAAQAgAAAAIgAAAGRycy9kb3ducmV2LnhtbFBLAQIUABQAAAAIAIdO4kAz&#10;LwWeOwAAADkAAAAQAAAAAAAAAAEAIAAAAA4BAABkcnMvc2hhcGV4bWwueG1sUEsFBgAAAAAGAAYA&#10;WwEAALgDAAAAAA==&#10;">
                  <v:fill on="f" focussize="0,0"/>
                  <v:stroke on="f"/>
                  <v:imagedata r:id="rId179" o:title=""/>
                  <o:lock v:ext="edit" aspectratio="t"/>
                </v:shape>
                <v:line id="直线 591" o:spid="_x0000_s1026" o:spt="20" style="position:absolute;left:6309;top:3212;height:1423;width:0;" filled="f" stroked="t" coordsize="21600,21600" o:gfxdata="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6kA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92" o:spid="_x0000_s1026" o:spt="75" alt="" type="#_x0000_t75" style="position:absolute;left:6357;top:3165;height:1457;width:2;" filled="f" o:preferrelative="t" stroked="f" coordsize="21600,21600" o:gfxdata="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q5Dy/&#10;AAAA3AAAAA8AAAAAAAAAAQAgAAAAIgAAAGRycy9kb3ducmV2LnhtbFBLAQIUABQAAAAIAIdO4kAz&#10;LwWeOwAAADkAAAAQAAAAAAAAAAEAIAAAAA4BAABkcnMvc2hhcGV4bWwueG1sUEsFBgAAAAAGAAYA&#10;WwEAALgDAAAAAA==&#10;">
                  <v:fill on="f" focussize="0,0"/>
                  <v:stroke on="f"/>
                  <v:imagedata r:id="rId212" o:title=""/>
                  <o:lock v:ext="edit" aspectratio="t"/>
                </v:shape>
                <v:line id="直线 593" o:spid="_x0000_s1026" o:spt="20" style="position:absolute;left:6358;top:3154;height:1481;width:0;" filled="f" stroked="t" coordsize="21600,21600" o:gfxdata="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fr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94" o:spid="_x0000_s1026" o:spt="75" alt="" type="#_x0000_t75" style="position:absolute;left:6418;top:2965;height:1658;width:2;" filled="f" o:preferrelative="t" stroked="f" coordsize="21600,21600" o:gfxdata="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LIzU&#10;wAAAANwAAAAPAAAAAAAAAAEAIAAAACIAAABkcnMvZG93bnJldi54bWxQSwECFAAUAAAACACHTuJA&#10;My8FnjsAAAA5AAAAEAAAAAAAAAABACAAAAAPAQAAZHJzL3NoYXBleG1sLnhtbFBLBQYAAAAABgAG&#10;AFsBAAC5AwAAAAA=&#10;">
                  <v:fill on="f" focussize="0,0"/>
                  <v:stroke on="f"/>
                  <v:imagedata r:id="rId213" o:title=""/>
                  <o:lock v:ext="edit" aspectratio="t"/>
                </v:shape>
                <v:line id="直线 595" o:spid="_x0000_s1026" o:spt="20" style="position:absolute;left:6420;top:2953;height:1682;width:0;" filled="f" stroked="t" coordsize="21600,21600" o:gfxdata="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Blg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596" o:spid="_x0000_s1026" o:spt="75" alt="" type="#_x0000_t75" style="position:absolute;left:6468;top:2219;height:2403;width:2;" filled="f" o:preferrelative="t" stroked="f" coordsize="21600,21600" o:gfxdata="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RZi/&#10;AAAA3AAAAA8AAAAAAAAAAQAgAAAAIgAAAGRycy9kb3ducmV2LnhtbFBLAQIUABQAAAAIAIdO4kAz&#10;LwWeOwAAADkAAAAQAAAAAAAAAAEAIAAAAA4BAABkcnMvc2hhcGV4bWwueG1sUEsFBgAAAAAGAAYA&#10;WwEAALgDAAAAAA==&#10;">
                  <v:fill on="f" focussize="0,0"/>
                  <v:stroke on="f"/>
                  <v:imagedata r:id="rId214" o:title=""/>
                  <o:lock v:ext="edit" aspectratio="t"/>
                </v:shape>
                <v:line id="直线 597" o:spid="_x0000_s1026" o:spt="20" style="position:absolute;left:6469;top:2207;height:2428;width:0;" filled="f" stroked="t" coordsize="21600,21600" o:gfxdata="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qfq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598" o:spid="_x0000_s1026" o:spt="75" alt="" type="#_x0000_t75" style="position:absolute;left:6517;top:3245;height:1378;width:2;" filled="f" o:preferrelative="t" stroked="f" coordsize="21600,21600" o:gfxdata="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K8a&#10;vcEAAADcAAAADwAAAAAAAAABACAAAAAiAAAAZHJzL2Rvd25yZXYueG1sUEsBAhQAFAAAAAgAh07i&#10;QDMvBZ47AAAAOQAAABAAAAAAAAAAAQAgAAAAEAEAAGRycy9zaGFwZXhtbC54bWxQSwUGAAAAAAYA&#10;BgBbAQAAugMAAAAA&#10;">
                  <v:fill on="f" focussize="0,0"/>
                  <v:stroke on="f"/>
                  <v:imagedata r:id="rId135" o:title=""/>
                  <o:lock v:ext="edit" aspectratio="t"/>
                </v:shape>
                <v:line id="直线 599" o:spid="_x0000_s1026" o:spt="20" style="position:absolute;left:6518;top:3233;height:1402;width:0;" filled="f" stroked="t" coordsize="21600,21600" o:gfxdata="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9PT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00" o:spid="_x0000_s1026" o:spt="75" alt="" type="#_x0000_t75" style="position:absolute;left:6571;top:3208;height:1415;width:2;" filled="f" o:preferrelative="t" stroked="f" coordsize="21600,21600" o:gfxdata="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LtPC/&#10;AAAA3AAAAA8AAAAAAAAAAQAgAAAAIgAAAGRycy9kb3ducmV2LnhtbFBLAQIUABQAAAAIAIdO4kAz&#10;LwWeOwAAADkAAAAQAAAAAAAAAAEAIAAAAA4BAABkcnMvc2hhcGV4bWwueG1sUEsFBgAAAAAGAAYA&#10;WwEAALgDAAAAAA==&#10;">
                  <v:fill on="f" focussize="0,0"/>
                  <v:stroke on="f"/>
                  <v:imagedata r:id="rId215" o:title=""/>
                  <o:lock v:ext="edit" aspectratio="t"/>
                </v:shape>
                <v:line id="直线 601" o:spid="_x0000_s1026" o:spt="20" style="position:absolute;left:6572;top:3196;height:1439;width:0;" filled="f" stroked="t" coordsize="21600,21600" o:gfxdata="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jBt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02" o:spid="_x0000_s1026" o:spt="75" alt="" type="#_x0000_t75" style="position:absolute;left:6628;top:3347;height:1275;width:2;" filled="f" o:preferrelative="t" stroked="f" coordsize="21600,21600" o:gfxdata="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n0H2/&#10;AAAA3AAAAA8AAAAAAAAAAQAgAAAAIgAAAGRycy9kb3ducmV2LnhtbFBLAQIUABQAAAAIAIdO4kAz&#10;LwWeOwAAADkAAAAQAAAAAAAAAAEAIAAAAA4BAABkcnMvc2hhcGV4bWwueG1sUEsFBgAAAAAGAAYA&#10;WwEAALgDAAAAAA==&#10;">
                  <v:fill on="f" focussize="0,0"/>
                  <v:stroke on="f"/>
                  <v:imagedata r:id="rId216" o:title=""/>
                  <o:lock v:ext="edit" aspectratio="t"/>
                </v:shape>
                <v:line id="直线 603" o:spid="_x0000_s1026" o:spt="20" style="position:absolute;left:6629;top:3336;height:1299;width:0;" filled="f" stroked="t" coordsize="21600,21600" o:gfxdata="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GOz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04" o:spid="_x0000_s1026" o:spt="75" alt="" type="#_x0000_t75" style="position:absolute;left:6677;top:2588;height:2035;width:2;" filled="f" o:preferrelative="t" stroked="f" coordsize="21600,21600" o:gfxdata="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CWW8&#10;wAAAANwAAAAPAAAAAAAAAAEAIAAAACIAAABkcnMvZG93bnJldi54bWxQSwECFAAUAAAACACHTuJA&#10;My8FnjsAAAA5AAAAEAAAAAAAAAABACAAAAAPAQAAZHJzL3NoYXBleG1sLnhtbFBLBQYAAAAABgAG&#10;AFsBAAC5AwAAAAA=&#10;">
                  <v:fill on="f" focussize="0,0"/>
                  <v:stroke on="f"/>
                  <v:imagedata r:id="rId217" o:title=""/>
                  <o:lock v:ext="edit" aspectratio="t"/>
                </v:shape>
                <v:line id="直线 605" o:spid="_x0000_s1026" o:spt="20" style="position:absolute;left:6679;top:2576;height:2059;width:0;" filled="f" stroked="t" coordsize="21600,21600" o:gfxdata="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YAN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06" o:spid="_x0000_s1026" o:spt="75" alt="" type="#_x0000_t75" style="position:absolute;left:6730;top:3690;height:932;width:2;" filled="f" o:preferrelative="t" stroked="f" coordsize="21600,21600" o:gfxdata="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6v4q/&#10;AAAA3AAAAA8AAAAAAAAAAQAgAAAAIgAAAGRycy9kb3ducmV2LnhtbFBLAQIUABQAAAAIAIdO4kAz&#10;LwWeOwAAADkAAAAQAAAAAAAAAAEAIAAAAA4BAABkcnMvc2hhcGV4bWwueG1sUEsFBgAAAAAGAAYA&#10;WwEAALgDAAAAAA==&#10;">
                  <v:fill on="f" focussize="0,0"/>
                  <v:stroke on="f"/>
                  <v:imagedata r:id="rId218" o:title=""/>
                  <o:lock v:ext="edit" aspectratio="t"/>
                </v:shape>
                <v:line id="直线 607" o:spid="_x0000_s1026" o:spt="20" style="position:absolute;left:6731;top:3679;height:956;width:0;" filled="f" stroked="t" coordsize="21600,21600" o:gfxdata="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LMT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08" o:spid="_x0000_s1026" o:spt="75" alt="" type="#_x0000_t75" style="position:absolute;left:6788;top:3561;height:1062;width:2;" filled="f" o:preferrelative="t" stroked="f" coordsize="21600,21600" o:gfxdata="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3ktb4A&#10;AADcAAAADwAAAAAAAAABACAAAAAiAAAAZHJzL2Rvd25yZXYueG1sUEsBAhQAFAAAAAgAh07iQDMv&#10;BZ47AAAAOQAAABAAAAAAAAAAAQAgAAAADQEAAGRycy9zaGFwZXhtbC54bWxQSwUGAAAAAAYABgBb&#10;AQAAtwMAAAAA&#10;">
                  <v:fill on="f" focussize="0,0"/>
                  <v:stroke on="f"/>
                  <v:imagedata r:id="rId219" o:title=""/>
                  <o:lock v:ext="edit" aspectratio="t"/>
                </v:shape>
                <v:line id="直线 609" o:spid="_x0000_s1026" o:spt="20" style="position:absolute;left:6790;top:3549;height:1086;width:0;" filled="f" stroked="t" coordsize="21600,21600" o:gfxdata="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R94y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10" o:spid="_x0000_s1026" o:spt="75" alt="" type="#_x0000_t75" style="position:absolute;left:6840;top:2784;height:1839;width:2;" filled="f" o:preferrelative="t" stroked="f" coordsize="21600,21600" o:gfxdata="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v0le/&#10;AAAA3AAAAA8AAAAAAAAAAQAgAAAAIgAAAGRycy9kb3ducmV2LnhtbFBLAQIUABQAAAAIAIdO4kAz&#10;LwWeOwAAADkAAAAQAAAAAAAAAAEAIAAAAA4BAABkcnMvc2hhcGV4bWwueG1sUEsFBgAAAAAGAAYA&#10;WwEAALgDAAAAAA==&#10;">
                  <v:fill on="f" focussize="0,0"/>
                  <v:stroke on="f"/>
                  <v:imagedata r:id="rId220" o:title=""/>
                  <o:lock v:ext="edit" aspectratio="t"/>
                </v:shape>
                <v:line id="直线 611" o:spid="_x0000_s1026" o:spt="20" style="position:absolute;left:6841;top:2772;height:1863;width:0;" filled="f" stroked="t" coordsize="21600,21600" o:gfxdata="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PzGC/&#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12" o:spid="_x0000_s1026" o:spt="75" alt="" type="#_x0000_t75" style="position:absolute;left:6905;top:2901;height:1722;width:2;" filled="f" o:preferrelative="t" stroked="f" coordsize="21600,21600" o:gfxdata="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qQ8b4A&#10;AADcAAAADwAAAAAAAAABACAAAAAiAAAAZHJzL2Rvd25yZXYueG1sUEsBAhQAFAAAAAgAh07iQDMv&#10;BZ47AAAAOQAAABAAAAAAAAAAAQAgAAAADQEAAGRycy9zaGFwZXhtbC54bWxQSwUGAAAAAAYABgBb&#10;AQAAtwMAAAAA&#10;">
                  <v:fill on="f" focussize="0,0"/>
                  <v:stroke on="f"/>
                  <v:imagedata r:id="rId221" o:title=""/>
                  <o:lock v:ext="edit" aspectratio="t"/>
                </v:shape>
                <v:line id="直线 613" o:spid="_x0000_s1026" o:spt="20" style="position:absolute;left:6906;top:2889;height:1746;width:0;" filled="f" stroked="t" coordsize="21600,21600" o:gfxdata="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q8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14" o:spid="_x0000_s1026" o:spt="75" alt="" type="#_x0000_t75" style="position:absolute;left:6948;top:3167;height:1456;width:2;" filled="f" o:preferrelative="t" stroked="f" coordsize="21600,21600" o:gfxdata="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i7ZWvQAA&#10;ANwAAAAPAAAAAAAAAAEAIAAAACIAAABkcnMvZG93bnJldi54bWxQSwECFAAUAAAACACHTuJAMy8F&#10;njsAAAA5AAAAEAAAAAAAAAABACAAAAAMAQAAZHJzL3NoYXBleG1sLnhtbFBLBQYAAAAABgAGAFsB&#10;AAC2AwAAAAA=&#10;">
                  <v:fill on="f" focussize="0,0"/>
                  <v:stroke on="f"/>
                  <v:imagedata r:id="rId222" o:title=""/>
                  <o:lock v:ext="edit" aspectratio="t"/>
                </v:shape>
                <v:line id="直线 615" o:spid="_x0000_s1026" o:spt="20" style="position:absolute;left:6949;top:3155;height:1480;width:0;" filled="f" stroked="t" coordsize="21600,21600" o:gfxdata="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0ym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16" o:spid="_x0000_s1026" o:spt="75" alt="" type="#_x0000_t75" style="position:absolute;left:6999;top:2211;height:2412;width:2;" filled="f" o:preferrelative="t" stroked="f" coordsize="21600,21600" o:gfxdata="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dwF7sAAADc&#10;AAAADwAAAAAAAAABACAAAAAiAAAAZHJzL2Rvd25yZXYueG1sUEsBAhQAFAAAAAgAh07iQDMvBZ47&#10;AAAAOQAAABAAAAAAAAAAAQAgAAAACgEAAGRycy9zaGFwZXhtbC54bWxQSwUGAAAAAAYABgBbAQAA&#10;tAMAAAAA&#10;">
                  <v:fill on="f" focussize="0,0"/>
                  <v:stroke on="f"/>
                  <v:imagedata r:id="rId223" o:title=""/>
                  <o:lock v:ext="edit" aspectratio="t"/>
                </v:shape>
                <v:line id="直线 617" o:spid="_x0000_s1026" o:spt="20" style="position:absolute;left:7000;top:2199;height:2436;width:0;" filled="f" stroked="t" coordsize="21600,21600" o:gfxdata="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n+4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18" o:spid="_x0000_s1026" o:spt="75" alt="" type="#_x0000_t75" style="position:absolute;left:7059;top:2461;height:2162;width:2;" filled="f" o:preferrelative="t" stroked="f" coordsize="21600,21600" o:gfxdata="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P3WvQAA&#10;ANwAAAAPAAAAAAAAAAEAIAAAACIAAABkcnMvZG93bnJldi54bWxQSwECFAAUAAAACACHTuJAMy8F&#10;njsAAAA5AAAAEAAAAAAAAAABACAAAAAMAQAAZHJzL3NoYXBleG1sLnhtbFBLBQYAAAAABgAGAFsB&#10;AAC2AwAAAAA=&#10;">
                  <v:fill on="f" focussize="0,0"/>
                  <v:stroke on="f"/>
                  <v:imagedata r:id="rId224" o:title=""/>
                  <o:lock v:ext="edit" aspectratio="t"/>
                </v:shape>
                <v:line id="直线 619" o:spid="_x0000_s1026" o:spt="20" style="position:absolute;left:7060;top:2449;height:2186;width:0;" filled="f" stroked="t" coordsize="21600,21600" o:gfxdata="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IYV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20" o:spid="_x0000_s1026" o:spt="75" alt="" type="#_x0000_t75" style="position:absolute;left:7108;top:2205;height:2418;width:2;" filled="f" o:preferrelative="t" stroked="f" coordsize="21600,21600" o:gfxdata="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PNKbugAAANwA&#10;AAAPAAAAAAAAAAEAIAAAACIAAABkcnMvZG93bnJldi54bWxQSwECFAAUAAAACACHTuJAMy8FnjsA&#10;AAA5AAAAEAAAAAAAAAABACAAAAAJAQAAZHJzL3NoYXBleG1sLnhtbFBLBQYAAAAABgAGAFsBAACz&#10;AwAAAAA=&#10;">
                  <v:fill on="f" focussize="0,0"/>
                  <v:stroke on="f"/>
                  <v:imagedata r:id="rId225" o:title=""/>
                  <o:lock v:ext="edit" aspectratio="t"/>
                </v:shape>
                <v:line id="直线 621" o:spid="_x0000_s1026" o:spt="20" style="position:absolute;left:7110;top:2193;height:2442;width:0;" filled="f" stroked="t" coordsize="21600,21600" o:gfxdata="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WWr2/&#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22" o:spid="_x0000_s1026" o:spt="75" alt="" type="#_x0000_t75" style="position:absolute;left:7160;top:3147;height:1476;width:2;" filled="f" o:preferrelative="t" stroked="f" coordsize="21600,21600" o:gfxdata="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5TKlvQAA&#10;ANwAAAAPAAAAAAAAAAEAIAAAACIAAABkcnMvZG93bnJldi54bWxQSwECFAAUAAAACACHTuJAMy8F&#10;njsAAAA5AAAAEAAAAAAAAAABACAAAAAMAQAAZHJzL3NoYXBleG1sLnhtbFBLBQYAAAAABgAGAFsB&#10;AAC2AwAAAAA=&#10;">
                  <v:fill on="f" focussize="0,0"/>
                  <v:stroke on="f"/>
                  <v:imagedata r:id="rId226" o:title=""/>
                  <o:lock v:ext="edit" aspectratio="t"/>
                </v:shape>
                <v:line id="直线 623" o:spid="_x0000_s1026" o:spt="20" style="position:absolute;left:7161;top:3135;height:1500;width:0;" filled="f" stroked="t" coordsize="21600,21600" o:gfxdata="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M2dS&#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624" o:spid="_x0000_s1026" o:spt="75" alt="" type="#_x0000_t75" style="position:absolute;left:7214;top:2824;height:1799;width:2;" filled="f" o:preferrelative="t" stroked="f" coordsize="21600,21600" o:gfxdata="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kTyq/&#10;AAAA3AAAAA8AAAAAAAAAAQAgAAAAIgAAAGRycy9kb3ducmV2LnhtbFBLAQIUABQAAAAIAIdO4kAz&#10;LwWeOwAAADkAAAAQAAAAAAAAAAEAIAAAAA4BAABkcnMvc2hhcGV4bWwueG1sUEsFBgAAAAAGAAYA&#10;WwEAALgDAAAAAA==&#10;">
                  <v:fill on="f" focussize="0,0"/>
                  <v:stroke on="f"/>
                  <v:imagedata r:id="rId227" o:title=""/>
                  <o:lock v:ext="edit" aspectratio="t"/>
                </v:shape>
                <v:line id="直线 625" o:spid="_x0000_s1026" o:spt="20" style="position:absolute;left:7215;top:2812;height:1823;width:0;" filled="f" stroked="t" coordsize="21600,21600" o:gfxdata="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tXL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626" o:spid="_x0000_s1026" o:spt="75" alt="" type="#_x0000_t75" style="position:absolute;left:7271;top:3137;height:1486;width:2;" filled="f" o:preferrelative="t" stroked="f" coordsize="21600,21600" o:gfxdata="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FuZVvQAA&#10;ANwAAAAPAAAAAAAAAAEAIAAAACIAAABkcnMvZG93bnJldi54bWxQSwECFAAUAAAACACHTuJAMy8F&#10;njsAAAA5AAAAEAAAAAAAAAABACAAAAAMAQAAZHJzL3NoYXBleG1sLnhtbFBLBQYAAAAABgAGAFsB&#10;AAC2AwAAAAA=&#10;">
                  <v:fill on="f" focussize="0,0"/>
                  <v:stroke on="f"/>
                  <v:imagedata r:id="rId228" o:title=""/>
                  <o:lock v:ext="edit" aspectratio="t"/>
                </v:shape>
                <v:line id="直线 627" o:spid="_x0000_s1026" o:spt="20" style="position:absolute;left:7272;top:3125;height:1510;width:0;" filled="f" stroked="t" coordsize="21600,21600" o:gfxdata="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bV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28" o:spid="_x0000_s1026" o:spt="75" alt="" type="#_x0000_t75" style="position:absolute;left:7322;top:3030;height:1593;width:2;" filled="f" o:preferrelative="t" stroked="f" coordsize="21600,21600" o:gfxdata="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zIV&#10;wAAAANwAAAAPAAAAAAAAAAEAIAAAACIAAABkcnMvZG93bnJldi54bWxQSwECFAAUAAAACACHTuJA&#10;My8FnjsAAAA5AAAAEAAAAAAAAAABACAAAAAPAQAAZHJzL3NoYXBleG1sLnhtbFBLBQYAAAAABgAG&#10;AFsBAAC5AwAAAAA=&#10;">
                  <v:fill on="f" focussize="0,0"/>
                  <v:stroke on="f"/>
                  <v:imagedata r:id="rId229" o:title=""/>
                  <o:lock v:ext="edit" aspectratio="t"/>
                </v:shape>
                <v:line id="直线 629" o:spid="_x0000_s1026" o:spt="20" style="position:absolute;left:7323;top:3018;height:1617;width:0;" filled="f" stroked="t" coordsize="21600,21600" o:gfxdata="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dEX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630" o:spid="_x0000_s1026" o:spt="75" alt="" type="#_x0000_t75" style="position:absolute;left:7374;top:3255;height:1368;width:2;" filled="f" o:preferrelative="t" stroked="f" coordsize="21600,21600" o:gfxdata="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U4+S8AAAA&#10;3AAAAA8AAAAAAAAAAQAgAAAAIgAAAGRycy9kb3ducmV2LnhtbFBLAQIUABQAAAAIAIdO4kAzLwWe&#10;OwAAADkAAAAQAAAAAAAAAAEAIAAAAAsBAABkcnMvc2hhcGV4bWwueG1sUEsFBgAAAAAGAAYAWwEA&#10;ALUDAAAAAA==&#10;">
                  <v:fill on="f" focussize="0,0"/>
                  <v:stroke on="f"/>
                  <v:imagedata r:id="rId230" o:title=""/>
                  <o:lock v:ext="edit" aspectratio="t"/>
                </v:shape>
                <v:line id="直线 631" o:spid="_x0000_s1026" o:spt="20" style="position:absolute;left:7376;top:3243;height:1392;width:0;" filled="f" stroked="t" coordsize="21600,21600" o:gfxdata="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Qyqa&#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632" o:spid="_x0000_s1026" o:spt="75" alt="" type="#_x0000_t75" style="position:absolute;left:7428;top:3108;height:1514;width:2;" filled="f" o:preferrelative="t" stroked="f" coordsize="21600,21600" o:gfxdata="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stmb4A&#10;AADcAAAADwAAAAAAAAABACAAAAAiAAAAZHJzL2Rvd25yZXYueG1sUEsBAhQAFAAAAAgAh07iQDMv&#10;BZ47AAAAOQAAABAAAAAAAAAAAQAgAAAADQEAAGRycy9zaGFwZXhtbC54bWxQSwUGAAAAAAYABgBb&#10;AQAAtwMAAAAA&#10;">
                  <v:fill on="f" focussize="0,0"/>
                  <v:stroke on="f"/>
                  <v:imagedata r:id="rId177" o:title=""/>
                  <o:lock v:ext="edit" aspectratio="t"/>
                </v:shape>
                <v:line id="直线 633" o:spid="_x0000_s1026" o:spt="20" style="position:absolute;left:7430;top:3097;height:1538;width:0;" filled="f" stroked="t" coordsize="21600,21600" o:gfxdata="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5hd1&#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任意多边形 634" o:spid="_x0000_s1026" o:spt="100" style="position:absolute;left:727;top:13992;height:63;width:10392;" filled="f" stroked="t" coordsize="10392,63" o:gfxdata="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WCK74A&#10;AADcAAAADwAAAAAAAAABACAAAAAiAAAAZHJzL2Rvd25yZXYueG1sUEsBAhQAFAAAAAgAh07iQDMv&#10;BZ47AAAAOQAAABAAAAAAAAAAAQAgAAAADQEAAGRycy9zaGFwZXhtbC54bWxQSwUGAAAAAAYABgBb&#10;AQAAtwMAAAAA&#10;" path="m598,-9369l6758,-9369m598,-9369l598,-9332m1241,-9369l1241,-9332m1884,-9369l1884,-9332m2527,-9369l2527,-9332m3169,-9369l3169,-9332m3811,-9369l3811,-9332m4455,-9369l4455,-9332m5097,-9369l5097,-9332m5740,-9369l5740,-9332m6381,-9369l6381,-9332e">
                  <v:fill on="f" focussize="0,0"/>
                  <v:stroke weight="0.426771653543307pt" color="#D9D9D9" joinstyle="round"/>
                  <v:imagedata o:title=""/>
                  <o:lock v:ext="edit" aspectratio="f"/>
                </v:shape>
                <v:shape id="任意多边形 635" o:spid="_x0000_s1026" o:spt="100" style="position:absolute;left:1326;top:2853;height:359;width:6158;" filled="f" stroked="t" coordsize="6158,359" o:gfxdata="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PVI&#10;wAAAANwAAAAPAAAAAAAAAAEAIAAAACIAAABkcnMvZG93bnJldi54bWxQSwECFAAUAAAACACHTuJA&#10;My8FnjsAAAA5AAAAEAAAAAAAAAABACAAAAAPAQAAZHJzL3NoYXBleG1sLnhtbFBLBQYAAAAABgAG&#10;AFsBAAC5AwAAAAA=&#10;" path="m0,228l0,228,589,228,641,244,695,198,747,151,806,225,856,291,907,289,961,246,1017,215,1078,187,1126,143,1176,171,1237,47,1287,135,1337,114,1390,167,1448,101,1496,87,1549,73,1607,64,1658,93,1725,57,1768,93,1818,100,1879,178,1927,74,1977,124,2031,100,2089,87,2139,70,2192,56,2247,94,2300,127,2365,145,2408,161,2461,167,2521,185,2570,200,2619,191,2673,164,2730,208,2781,227,2834,245,2888,221,2943,184,3011,164,3050,171,3102,143,3162,81,3212,158,3263,143,3324,126,3371,157,3425,182,3479,161,3532,158,3590,150,3652,181,3694,147,3750,144,3807,190,3856,128,3905,137,3960,154,4014,127,4070,91,4120,91,4174,101,4231,87,4293,106,4336,120,4390,167,4445,184,4508,197,4551,178,4602,202,4662,151,4713,177,4761,228,4817,244,4871,303,4936,328,4982,329,5031,303,5093,282,5142,256,5191,282,5243,295,5302,359,5352,301,5404,302,5463,308,5512,251,5578,222,5622,218,5673,138,5733,96,5783,94,5834,87,5888,54,5943,37,5995,74,6047,37,6103,0,6157,16e">
                  <v:fill on="f" focussize="0,0"/>
                  <v:stroke weight="1.13818897637795pt" color="#EC7C30" joinstyle="round"/>
                  <v:imagedata o:title=""/>
                  <o:lock v:ext="edit" aspectratio="f"/>
                </v:shape>
              </v:group>
            </w:pict>
          </mc:Fallback>
        </mc:AlternateContent>
      </w:r>
      <w:r>
        <mc:AlternateContent>
          <mc:Choice Requires="wpg">
            <w:drawing>
              <wp:anchor distT="0" distB="0" distL="114300" distR="114300" simplePos="0" relativeHeight="245843968" behindDoc="1" locked="0" layoutInCell="1" allowOverlap="1">
                <wp:simplePos x="0" y="0"/>
                <wp:positionH relativeFrom="page">
                  <wp:posOffset>2013585</wp:posOffset>
                </wp:positionH>
                <wp:positionV relativeFrom="paragraph">
                  <wp:posOffset>1071880</wp:posOffset>
                </wp:positionV>
                <wp:extent cx="160020" cy="55245"/>
                <wp:effectExtent l="635" t="0" r="4445" b="8255"/>
                <wp:wrapNone/>
                <wp:docPr id="590" name="组合 636"/>
                <wp:cNvGraphicFramePr/>
                <a:graphic xmlns:a="http://schemas.openxmlformats.org/drawingml/2006/main">
                  <a:graphicData uri="http://schemas.microsoft.com/office/word/2010/wordprocessingGroup">
                    <wpg:wgp>
                      <wpg:cNvGrpSpPr/>
                      <wpg:grpSpPr>
                        <a:xfrm>
                          <a:off x="0" y="0"/>
                          <a:ext cx="160020" cy="55245"/>
                          <a:chOff x="3172" y="1688"/>
                          <a:chExt cx="252" cy="87"/>
                        </a:xfrm>
                      </wpg:grpSpPr>
                      <pic:pic xmlns:pic="http://schemas.openxmlformats.org/drawingml/2006/picture">
                        <pic:nvPicPr>
                          <pic:cNvPr id="588" name="图片 637"/>
                          <pic:cNvPicPr>
                            <a:picLocks noChangeAspect="1"/>
                          </pic:cNvPicPr>
                        </pic:nvPicPr>
                        <pic:blipFill>
                          <a:blip r:embed="rId231"/>
                          <a:stretch>
                            <a:fillRect/>
                          </a:stretch>
                        </pic:blipFill>
                        <pic:spPr>
                          <a:xfrm>
                            <a:off x="3183" y="1700"/>
                            <a:ext cx="228" cy="63"/>
                          </a:xfrm>
                          <a:prstGeom prst="rect">
                            <a:avLst/>
                          </a:prstGeom>
                          <a:noFill/>
                          <a:ln>
                            <a:noFill/>
                          </a:ln>
                        </pic:spPr>
                      </pic:pic>
                      <wps:wsp>
                        <wps:cNvPr id="589" name="矩形 638"/>
                        <wps:cNvSpPr/>
                        <wps:spPr>
                          <a:xfrm>
                            <a:off x="3183" y="1700"/>
                            <a:ext cx="228" cy="63"/>
                          </a:xfrm>
                          <a:prstGeom prst="rect">
                            <a:avLst/>
                          </a:prstGeom>
                          <a:noFill/>
                          <a:ln w="15358" cap="flat" cmpd="sng">
                            <a:solidFill>
                              <a:srgbClr val="5896D0"/>
                            </a:solidFill>
                            <a:prstDash val="solid"/>
                            <a:miter/>
                            <a:headEnd type="none" w="med" len="med"/>
                            <a:tailEnd type="none" w="med" len="med"/>
                          </a:ln>
                        </wps:spPr>
                        <wps:bodyPr upright="1"/>
                      </wps:wsp>
                    </wpg:wgp>
                  </a:graphicData>
                </a:graphic>
              </wp:anchor>
            </w:drawing>
          </mc:Choice>
          <mc:Fallback>
            <w:pict>
              <v:group id="组合 636" o:spid="_x0000_s1026" o:spt="203" style="position:absolute;left:0pt;margin-left:158.55pt;margin-top:84.4pt;height:4.35pt;width:12.6pt;mso-position-horizontal-relative:page;z-index:-257472512;mso-width-relative:page;mso-height-relative:page;" coordorigin="3172,1688" coordsize="252,87" o:gfxdata="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">
                <o:lock v:ext="edit" aspectratio="f"/>
                <v:shape id="图片 637" o:spid="_x0000_s1026" o:spt="75" alt="" type="#_x0000_t75" style="position:absolute;left:3183;top:1700;height:63;width:228;" filled="f" o:preferrelative="t" stroked="f" coordsize="21600,21600" o:gfxdata="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EyOy5AAAA3AAA&#10;AA8AAAAAAAAAAQAgAAAAIgAAAGRycy9kb3ducmV2LnhtbFBLAQIUABQAAAAIAIdO4kAzLwWeOwAA&#10;ADkAAAAQAAAAAAAAAAEAIAAAAAgBAABkcnMvc2hhcGV4bWwueG1sUEsFBgAAAAAGAAYAWwEAALID&#10;AAAAAA==&#10;">
                  <v:fill on="f" focussize="0,0"/>
                  <v:stroke on="f"/>
                  <v:imagedata r:id="rId231" o:title=""/>
                  <o:lock v:ext="edit" aspectratio="t"/>
                </v:shape>
                <v:rect id="矩形 638" o:spid="_x0000_s1026" o:spt="1" style="position:absolute;left:3183;top:1700;height:63;width:228;" filled="f" stroked="t" coordsize="21600,21600" o:gfxdata="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FwVk&#10;wAAAANwAAAAPAAAAAAAAAAEAIAAAACIAAABkcnMvZG93bnJldi54bWxQSwECFAAUAAAACACHTuJA&#10;My8FnjsAAAA5AAAAEAAAAAAAAAABACAAAAAPAQAAZHJzL3NoYXBleG1sLnhtbFBLBQYAAAAABgAG&#10;AFsBAAC5AwAAAAA=&#10;">
                  <v:fill on="f" focussize="0,0"/>
                  <v:stroke weight="1.20929133858268pt" color="#5896D0" joinstyle="miter"/>
                  <v:imagedata o:title=""/>
                  <o:lock v:ext="edit" aspectratio="f"/>
                </v:rect>
              </v:group>
            </w:pict>
          </mc:Fallback>
        </mc:AlternateContent>
      </w:r>
      <w:r>
        <mc:AlternateContent>
          <mc:Choice Requires="wps">
            <w:drawing>
              <wp:anchor distT="0" distB="0" distL="114300" distR="114300" simplePos="0" relativeHeight="245844992" behindDoc="1" locked="0" layoutInCell="1" allowOverlap="1">
                <wp:simplePos x="0" y="0"/>
                <wp:positionH relativeFrom="page">
                  <wp:posOffset>2705100</wp:posOffset>
                </wp:positionH>
                <wp:positionV relativeFrom="paragraph">
                  <wp:posOffset>1099820</wp:posOffset>
                </wp:positionV>
                <wp:extent cx="144145" cy="0"/>
                <wp:effectExtent l="0" t="6985" r="8255" b="12065"/>
                <wp:wrapNone/>
                <wp:docPr id="591" name="直线 639"/>
                <wp:cNvGraphicFramePr/>
                <a:graphic xmlns:a="http://schemas.openxmlformats.org/drawingml/2006/main">
                  <a:graphicData uri="http://schemas.microsoft.com/office/word/2010/wordprocessingShape">
                    <wps:wsp>
                      <wps:cNvSpPr/>
                      <wps:spPr>
                        <a:xfrm>
                          <a:off x="0" y="0"/>
                          <a:ext cx="144145" cy="0"/>
                        </a:xfrm>
                        <a:prstGeom prst="line">
                          <a:avLst/>
                        </a:prstGeom>
                        <a:ln w="14455" cap="flat" cmpd="sng">
                          <a:solidFill>
                            <a:srgbClr val="EC7C30"/>
                          </a:solidFill>
                          <a:prstDash val="solid"/>
                          <a:headEnd type="none" w="med" len="med"/>
                          <a:tailEnd type="none" w="med" len="med"/>
                        </a:ln>
                      </wps:spPr>
                      <wps:bodyPr upright="1"/>
                    </wps:wsp>
                  </a:graphicData>
                </a:graphic>
              </wp:anchor>
            </w:drawing>
          </mc:Choice>
          <mc:Fallback>
            <w:pict>
              <v:line id="直线 639" o:spid="_x0000_s1026" o:spt="20" style="position:absolute;left:0pt;margin-left:213pt;margin-top:86.6pt;height:0pt;width:11.35pt;mso-position-horizontal-relative:page;z-index:-257471488;mso-width-relative:page;mso-height-relative:page;" filled="f" stroked="t" coordsize="21600,21600" o:gfxdata="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9&#10;3Nh62AAAAAsBAAAPAAAAAAAAAAEAIAAAACIAAABkcnMvZG93bnJldi54bWxQSwECFAAUAAAACACH&#10;TuJAIUhOwusBAADfAwAADgAAAAAAAAABACAAAAAnAQAAZHJzL2Uyb0RvYy54bWxQSwUGAAAAAAYA&#10;BgBZAQAAhAUAAAAA&#10;">
                <v:fill on="f" focussize="0,0"/>
                <v:stroke weight="1.13818897637795pt" color="#EC7C30" joinstyle="round"/>
                <v:imagedata o:title=""/>
                <o:lock v:ext="edit" aspectratio="f"/>
              </v:line>
            </w:pict>
          </mc:Fallback>
        </mc:AlternateContent>
      </w:r>
      <w:r>
        <mc:AlternateContent>
          <mc:Choice Requires="wps">
            <w:drawing>
              <wp:anchor distT="0" distB="0" distL="114300" distR="114300" simplePos="0" relativeHeight="245846016" behindDoc="1" locked="0" layoutInCell="1" allowOverlap="1">
                <wp:simplePos x="0" y="0"/>
                <wp:positionH relativeFrom="page">
                  <wp:posOffset>540385</wp:posOffset>
                </wp:positionH>
                <wp:positionV relativeFrom="paragraph">
                  <wp:posOffset>961390</wp:posOffset>
                </wp:positionV>
                <wp:extent cx="4321175" cy="0"/>
                <wp:effectExtent l="0" t="0" r="0" b="0"/>
                <wp:wrapNone/>
                <wp:docPr id="592" name="直线 640"/>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640" o:spid="_x0000_s1026" o:spt="20" style="position:absolute;left:0pt;margin-left:42.55pt;margin-top:75.7pt;height:0pt;width:340.25pt;mso-position-horizontal-relative:page;z-index:-257470464;mso-width-relative:page;mso-height-relative:page;" filled="f" stroked="t" coordsize="21600,21600" o:gfxdata="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io/&#10;UdcAAAAKAQAADwAAAAAAAAABACAAAAAiAAAAZHJzL2Rvd25yZXYueG1sUEsBAhQAFAAAAAgAh07i&#10;QNs6G7TqAQAA3wMAAA4AAAAAAAAAAQAgAAAAJgEAAGRycy9lMm9Eb2MueG1sUEsFBgAAAAAGAAYA&#10;WQEAAIIFAAAAAA==&#10;">
                <v:fill on="f" focussize="0,0"/>
                <v:stroke weight="0.48pt" color="#000000" joinstyle="round"/>
                <v:imagedata o:title=""/>
                <o:lock v:ext="edit" aspectratio="f"/>
              </v:line>
            </w:pict>
          </mc:Fallback>
        </mc:AlternateContent>
      </w:r>
      <w:r>
        <w:rPr>
          <w:spacing w:val="-2"/>
          <w:sz w:val="18"/>
        </w:rPr>
        <w:t xml:space="preserve">对于相邻两期的中心度因子 </w:t>
      </w:r>
      <w:r>
        <w:rPr>
          <w:rFonts w:ascii="Arial" w:eastAsia="Arial"/>
          <w:sz w:val="18"/>
        </w:rPr>
        <w:t xml:space="preserve">P </w:t>
      </w:r>
      <w:r>
        <w:rPr>
          <w:spacing w:val="-1"/>
          <w:sz w:val="18"/>
        </w:rPr>
        <w:t>的值，我们计算着两期因子值的相关系数，来代表</w:t>
      </w:r>
      <w:r>
        <w:rPr>
          <w:spacing w:val="-5"/>
          <w:sz w:val="18"/>
        </w:rPr>
        <w:t xml:space="preserve">这个因子本身的稳定性。从图 </w:t>
      </w:r>
      <w:r>
        <w:rPr>
          <w:rFonts w:ascii="Arial" w:eastAsia="Arial"/>
          <w:spacing w:val="-7"/>
          <w:sz w:val="18"/>
        </w:rPr>
        <w:t xml:space="preserve">11 </w:t>
      </w:r>
      <w:r>
        <w:rPr>
          <w:spacing w:val="-4"/>
          <w:sz w:val="18"/>
        </w:rPr>
        <w:t>来看，</w:t>
      </w:r>
      <w:r>
        <w:rPr>
          <w:rFonts w:hint="eastAsia" w:ascii="Microsoft JhengHei" w:eastAsia="Microsoft JhengHei"/>
          <w:b/>
          <w:sz w:val="18"/>
        </w:rPr>
        <w:t xml:space="preserve">中心度因子 </w:t>
      </w:r>
      <w:r>
        <w:rPr>
          <w:rFonts w:ascii="Arial" w:eastAsia="Arial"/>
          <w:b/>
          <w:sz w:val="18"/>
        </w:rPr>
        <w:t xml:space="preserve">P </w:t>
      </w:r>
      <w:r>
        <w:rPr>
          <w:rFonts w:hint="eastAsia" w:ascii="Microsoft JhengHei" w:eastAsia="Microsoft JhengHei"/>
          <w:b/>
          <w:sz w:val="18"/>
        </w:rPr>
        <w:t xml:space="preserve">的自相关系数的长期均值在 </w:t>
      </w:r>
      <w:r>
        <w:rPr>
          <w:rFonts w:ascii="Arial" w:eastAsia="Arial"/>
          <w:b/>
          <w:spacing w:val="-5"/>
          <w:sz w:val="18"/>
        </w:rPr>
        <w:t xml:space="preserve">0.39 </w:t>
      </w:r>
      <w:r>
        <w:rPr>
          <w:rFonts w:hint="eastAsia" w:ascii="Microsoft JhengHei" w:eastAsia="Microsoft JhengHei"/>
          <w:b/>
          <w:sz w:val="18"/>
        </w:rPr>
        <w:t>上下波动</w:t>
      </w:r>
      <w:r>
        <w:rPr>
          <w:spacing w:val="-1"/>
          <w:sz w:val="18"/>
        </w:rPr>
        <w:t>，因此中心度因子是属于稳定性较强的因子。</w:t>
      </w:r>
    </w:p>
    <w:p>
      <w:pPr>
        <w:pStyle w:val="11"/>
        <w:rPr>
          <w:sz w:val="14"/>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85"/>
        <w:gridCol w:w="213"/>
        <w:gridCol w:w="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6285" w:type="dxa"/>
          </w:tcPr>
          <w:p>
            <w:pPr>
              <w:pStyle w:val="18"/>
              <w:spacing w:line="191" w:lineRule="exact"/>
              <w:jc w:val="left"/>
              <w:rPr>
                <w:rFonts w:hint="eastAsia" w:ascii="黑体" w:eastAsia="黑体"/>
                <w:sz w:val="16"/>
              </w:rPr>
            </w:pPr>
            <w:bookmarkStart w:id="26" w:name="_bookmark14"/>
            <w:bookmarkEnd w:id="26"/>
            <w:r>
              <w:rPr>
                <w:rFonts w:hint="eastAsia" w:ascii="黑体" w:eastAsia="黑体"/>
                <w:color w:val="005486"/>
                <w:sz w:val="16"/>
              </w:rPr>
              <w:t xml:space="preserve">图 </w:t>
            </w:r>
            <w:r>
              <w:rPr>
                <w:rFonts w:ascii="Arial" w:eastAsia="Arial"/>
                <w:color w:val="005486"/>
                <w:sz w:val="16"/>
              </w:rPr>
              <w:t>11</w:t>
            </w:r>
            <w:r>
              <w:rPr>
                <w:rFonts w:hint="eastAsia" w:ascii="黑体" w:eastAsia="黑体"/>
                <w:color w:val="005486"/>
                <w:sz w:val="16"/>
              </w:rPr>
              <w:t xml:space="preserve">：中心度因子 </w:t>
            </w:r>
            <w:r>
              <w:rPr>
                <w:rFonts w:ascii="Arial" w:eastAsia="Arial"/>
                <w:color w:val="005486"/>
                <w:sz w:val="16"/>
              </w:rPr>
              <w:t xml:space="preserve">P </w:t>
            </w:r>
            <w:r>
              <w:rPr>
                <w:rFonts w:hint="eastAsia" w:ascii="黑体" w:eastAsia="黑体"/>
                <w:color w:val="005486"/>
                <w:sz w:val="16"/>
              </w:rPr>
              <w:t>的自相关系数</w:t>
            </w:r>
          </w:p>
        </w:tc>
        <w:tc>
          <w:tcPr>
            <w:tcW w:w="213" w:type="dxa"/>
          </w:tcPr>
          <w:p>
            <w:pPr>
              <w:pStyle w:val="18"/>
              <w:jc w:val="left"/>
              <w:rPr>
                <w:rFonts w:ascii="Times New Roman"/>
                <w:sz w:val="16"/>
              </w:rPr>
            </w:pPr>
          </w:p>
        </w:tc>
        <w:tc>
          <w:tcPr>
            <w:tcW w:w="133" w:type="dxa"/>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3" w:hRule="atLeast"/>
        </w:trPr>
        <w:tc>
          <w:tcPr>
            <w:tcW w:w="6285" w:type="dxa"/>
            <w:tcBorders>
              <w:right w:val="single" w:color="5896D0" w:sz="12" w:space="0"/>
            </w:tcBorders>
          </w:tcPr>
          <w:p>
            <w:pPr>
              <w:pStyle w:val="18"/>
              <w:tabs>
                <w:tab w:val="left" w:pos="2584"/>
                <w:tab w:val="left" w:pos="3660"/>
              </w:tabs>
              <w:spacing w:before="35"/>
              <w:ind w:left="119"/>
              <w:jc w:val="left"/>
              <w:rPr>
                <w:rFonts w:hint="eastAsia" w:ascii="Microsoft JhengHei" w:eastAsia="Microsoft JhengHei"/>
                <w:b/>
                <w:sz w:val="13"/>
              </w:rPr>
            </w:pPr>
            <w:r>
              <w:rPr>
                <w:rFonts w:hint="eastAsia" w:ascii="Microsoft JhengHei" w:eastAsia="Microsoft JhengHei"/>
                <w:b/>
                <w:color w:val="7E7E7E"/>
                <w:position w:val="5"/>
                <w:sz w:val="13"/>
              </w:rPr>
              <w:t>70%</w:t>
            </w:r>
            <w:r>
              <w:rPr>
                <w:rFonts w:hint="eastAsia" w:ascii="Microsoft JhengHei" w:eastAsia="Microsoft JhengHei"/>
                <w:b/>
                <w:color w:val="7E7E7E"/>
                <w:position w:val="5"/>
                <w:sz w:val="13"/>
              </w:rPr>
              <w:tab/>
            </w:r>
            <w:r>
              <w:rPr>
                <w:rFonts w:hint="eastAsia" w:ascii="Microsoft JhengHei" w:eastAsia="Microsoft JhengHei"/>
                <w:b/>
                <w:color w:val="7E7E7E"/>
                <w:sz w:val="13"/>
              </w:rPr>
              <w:t>自相关系数</w:t>
            </w:r>
            <w:r>
              <w:rPr>
                <w:rFonts w:hint="eastAsia" w:ascii="Microsoft JhengHei" w:eastAsia="Microsoft JhengHei"/>
                <w:b/>
                <w:color w:val="7E7E7E"/>
                <w:sz w:val="13"/>
              </w:rPr>
              <w:tab/>
            </w:r>
            <w:r>
              <w:rPr>
                <w:rFonts w:hint="eastAsia" w:ascii="Microsoft JhengHei" w:eastAsia="Microsoft JhengHei"/>
                <w:b/>
                <w:color w:val="7E7E7E"/>
                <w:sz w:val="13"/>
              </w:rPr>
              <w:t>过去1年平均值</w:t>
            </w:r>
          </w:p>
          <w:p>
            <w:pPr>
              <w:pStyle w:val="18"/>
              <w:spacing w:before="134"/>
              <w:ind w:left="119"/>
              <w:jc w:val="left"/>
              <w:rPr>
                <w:rFonts w:ascii="Microsoft JhengHei"/>
                <w:b/>
                <w:sz w:val="13"/>
              </w:rPr>
            </w:pPr>
            <w:r>
              <w:rPr>
                <w:rFonts w:ascii="Microsoft JhengHei"/>
                <w:b/>
                <w:color w:val="7E7E7E"/>
                <w:sz w:val="13"/>
              </w:rPr>
              <w:t>60%</w:t>
            </w:r>
          </w:p>
          <w:p>
            <w:pPr>
              <w:pStyle w:val="18"/>
              <w:spacing w:before="1"/>
              <w:jc w:val="left"/>
              <w:rPr>
                <w:sz w:val="14"/>
              </w:rPr>
            </w:pPr>
          </w:p>
          <w:p>
            <w:pPr>
              <w:pStyle w:val="18"/>
              <w:spacing w:before="1"/>
              <w:ind w:left="119"/>
              <w:jc w:val="left"/>
              <w:rPr>
                <w:rFonts w:ascii="Microsoft JhengHei"/>
                <w:b/>
                <w:sz w:val="13"/>
              </w:rPr>
            </w:pPr>
            <w:r>
              <w:rPr>
                <w:rFonts w:ascii="Microsoft JhengHei"/>
                <w:b/>
                <w:color w:val="7E7E7E"/>
                <w:sz w:val="13"/>
              </w:rPr>
              <w:t>50%</w:t>
            </w:r>
          </w:p>
          <w:p>
            <w:pPr>
              <w:pStyle w:val="18"/>
              <w:spacing w:before="1"/>
              <w:jc w:val="left"/>
              <w:rPr>
                <w:sz w:val="14"/>
              </w:rPr>
            </w:pPr>
          </w:p>
          <w:p>
            <w:pPr>
              <w:pStyle w:val="18"/>
              <w:ind w:left="119"/>
              <w:jc w:val="left"/>
              <w:rPr>
                <w:rFonts w:ascii="Microsoft JhengHei"/>
                <w:b/>
                <w:sz w:val="13"/>
              </w:rPr>
            </w:pPr>
            <w:r>
              <w:rPr>
                <w:rFonts w:ascii="Microsoft JhengHei"/>
                <w:b/>
                <w:color w:val="7E7E7E"/>
                <w:sz w:val="13"/>
              </w:rPr>
              <w:t>40%</w:t>
            </w:r>
          </w:p>
          <w:p>
            <w:pPr>
              <w:pStyle w:val="18"/>
              <w:spacing w:before="1"/>
              <w:jc w:val="left"/>
              <w:rPr>
                <w:sz w:val="14"/>
              </w:rPr>
            </w:pPr>
          </w:p>
          <w:p>
            <w:pPr>
              <w:pStyle w:val="18"/>
              <w:ind w:left="119"/>
              <w:jc w:val="left"/>
              <w:rPr>
                <w:rFonts w:ascii="Microsoft JhengHei"/>
                <w:b/>
                <w:sz w:val="13"/>
              </w:rPr>
            </w:pPr>
            <w:r>
              <w:rPr>
                <w:rFonts w:ascii="Microsoft JhengHei"/>
                <w:b/>
                <w:color w:val="7E7E7E"/>
                <w:sz w:val="13"/>
              </w:rPr>
              <w:t>30%</w:t>
            </w:r>
          </w:p>
          <w:p>
            <w:pPr>
              <w:pStyle w:val="18"/>
              <w:spacing w:before="1"/>
              <w:jc w:val="left"/>
              <w:rPr>
                <w:sz w:val="14"/>
              </w:rPr>
            </w:pPr>
          </w:p>
          <w:p>
            <w:pPr>
              <w:pStyle w:val="18"/>
              <w:ind w:left="119"/>
              <w:jc w:val="left"/>
              <w:rPr>
                <w:rFonts w:ascii="Microsoft JhengHei"/>
                <w:b/>
                <w:sz w:val="13"/>
              </w:rPr>
            </w:pPr>
            <w:r>
              <w:rPr>
                <w:rFonts w:ascii="Microsoft JhengHei"/>
                <w:b/>
                <w:color w:val="7E7E7E"/>
                <w:sz w:val="13"/>
              </w:rPr>
              <w:t>20%</w:t>
            </w:r>
          </w:p>
          <w:p>
            <w:pPr>
              <w:pStyle w:val="18"/>
              <w:spacing w:before="1"/>
              <w:jc w:val="left"/>
              <w:rPr>
                <w:sz w:val="14"/>
              </w:rPr>
            </w:pPr>
          </w:p>
          <w:p>
            <w:pPr>
              <w:pStyle w:val="18"/>
              <w:spacing w:before="1"/>
              <w:ind w:left="119"/>
              <w:jc w:val="left"/>
              <w:rPr>
                <w:rFonts w:ascii="Microsoft JhengHei"/>
                <w:b/>
                <w:sz w:val="13"/>
              </w:rPr>
            </w:pPr>
            <w:r>
              <w:rPr>
                <w:rFonts w:ascii="Microsoft JhengHei"/>
                <w:b/>
                <w:color w:val="7E7E7E"/>
                <w:sz w:val="13"/>
              </w:rPr>
              <w:t>10%</w:t>
            </w:r>
          </w:p>
          <w:p>
            <w:pPr>
              <w:pStyle w:val="18"/>
              <w:spacing w:before="1"/>
              <w:jc w:val="left"/>
              <w:rPr>
                <w:sz w:val="14"/>
              </w:rPr>
            </w:pPr>
          </w:p>
          <w:p>
            <w:pPr>
              <w:pStyle w:val="18"/>
              <w:spacing w:line="194" w:lineRule="exact"/>
              <w:ind w:left="191"/>
              <w:jc w:val="left"/>
              <w:rPr>
                <w:rFonts w:ascii="Microsoft JhengHei"/>
                <w:b/>
                <w:sz w:val="13"/>
              </w:rPr>
            </w:pPr>
            <w:r>
              <w:rPr>
                <w:rFonts w:ascii="Microsoft JhengHei"/>
                <w:b/>
                <w:color w:val="7E7E7E"/>
                <w:sz w:val="13"/>
              </w:rPr>
              <w:t>0%</w:t>
            </w:r>
          </w:p>
          <w:p>
            <w:pPr>
              <w:pStyle w:val="18"/>
              <w:tabs>
                <w:tab w:val="left" w:pos="971"/>
                <w:tab w:val="left" w:pos="1615"/>
                <w:tab w:val="left" w:pos="2258"/>
                <w:tab w:val="left" w:pos="2900"/>
                <w:tab w:val="left" w:pos="3542"/>
                <w:tab w:val="left" w:pos="4186"/>
                <w:tab w:val="left" w:pos="4828"/>
                <w:tab w:val="left" w:pos="5471"/>
                <w:tab w:val="left" w:pos="6113"/>
              </w:tabs>
              <w:spacing w:line="172" w:lineRule="exact"/>
              <w:ind w:left="329" w:right="-144"/>
              <w:jc w:val="left"/>
              <w:rPr>
                <w:rFonts w:ascii="Microsoft JhengHei"/>
                <w:b/>
                <w:sz w:val="13"/>
              </w:rPr>
            </w:pPr>
            <w:r>
              <w:rPr>
                <w:rFonts w:ascii="Microsoft JhengHei"/>
                <w:b/>
                <w:color w:val="7E7E7E"/>
                <w:sz w:val="13"/>
              </w:rPr>
              <w:t>2007</w:t>
            </w:r>
            <w:r>
              <w:rPr>
                <w:rFonts w:ascii="Microsoft JhengHei"/>
                <w:b/>
                <w:color w:val="7E7E7E"/>
                <w:sz w:val="13"/>
              </w:rPr>
              <w:tab/>
            </w:r>
            <w:r>
              <w:rPr>
                <w:rFonts w:ascii="Microsoft JhengHei"/>
                <w:b/>
                <w:color w:val="7E7E7E"/>
                <w:sz w:val="13"/>
              </w:rPr>
              <w:t>2008</w:t>
            </w:r>
            <w:r>
              <w:rPr>
                <w:rFonts w:ascii="Microsoft JhengHei"/>
                <w:b/>
                <w:color w:val="7E7E7E"/>
                <w:sz w:val="13"/>
              </w:rPr>
              <w:tab/>
            </w:r>
            <w:r>
              <w:rPr>
                <w:rFonts w:ascii="Microsoft JhengHei"/>
                <w:b/>
                <w:color w:val="7E7E7E"/>
                <w:sz w:val="13"/>
              </w:rPr>
              <w:t>2009</w:t>
            </w:r>
            <w:r>
              <w:rPr>
                <w:rFonts w:ascii="Microsoft JhengHei"/>
                <w:b/>
                <w:color w:val="7E7E7E"/>
                <w:sz w:val="13"/>
              </w:rPr>
              <w:tab/>
            </w:r>
            <w:r>
              <w:rPr>
                <w:rFonts w:ascii="Microsoft JhengHei"/>
                <w:b/>
                <w:color w:val="7E7E7E"/>
                <w:sz w:val="13"/>
              </w:rPr>
              <w:t>2010</w:t>
            </w:r>
            <w:r>
              <w:rPr>
                <w:rFonts w:ascii="Microsoft JhengHei"/>
                <w:b/>
                <w:color w:val="7E7E7E"/>
                <w:sz w:val="13"/>
              </w:rPr>
              <w:tab/>
            </w:r>
            <w:r>
              <w:rPr>
                <w:rFonts w:ascii="Microsoft JhengHei"/>
                <w:b/>
                <w:color w:val="7E7E7E"/>
                <w:sz w:val="13"/>
              </w:rPr>
              <w:t>2011</w:t>
            </w:r>
            <w:r>
              <w:rPr>
                <w:rFonts w:ascii="Microsoft JhengHei"/>
                <w:b/>
                <w:color w:val="7E7E7E"/>
                <w:sz w:val="13"/>
              </w:rPr>
              <w:tab/>
            </w:r>
            <w:r>
              <w:rPr>
                <w:rFonts w:ascii="Microsoft JhengHei"/>
                <w:b/>
                <w:color w:val="7E7E7E"/>
                <w:sz w:val="13"/>
              </w:rPr>
              <w:t>2012</w:t>
            </w:r>
            <w:r>
              <w:rPr>
                <w:rFonts w:ascii="Microsoft JhengHei"/>
                <w:b/>
                <w:color w:val="7E7E7E"/>
                <w:sz w:val="13"/>
              </w:rPr>
              <w:tab/>
            </w:r>
            <w:r>
              <w:rPr>
                <w:rFonts w:ascii="Microsoft JhengHei"/>
                <w:b/>
                <w:color w:val="7E7E7E"/>
                <w:sz w:val="13"/>
              </w:rPr>
              <w:t>2013</w:t>
            </w:r>
            <w:r>
              <w:rPr>
                <w:rFonts w:ascii="Microsoft JhengHei"/>
                <w:b/>
                <w:color w:val="7E7E7E"/>
                <w:sz w:val="13"/>
              </w:rPr>
              <w:tab/>
            </w:r>
            <w:r>
              <w:rPr>
                <w:rFonts w:ascii="Microsoft JhengHei"/>
                <w:b/>
                <w:color w:val="7E7E7E"/>
                <w:sz w:val="13"/>
              </w:rPr>
              <w:t>2014</w:t>
            </w:r>
            <w:r>
              <w:rPr>
                <w:rFonts w:ascii="Microsoft JhengHei"/>
                <w:b/>
                <w:color w:val="7E7E7E"/>
                <w:sz w:val="13"/>
              </w:rPr>
              <w:tab/>
            </w:r>
            <w:r>
              <w:rPr>
                <w:rFonts w:ascii="Microsoft JhengHei"/>
                <w:b/>
                <w:color w:val="7E7E7E"/>
                <w:sz w:val="13"/>
              </w:rPr>
              <w:t>2015</w:t>
            </w:r>
            <w:r>
              <w:rPr>
                <w:rFonts w:ascii="Microsoft JhengHei"/>
                <w:b/>
                <w:color w:val="7E7E7E"/>
                <w:sz w:val="13"/>
              </w:rPr>
              <w:tab/>
            </w:r>
            <w:r>
              <w:rPr>
                <w:rFonts w:ascii="Microsoft JhengHei"/>
                <w:b/>
                <w:color w:val="7E7E7E"/>
                <w:w w:val="95"/>
                <w:sz w:val="13"/>
              </w:rPr>
              <w:t>2016</w:t>
            </w:r>
          </w:p>
        </w:tc>
        <w:tc>
          <w:tcPr>
            <w:tcW w:w="213" w:type="dxa"/>
            <w:tcBorders>
              <w:left w:val="single" w:color="5896D0" w:sz="12" w:space="0"/>
            </w:tcBorders>
          </w:tcPr>
          <w:p>
            <w:pPr>
              <w:pStyle w:val="18"/>
              <w:jc w:val="left"/>
              <w:rPr>
                <w:rFonts w:ascii="Times New Roman"/>
                <w:sz w:val="16"/>
              </w:rPr>
            </w:pPr>
          </w:p>
        </w:tc>
        <w:tc>
          <w:tcPr>
            <w:tcW w:w="133" w:type="dxa"/>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1" w:hRule="atLeast"/>
        </w:trPr>
        <w:tc>
          <w:tcPr>
            <w:tcW w:w="6285" w:type="dxa"/>
          </w:tcPr>
          <w:p>
            <w:pPr>
              <w:pStyle w:val="18"/>
              <w:spacing w:before="68" w:line="163" w:lineRule="exact"/>
              <w:jc w:val="left"/>
              <w:rPr>
                <w:sz w:val="14"/>
              </w:rPr>
            </w:pPr>
            <w:r>
              <w:rPr>
                <w:sz w:val="14"/>
              </w:rPr>
              <w:t>资料来源：天软科技，长江证券研究所</w:t>
            </w:r>
          </w:p>
        </w:tc>
        <w:tc>
          <w:tcPr>
            <w:tcW w:w="213" w:type="dxa"/>
          </w:tcPr>
          <w:p>
            <w:pPr>
              <w:pStyle w:val="18"/>
              <w:jc w:val="left"/>
              <w:rPr>
                <w:rFonts w:ascii="Times New Roman"/>
                <w:sz w:val="16"/>
              </w:rPr>
            </w:pPr>
          </w:p>
        </w:tc>
        <w:tc>
          <w:tcPr>
            <w:tcW w:w="133" w:type="dxa"/>
          </w:tcPr>
          <w:p>
            <w:pPr>
              <w:pStyle w:val="18"/>
              <w:jc w:val="left"/>
              <w:rPr>
                <w:rFonts w:ascii="Times New Roman"/>
                <w:sz w:val="16"/>
              </w:rPr>
            </w:pPr>
          </w:p>
        </w:tc>
      </w:tr>
    </w:tbl>
    <w:p>
      <w:pPr>
        <w:pStyle w:val="11"/>
        <w:rPr>
          <w:sz w:val="24"/>
        </w:rPr>
      </w:pPr>
    </w:p>
    <w:p>
      <w:pPr>
        <w:pStyle w:val="11"/>
        <w:rPr>
          <w:sz w:val="24"/>
        </w:rPr>
      </w:pPr>
    </w:p>
    <w:p>
      <w:pPr>
        <w:pStyle w:val="11"/>
        <w:spacing w:before="8"/>
        <w:rPr>
          <w:sz w:val="26"/>
        </w:rPr>
      </w:pPr>
    </w:p>
    <w:p>
      <w:pPr>
        <w:pStyle w:val="3"/>
      </w:pPr>
      <w:r>
        <mc:AlternateContent>
          <mc:Choice Requires="wps">
            <w:drawing>
              <wp:anchor distT="0" distB="0" distL="114300" distR="114300" simplePos="0" relativeHeight="245847040" behindDoc="1" locked="0" layoutInCell="1" allowOverlap="1">
                <wp:simplePos x="0" y="0"/>
                <wp:positionH relativeFrom="page">
                  <wp:posOffset>540385</wp:posOffset>
                </wp:positionH>
                <wp:positionV relativeFrom="paragraph">
                  <wp:posOffset>-766445</wp:posOffset>
                </wp:positionV>
                <wp:extent cx="4321175" cy="0"/>
                <wp:effectExtent l="0" t="0" r="0" b="0"/>
                <wp:wrapNone/>
                <wp:docPr id="593" name="直线 641"/>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641" o:spid="_x0000_s1026" o:spt="20" style="position:absolute;left:0pt;margin-left:42.55pt;margin-top:-60.35pt;height:0pt;width:340.25pt;mso-position-horizontal-relative:page;z-index:-257469440;mso-width-relative:page;mso-height-relative:page;" filled="f" stroked="t" coordsize="21600,21600" o:gfxdata="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LtdLHZAAAADAEAAA8AAAAAAAAAAQAgAAAAIgAAAGRycy9kb3ducmV2LnhtbFBLAQIUABQAAAAI&#10;AIdO4kCt9Yg37AEAAN8DAAAOAAAAAAAAAAEAIAAAACgBAABkcnMvZTJvRG9jLnhtbFBLBQYAAAAA&#10;BgAGAFkBAACGBQAAAAA=&#10;">
                <v:fill on="f" focussize="0,0"/>
                <v:stroke weight="0.48pt" color="#000000" joinstyle="round"/>
                <v:imagedata o:title=""/>
                <o:lock v:ext="edit" aspectratio="f"/>
              </v:line>
            </w:pict>
          </mc:Fallback>
        </mc:AlternateContent>
      </w:r>
      <w:bookmarkStart w:id="27" w:name="_TOC_250007"/>
      <w:r>
        <w:rPr>
          <w:rFonts w:ascii="Arial" w:eastAsia="Arial"/>
          <w:color w:val="CC0000"/>
        </w:rPr>
        <w:t>5</w:t>
      </w:r>
      <w:bookmarkEnd w:id="27"/>
      <w:r>
        <w:rPr>
          <w:color w:val="CC0000"/>
        </w:rPr>
        <w:t>、与风格因子的关系</w:t>
      </w:r>
    </w:p>
    <w:p>
      <w:pPr>
        <w:pStyle w:val="11"/>
        <w:spacing w:before="147" w:line="324" w:lineRule="auto"/>
        <w:ind w:left="852" w:right="4155" w:firstLine="420"/>
      </w:pPr>
      <w:r>
        <w:rPr>
          <w:spacing w:val="-7"/>
        </w:rPr>
        <w:t xml:space="preserve">我们根据因子 </w:t>
      </w:r>
      <w:r>
        <w:rPr>
          <w:rFonts w:ascii="Arial" w:eastAsia="Arial"/>
        </w:rPr>
        <w:t xml:space="preserve">P </w:t>
      </w:r>
      <w:r>
        <w:rPr>
          <w:spacing w:val="-5"/>
        </w:rPr>
        <w:t xml:space="preserve">的值从大到小分成了 </w:t>
      </w:r>
      <w:r>
        <w:rPr>
          <w:rFonts w:ascii="Arial" w:eastAsia="Arial"/>
        </w:rPr>
        <w:t xml:space="preserve">10 </w:t>
      </w:r>
      <w:r>
        <w:rPr>
          <w:spacing w:val="-15"/>
        </w:rPr>
        <w:t xml:space="preserve">组，第一组的 </w:t>
      </w:r>
      <w:r>
        <w:rPr>
          <w:rFonts w:ascii="Arial" w:eastAsia="Arial"/>
        </w:rPr>
        <w:t xml:space="preserve">P </w:t>
      </w:r>
      <w:r>
        <w:rPr>
          <w:spacing w:val="-8"/>
        </w:rPr>
        <w:t>值最大。然后我们在每一组里面分别统计市值</w:t>
      </w:r>
      <w:r>
        <w:rPr>
          <w:rFonts w:ascii="Arial" w:eastAsia="Arial"/>
          <w:spacing w:val="-4"/>
        </w:rPr>
        <w:t>(Size)</w:t>
      </w:r>
      <w:r>
        <w:rPr>
          <w:spacing w:val="-2"/>
        </w:rPr>
        <w:t>，估值</w:t>
      </w:r>
      <w:r>
        <w:rPr>
          <w:rFonts w:ascii="Arial" w:eastAsia="Arial"/>
          <w:spacing w:val="-6"/>
        </w:rPr>
        <w:t>(PB)</w:t>
      </w:r>
      <w:r>
        <w:rPr>
          <w:spacing w:val="-2"/>
        </w:rPr>
        <w:t>，过去一个月涨跌幅</w:t>
      </w:r>
      <w:r>
        <w:rPr>
          <w:rFonts w:ascii="Arial" w:eastAsia="Arial"/>
          <w:spacing w:val="-5"/>
        </w:rPr>
        <w:t>(Ret)</w:t>
      </w:r>
      <w:r>
        <w:rPr>
          <w:spacing w:val="-2"/>
        </w:rPr>
        <w:t>，非流动性</w:t>
      </w:r>
      <w:r>
        <w:rPr>
          <w:rFonts w:ascii="Arial" w:eastAsia="Arial"/>
          <w:spacing w:val="-3"/>
        </w:rPr>
        <w:t>(LQ)</w:t>
      </w:r>
      <w:r>
        <w:rPr>
          <w:spacing w:val="-3"/>
        </w:rPr>
        <w:t>，</w:t>
      </w:r>
      <w:r>
        <w:rPr>
          <w:rFonts w:ascii="Arial" w:eastAsia="Arial"/>
          <w:spacing w:val="-3"/>
        </w:rPr>
        <w:t>Beta</w:t>
      </w:r>
      <w:r>
        <w:rPr>
          <w:spacing w:val="-3"/>
        </w:rPr>
        <w:t xml:space="preserve">， </w:t>
      </w:r>
      <w:r>
        <w:t>波动率</w:t>
      </w:r>
      <w:r>
        <w:rPr>
          <w:rFonts w:ascii="Arial" w:eastAsia="Arial"/>
        </w:rPr>
        <w:t>(Volatility)</w:t>
      </w:r>
      <w:r>
        <w:t>，换手率</w:t>
      </w:r>
      <w:r>
        <w:rPr>
          <w:rFonts w:ascii="Arial" w:eastAsia="Arial"/>
        </w:rPr>
        <w:t>(TR)</w:t>
      </w:r>
      <w:r>
        <w:t>以及异质波动率</w:t>
      </w:r>
      <w:r>
        <w:rPr>
          <w:rFonts w:ascii="Arial" w:eastAsia="Arial"/>
        </w:rPr>
        <w:t>(IV)</w:t>
      </w:r>
      <w:r>
        <w:t>的大小。</w:t>
      </w:r>
    </w:p>
    <w:p>
      <w:pPr>
        <w:spacing w:before="77" w:line="225" w:lineRule="auto"/>
        <w:ind w:left="852" w:right="4155" w:firstLine="420"/>
        <w:jc w:val="left"/>
        <w:rPr>
          <w:sz w:val="18"/>
        </w:rPr>
      </w:pPr>
      <w:r>
        <w:rPr>
          <w:spacing w:val="-15"/>
          <w:sz w:val="18"/>
        </w:rPr>
        <w:t xml:space="preserve">从表 </w:t>
      </w:r>
      <w:r>
        <w:rPr>
          <w:rFonts w:ascii="Arial" w:eastAsia="Arial"/>
          <w:sz w:val="18"/>
        </w:rPr>
        <w:t xml:space="preserve">5 </w:t>
      </w:r>
      <w:r>
        <w:rPr>
          <w:spacing w:val="-9"/>
          <w:sz w:val="18"/>
        </w:rPr>
        <w:t xml:space="preserve">的数据来看，中心度因子 </w:t>
      </w:r>
      <w:r>
        <w:rPr>
          <w:rFonts w:ascii="Arial" w:eastAsia="Arial"/>
          <w:sz w:val="18"/>
        </w:rPr>
        <w:t xml:space="preserve">P </w:t>
      </w:r>
      <w:r>
        <w:rPr>
          <w:sz w:val="18"/>
        </w:rPr>
        <w:t>的第一组组合选出来的股票是</w:t>
      </w:r>
      <w:r>
        <w:rPr>
          <w:rFonts w:hint="eastAsia" w:ascii="Microsoft JhengHei" w:eastAsia="Microsoft JhengHei"/>
          <w:b/>
          <w:spacing w:val="-6"/>
          <w:sz w:val="18"/>
        </w:rPr>
        <w:t xml:space="preserve">市值大，估值低， </w:t>
      </w:r>
      <w:r>
        <w:rPr>
          <w:rFonts w:hint="eastAsia" w:ascii="Microsoft JhengHei" w:eastAsia="Microsoft JhengHei"/>
          <w:b/>
          <w:sz w:val="18"/>
        </w:rPr>
        <w:t>过去一个月跌幅较大，流动性较好，</w:t>
      </w:r>
      <w:r>
        <w:rPr>
          <w:rFonts w:ascii="Arial" w:eastAsia="Arial"/>
          <w:b/>
          <w:sz w:val="18"/>
        </w:rPr>
        <w:t xml:space="preserve">Beta </w:t>
      </w:r>
      <w:r>
        <w:rPr>
          <w:rFonts w:hint="eastAsia" w:ascii="Microsoft JhengHei" w:eastAsia="Microsoft JhengHei"/>
          <w:b/>
          <w:sz w:val="18"/>
        </w:rPr>
        <w:t>较大，波动率较低，换手率较低，异质波动率较低</w:t>
      </w:r>
      <w:r>
        <w:rPr>
          <w:sz w:val="18"/>
        </w:rPr>
        <w:t>的股票。</w:t>
      </w:r>
    </w:p>
    <w:p>
      <w:pPr>
        <w:spacing w:before="188" w:after="54"/>
        <w:ind w:left="852" w:right="0" w:firstLine="0"/>
        <w:jc w:val="left"/>
        <w:rPr>
          <w:rFonts w:hint="eastAsia" w:ascii="黑体" w:eastAsia="黑体"/>
          <w:sz w:val="16"/>
        </w:rPr>
      </w:pPr>
      <w:bookmarkStart w:id="28" w:name="_bookmark15"/>
      <w:bookmarkEnd w:id="28"/>
      <w:r>
        <w:rPr>
          <w:rFonts w:hint="eastAsia" w:ascii="黑体" w:eastAsia="黑体"/>
          <w:color w:val="005486"/>
          <w:sz w:val="16"/>
        </w:rPr>
        <w:t xml:space="preserve">表 </w:t>
      </w:r>
      <w:r>
        <w:rPr>
          <w:rFonts w:ascii="Arial" w:eastAsia="Arial"/>
          <w:color w:val="005486"/>
          <w:sz w:val="16"/>
        </w:rPr>
        <w:t>5</w:t>
      </w:r>
      <w:r>
        <w:rPr>
          <w:rFonts w:hint="eastAsia" w:ascii="黑体" w:eastAsia="黑体"/>
          <w:color w:val="005486"/>
          <w:sz w:val="16"/>
        </w:rPr>
        <w:t>：中心度因子</w:t>
      </w:r>
      <w:r>
        <w:rPr>
          <w:rFonts w:ascii="Arial" w:eastAsia="Arial"/>
          <w:color w:val="005486"/>
          <w:sz w:val="16"/>
        </w:rPr>
        <w:t xml:space="preserve">P </w:t>
      </w:r>
      <w:r>
        <w:rPr>
          <w:rFonts w:hint="eastAsia" w:ascii="黑体" w:eastAsia="黑体"/>
          <w:color w:val="005486"/>
          <w:sz w:val="16"/>
        </w:rPr>
        <w:t>与风格因子的关系</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94"/>
        <w:gridCol w:w="1162"/>
        <w:gridCol w:w="1059"/>
        <w:gridCol w:w="1143"/>
        <w:gridCol w:w="1090"/>
        <w:gridCol w:w="1056"/>
        <w:gridCol w:w="1274"/>
        <w:gridCol w:w="1029"/>
        <w:gridCol w:w="11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94" w:type="dxa"/>
            <w:tcBorders>
              <w:top w:val="single" w:color="000000" w:sz="4" w:space="0"/>
              <w:bottom w:val="single" w:color="000000" w:sz="4" w:space="0"/>
              <w:right w:val="single" w:color="000000" w:sz="4" w:space="0"/>
            </w:tcBorders>
            <w:shd w:val="clear" w:color="auto" w:fill="D9D9D9"/>
          </w:tcPr>
          <w:p>
            <w:pPr>
              <w:pStyle w:val="18"/>
              <w:spacing w:line="290" w:lineRule="exact"/>
              <w:ind w:left="305" w:right="303"/>
              <w:rPr>
                <w:rFonts w:hint="eastAsia" w:ascii="Microsoft JhengHei" w:eastAsia="Microsoft JhengHei"/>
                <w:b/>
                <w:sz w:val="16"/>
              </w:rPr>
            </w:pPr>
            <w:r>
              <w:rPr>
                <w:rFonts w:hint="eastAsia" w:ascii="Microsoft JhengHei" w:eastAsia="Microsoft JhengHei"/>
                <w:b/>
                <w:sz w:val="16"/>
              </w:rPr>
              <w:t>从大到小</w:t>
            </w:r>
          </w:p>
        </w:tc>
        <w:tc>
          <w:tcPr>
            <w:tcW w:w="1162" w:type="dxa"/>
            <w:tcBorders>
              <w:top w:val="single" w:color="000000" w:sz="4" w:space="0"/>
              <w:left w:val="single" w:color="000000" w:sz="4" w:space="0"/>
              <w:bottom w:val="single" w:color="000000" w:sz="4" w:space="0"/>
            </w:tcBorders>
            <w:shd w:val="clear" w:color="auto" w:fill="D9D9D9"/>
          </w:tcPr>
          <w:p>
            <w:pPr>
              <w:pStyle w:val="18"/>
              <w:spacing w:line="290" w:lineRule="exact"/>
              <w:ind w:right="460"/>
              <w:jc w:val="right"/>
              <w:rPr>
                <w:rFonts w:ascii="Microsoft JhengHei"/>
                <w:b/>
                <w:sz w:val="16"/>
              </w:rPr>
            </w:pPr>
            <w:r>
              <w:rPr>
                <w:rFonts w:ascii="Microsoft JhengHei"/>
                <w:b/>
                <w:w w:val="90"/>
                <w:sz w:val="16"/>
              </w:rPr>
              <w:t>Size</w:t>
            </w:r>
          </w:p>
        </w:tc>
        <w:tc>
          <w:tcPr>
            <w:tcW w:w="1059" w:type="dxa"/>
            <w:tcBorders>
              <w:top w:val="single" w:color="000000" w:sz="4" w:space="0"/>
              <w:bottom w:val="single" w:color="000000" w:sz="4" w:space="0"/>
            </w:tcBorders>
            <w:shd w:val="clear" w:color="auto" w:fill="D9D9D9"/>
          </w:tcPr>
          <w:p>
            <w:pPr>
              <w:pStyle w:val="18"/>
              <w:spacing w:line="290" w:lineRule="exact"/>
              <w:ind w:left="331" w:right="364"/>
              <w:rPr>
                <w:rFonts w:ascii="Microsoft JhengHei"/>
                <w:b/>
                <w:sz w:val="16"/>
              </w:rPr>
            </w:pPr>
            <w:r>
              <w:rPr>
                <w:rFonts w:ascii="Microsoft JhengHei"/>
                <w:b/>
                <w:sz w:val="16"/>
              </w:rPr>
              <w:t>PB</w:t>
            </w:r>
          </w:p>
        </w:tc>
        <w:tc>
          <w:tcPr>
            <w:tcW w:w="1143" w:type="dxa"/>
            <w:tcBorders>
              <w:top w:val="single" w:color="000000" w:sz="4" w:space="0"/>
              <w:bottom w:val="single" w:color="000000" w:sz="4" w:space="0"/>
            </w:tcBorders>
            <w:shd w:val="clear" w:color="auto" w:fill="D9D9D9"/>
          </w:tcPr>
          <w:p>
            <w:pPr>
              <w:pStyle w:val="18"/>
              <w:spacing w:line="290" w:lineRule="exact"/>
              <w:ind w:left="351" w:right="351"/>
              <w:rPr>
                <w:rFonts w:ascii="Microsoft JhengHei"/>
                <w:b/>
                <w:sz w:val="16"/>
              </w:rPr>
            </w:pPr>
            <w:r>
              <w:rPr>
                <w:rFonts w:ascii="Microsoft JhengHei"/>
                <w:b/>
                <w:sz w:val="16"/>
              </w:rPr>
              <w:t>Ret</w:t>
            </w:r>
          </w:p>
        </w:tc>
        <w:tc>
          <w:tcPr>
            <w:tcW w:w="1090" w:type="dxa"/>
            <w:tcBorders>
              <w:top w:val="single" w:color="000000" w:sz="4" w:space="0"/>
              <w:bottom w:val="single" w:color="000000" w:sz="4" w:space="0"/>
            </w:tcBorders>
            <w:shd w:val="clear" w:color="auto" w:fill="D9D9D9"/>
          </w:tcPr>
          <w:p>
            <w:pPr>
              <w:pStyle w:val="18"/>
              <w:spacing w:line="290" w:lineRule="exact"/>
              <w:ind w:left="364" w:right="365"/>
              <w:rPr>
                <w:rFonts w:ascii="Microsoft JhengHei"/>
                <w:b/>
                <w:sz w:val="16"/>
              </w:rPr>
            </w:pPr>
            <w:r>
              <w:rPr>
                <w:rFonts w:ascii="Microsoft JhengHei"/>
                <w:b/>
                <w:sz w:val="16"/>
              </w:rPr>
              <w:t>LQ</w:t>
            </w:r>
          </w:p>
        </w:tc>
        <w:tc>
          <w:tcPr>
            <w:tcW w:w="1056" w:type="dxa"/>
            <w:tcBorders>
              <w:top w:val="single" w:color="000000" w:sz="4" w:space="0"/>
              <w:bottom w:val="single" w:color="000000" w:sz="4" w:space="0"/>
            </w:tcBorders>
            <w:shd w:val="clear" w:color="auto" w:fill="D9D9D9"/>
          </w:tcPr>
          <w:p>
            <w:pPr>
              <w:pStyle w:val="18"/>
              <w:spacing w:line="290" w:lineRule="exact"/>
              <w:ind w:right="304"/>
              <w:jc w:val="right"/>
              <w:rPr>
                <w:rFonts w:ascii="Microsoft JhengHei"/>
                <w:b/>
                <w:sz w:val="16"/>
              </w:rPr>
            </w:pPr>
            <w:r>
              <w:rPr>
                <w:rFonts w:ascii="Microsoft JhengHei"/>
                <w:b/>
                <w:sz w:val="16"/>
              </w:rPr>
              <w:t>Beta</w:t>
            </w:r>
          </w:p>
        </w:tc>
        <w:tc>
          <w:tcPr>
            <w:tcW w:w="1274" w:type="dxa"/>
            <w:tcBorders>
              <w:top w:val="single" w:color="000000" w:sz="4" w:space="0"/>
              <w:bottom w:val="single" w:color="000000" w:sz="4" w:space="0"/>
            </w:tcBorders>
            <w:shd w:val="clear" w:color="auto" w:fill="D9D9D9"/>
          </w:tcPr>
          <w:p>
            <w:pPr>
              <w:pStyle w:val="18"/>
              <w:spacing w:line="290" w:lineRule="exact"/>
              <w:ind w:left="265" w:right="279"/>
              <w:rPr>
                <w:rFonts w:ascii="Microsoft JhengHei"/>
                <w:b/>
                <w:sz w:val="16"/>
              </w:rPr>
            </w:pPr>
            <w:r>
              <w:rPr>
                <w:rFonts w:ascii="Microsoft JhengHei"/>
                <w:b/>
                <w:sz w:val="16"/>
              </w:rPr>
              <w:t>Volatility</w:t>
            </w:r>
          </w:p>
        </w:tc>
        <w:tc>
          <w:tcPr>
            <w:tcW w:w="1029" w:type="dxa"/>
            <w:tcBorders>
              <w:top w:val="single" w:color="000000" w:sz="4" w:space="0"/>
              <w:bottom w:val="single" w:color="000000" w:sz="4" w:space="0"/>
            </w:tcBorders>
            <w:shd w:val="clear" w:color="auto" w:fill="D9D9D9"/>
          </w:tcPr>
          <w:p>
            <w:pPr>
              <w:pStyle w:val="18"/>
              <w:spacing w:line="290" w:lineRule="exact"/>
              <w:ind w:left="388"/>
              <w:jc w:val="left"/>
              <w:rPr>
                <w:rFonts w:ascii="Microsoft JhengHei"/>
                <w:b/>
                <w:sz w:val="16"/>
              </w:rPr>
            </w:pPr>
            <w:r>
              <w:rPr>
                <w:rFonts w:ascii="Microsoft JhengHei"/>
                <w:b/>
                <w:w w:val="95"/>
                <w:sz w:val="16"/>
              </w:rPr>
              <w:t>TR</w:t>
            </w:r>
          </w:p>
        </w:tc>
        <w:tc>
          <w:tcPr>
            <w:tcW w:w="1106" w:type="dxa"/>
            <w:tcBorders>
              <w:top w:val="single" w:color="000000" w:sz="4" w:space="0"/>
              <w:bottom w:val="single" w:color="000000" w:sz="4" w:space="0"/>
            </w:tcBorders>
            <w:shd w:val="clear" w:color="auto" w:fill="D9D9D9"/>
          </w:tcPr>
          <w:p>
            <w:pPr>
              <w:pStyle w:val="18"/>
              <w:spacing w:line="290" w:lineRule="exact"/>
              <w:ind w:left="366" w:right="374"/>
              <w:rPr>
                <w:rFonts w:ascii="Microsoft JhengHei"/>
                <w:b/>
                <w:sz w:val="16"/>
              </w:rPr>
            </w:pPr>
            <w:r>
              <w:rPr>
                <w:rFonts w:ascii="Microsoft JhengHei"/>
                <w:b/>
                <w:sz w:val="16"/>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294" w:type="dxa"/>
            <w:tcBorders>
              <w:top w:val="single" w:color="000000" w:sz="4" w:space="0"/>
              <w:right w:val="single" w:color="000000" w:sz="4" w:space="0"/>
            </w:tcBorders>
            <w:shd w:val="clear" w:color="auto" w:fill="D9D9D9"/>
          </w:tcPr>
          <w:p>
            <w:pPr>
              <w:pStyle w:val="18"/>
              <w:spacing w:line="283" w:lineRule="exact"/>
              <w:ind w:left="303" w:right="303"/>
              <w:rPr>
                <w:rFonts w:hint="eastAsia" w:ascii="Microsoft JhengHei" w:eastAsia="Microsoft JhengHei"/>
                <w:b/>
                <w:sz w:val="16"/>
              </w:rPr>
            </w:pPr>
            <w:r>
              <w:rPr>
                <w:rFonts w:hint="eastAsia" w:ascii="Microsoft JhengHei" w:eastAsia="Microsoft JhengHei"/>
                <w:b/>
                <w:sz w:val="16"/>
              </w:rPr>
              <w:t>第1组</w:t>
            </w:r>
          </w:p>
        </w:tc>
        <w:tc>
          <w:tcPr>
            <w:tcW w:w="1162" w:type="dxa"/>
            <w:tcBorders>
              <w:top w:val="single" w:color="000000" w:sz="4" w:space="0"/>
              <w:left w:val="single" w:color="000000" w:sz="4" w:space="0"/>
            </w:tcBorders>
          </w:tcPr>
          <w:p>
            <w:pPr>
              <w:pStyle w:val="18"/>
              <w:spacing w:before="48"/>
              <w:ind w:right="355"/>
              <w:jc w:val="right"/>
              <w:rPr>
                <w:sz w:val="16"/>
              </w:rPr>
            </w:pPr>
            <w:r>
              <w:rPr>
                <w:sz w:val="16"/>
              </w:rPr>
              <w:t>253.44</w:t>
            </w:r>
          </w:p>
        </w:tc>
        <w:tc>
          <w:tcPr>
            <w:tcW w:w="1059" w:type="dxa"/>
            <w:tcBorders>
              <w:top w:val="single" w:color="000000" w:sz="4" w:space="0"/>
            </w:tcBorders>
          </w:tcPr>
          <w:p>
            <w:pPr>
              <w:pStyle w:val="18"/>
              <w:spacing w:before="48"/>
              <w:ind w:left="334" w:right="364"/>
              <w:rPr>
                <w:sz w:val="16"/>
              </w:rPr>
            </w:pPr>
            <w:r>
              <w:rPr>
                <w:sz w:val="16"/>
              </w:rPr>
              <w:t>3.17</w:t>
            </w:r>
          </w:p>
        </w:tc>
        <w:tc>
          <w:tcPr>
            <w:tcW w:w="1143" w:type="dxa"/>
            <w:tcBorders>
              <w:top w:val="single" w:color="000000" w:sz="4" w:space="0"/>
            </w:tcBorders>
          </w:tcPr>
          <w:p>
            <w:pPr>
              <w:pStyle w:val="18"/>
              <w:spacing w:before="48"/>
              <w:ind w:left="351" w:right="351"/>
              <w:rPr>
                <w:sz w:val="16"/>
              </w:rPr>
            </w:pPr>
            <w:r>
              <w:rPr>
                <w:sz w:val="16"/>
              </w:rPr>
              <w:t>-1.17</w:t>
            </w:r>
          </w:p>
        </w:tc>
        <w:tc>
          <w:tcPr>
            <w:tcW w:w="1090" w:type="dxa"/>
            <w:tcBorders>
              <w:top w:val="single" w:color="000000" w:sz="4" w:space="0"/>
            </w:tcBorders>
          </w:tcPr>
          <w:p>
            <w:pPr>
              <w:pStyle w:val="18"/>
              <w:spacing w:before="48"/>
              <w:ind w:left="364" w:right="365"/>
              <w:rPr>
                <w:sz w:val="16"/>
              </w:rPr>
            </w:pPr>
            <w:r>
              <w:rPr>
                <w:sz w:val="16"/>
              </w:rPr>
              <w:t>2.36</w:t>
            </w:r>
          </w:p>
        </w:tc>
        <w:tc>
          <w:tcPr>
            <w:tcW w:w="1056" w:type="dxa"/>
            <w:tcBorders>
              <w:top w:val="single" w:color="000000" w:sz="4" w:space="0"/>
            </w:tcBorders>
          </w:tcPr>
          <w:p>
            <w:pPr>
              <w:pStyle w:val="18"/>
              <w:spacing w:before="48"/>
              <w:ind w:right="327"/>
              <w:jc w:val="right"/>
              <w:rPr>
                <w:sz w:val="16"/>
              </w:rPr>
            </w:pPr>
            <w:r>
              <w:rPr>
                <w:w w:val="95"/>
                <w:sz w:val="16"/>
              </w:rPr>
              <w:t>1.42</w:t>
            </w:r>
          </w:p>
        </w:tc>
        <w:tc>
          <w:tcPr>
            <w:tcW w:w="1274" w:type="dxa"/>
            <w:tcBorders>
              <w:top w:val="single" w:color="000000" w:sz="4" w:space="0"/>
            </w:tcBorders>
          </w:tcPr>
          <w:p>
            <w:pPr>
              <w:pStyle w:val="18"/>
              <w:spacing w:before="48"/>
              <w:ind w:left="265" w:right="278"/>
              <w:rPr>
                <w:sz w:val="16"/>
              </w:rPr>
            </w:pPr>
            <w:r>
              <w:rPr>
                <w:sz w:val="16"/>
              </w:rPr>
              <w:t>42.24</w:t>
            </w:r>
          </w:p>
        </w:tc>
        <w:tc>
          <w:tcPr>
            <w:tcW w:w="1029" w:type="dxa"/>
            <w:tcBorders>
              <w:top w:val="single" w:color="000000" w:sz="4" w:space="0"/>
            </w:tcBorders>
          </w:tcPr>
          <w:p>
            <w:pPr>
              <w:pStyle w:val="18"/>
              <w:spacing w:before="48"/>
              <w:ind w:left="316"/>
              <w:jc w:val="left"/>
              <w:rPr>
                <w:sz w:val="16"/>
              </w:rPr>
            </w:pPr>
            <w:r>
              <w:rPr>
                <w:sz w:val="16"/>
              </w:rPr>
              <w:t>1.35</w:t>
            </w:r>
          </w:p>
        </w:tc>
        <w:tc>
          <w:tcPr>
            <w:tcW w:w="1106" w:type="dxa"/>
            <w:tcBorders>
              <w:top w:val="single" w:color="000000" w:sz="4" w:space="0"/>
            </w:tcBorders>
          </w:tcPr>
          <w:p>
            <w:pPr>
              <w:pStyle w:val="18"/>
              <w:spacing w:before="48"/>
              <w:ind w:left="371" w:right="374"/>
              <w:rPr>
                <w:sz w:val="16"/>
              </w:rPr>
            </w:pPr>
            <w:r>
              <w:rPr>
                <w:sz w:val="16"/>
              </w:rPr>
              <w:t>1.61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94" w:type="dxa"/>
            <w:tcBorders>
              <w:right w:val="single" w:color="000000" w:sz="4" w:space="0"/>
            </w:tcBorders>
            <w:shd w:val="clear" w:color="auto" w:fill="D9D9D9"/>
          </w:tcPr>
          <w:p>
            <w:pPr>
              <w:pStyle w:val="18"/>
              <w:spacing w:before="4" w:line="288" w:lineRule="exact"/>
              <w:ind w:left="303" w:right="303"/>
              <w:rPr>
                <w:rFonts w:hint="eastAsia" w:ascii="Microsoft JhengHei" w:eastAsia="Microsoft JhengHei"/>
                <w:b/>
                <w:sz w:val="16"/>
              </w:rPr>
            </w:pPr>
            <w:r>
              <w:rPr>
                <w:rFonts w:hint="eastAsia" w:ascii="Microsoft JhengHei" w:eastAsia="Microsoft JhengHei"/>
                <w:b/>
                <w:sz w:val="16"/>
              </w:rPr>
              <w:t>第2组</w:t>
            </w:r>
          </w:p>
        </w:tc>
        <w:tc>
          <w:tcPr>
            <w:tcW w:w="1162" w:type="dxa"/>
            <w:tcBorders>
              <w:left w:val="single" w:color="000000" w:sz="4" w:space="0"/>
            </w:tcBorders>
          </w:tcPr>
          <w:p>
            <w:pPr>
              <w:pStyle w:val="18"/>
              <w:spacing w:before="57"/>
              <w:ind w:right="355"/>
              <w:jc w:val="right"/>
              <w:rPr>
                <w:sz w:val="16"/>
              </w:rPr>
            </w:pPr>
            <w:r>
              <w:rPr>
                <w:sz w:val="16"/>
              </w:rPr>
              <w:t>141.26</w:t>
            </w:r>
          </w:p>
        </w:tc>
        <w:tc>
          <w:tcPr>
            <w:tcW w:w="1059" w:type="dxa"/>
          </w:tcPr>
          <w:p>
            <w:pPr>
              <w:pStyle w:val="18"/>
              <w:spacing w:before="57"/>
              <w:ind w:left="334" w:right="364"/>
              <w:rPr>
                <w:sz w:val="16"/>
              </w:rPr>
            </w:pPr>
            <w:r>
              <w:rPr>
                <w:sz w:val="16"/>
              </w:rPr>
              <w:t>3.58</w:t>
            </w:r>
          </w:p>
        </w:tc>
        <w:tc>
          <w:tcPr>
            <w:tcW w:w="1143" w:type="dxa"/>
          </w:tcPr>
          <w:p>
            <w:pPr>
              <w:pStyle w:val="18"/>
              <w:spacing w:before="57"/>
              <w:ind w:left="351" w:right="351"/>
              <w:rPr>
                <w:sz w:val="16"/>
              </w:rPr>
            </w:pPr>
            <w:r>
              <w:rPr>
                <w:sz w:val="16"/>
              </w:rPr>
              <w:t>-0.49</w:t>
            </w:r>
          </w:p>
        </w:tc>
        <w:tc>
          <w:tcPr>
            <w:tcW w:w="1090" w:type="dxa"/>
          </w:tcPr>
          <w:p>
            <w:pPr>
              <w:pStyle w:val="18"/>
              <w:spacing w:before="57"/>
              <w:ind w:left="364" w:right="365"/>
              <w:rPr>
                <w:sz w:val="16"/>
              </w:rPr>
            </w:pPr>
            <w:r>
              <w:rPr>
                <w:sz w:val="16"/>
              </w:rPr>
              <w:t>2.64</w:t>
            </w:r>
          </w:p>
        </w:tc>
        <w:tc>
          <w:tcPr>
            <w:tcW w:w="1056" w:type="dxa"/>
          </w:tcPr>
          <w:p>
            <w:pPr>
              <w:pStyle w:val="18"/>
              <w:spacing w:before="57"/>
              <w:ind w:right="327"/>
              <w:jc w:val="right"/>
              <w:rPr>
                <w:sz w:val="16"/>
              </w:rPr>
            </w:pPr>
            <w:r>
              <w:rPr>
                <w:w w:val="95"/>
                <w:sz w:val="16"/>
              </w:rPr>
              <w:t>1.37</w:t>
            </w:r>
          </w:p>
        </w:tc>
        <w:tc>
          <w:tcPr>
            <w:tcW w:w="1274" w:type="dxa"/>
          </w:tcPr>
          <w:p>
            <w:pPr>
              <w:pStyle w:val="18"/>
              <w:spacing w:before="57"/>
              <w:ind w:left="265" w:right="278"/>
              <w:rPr>
                <w:sz w:val="16"/>
              </w:rPr>
            </w:pPr>
            <w:r>
              <w:rPr>
                <w:sz w:val="16"/>
              </w:rPr>
              <w:t>43.42</w:t>
            </w:r>
          </w:p>
        </w:tc>
        <w:tc>
          <w:tcPr>
            <w:tcW w:w="1029" w:type="dxa"/>
          </w:tcPr>
          <w:p>
            <w:pPr>
              <w:pStyle w:val="18"/>
              <w:spacing w:before="57"/>
              <w:ind w:left="316"/>
              <w:jc w:val="left"/>
              <w:rPr>
                <w:sz w:val="16"/>
              </w:rPr>
            </w:pPr>
            <w:r>
              <w:rPr>
                <w:sz w:val="16"/>
              </w:rPr>
              <w:t>1.52</w:t>
            </w:r>
          </w:p>
        </w:tc>
        <w:tc>
          <w:tcPr>
            <w:tcW w:w="1106" w:type="dxa"/>
          </w:tcPr>
          <w:p>
            <w:pPr>
              <w:pStyle w:val="18"/>
              <w:spacing w:before="57"/>
              <w:ind w:left="371" w:right="374"/>
              <w:rPr>
                <w:sz w:val="16"/>
              </w:rPr>
            </w:pPr>
            <w:r>
              <w:rPr>
                <w:sz w:val="16"/>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94" w:type="dxa"/>
            <w:tcBorders>
              <w:right w:val="single" w:color="000000" w:sz="4" w:space="0"/>
            </w:tcBorders>
            <w:shd w:val="clear" w:color="auto" w:fill="D9D9D9"/>
          </w:tcPr>
          <w:p>
            <w:pPr>
              <w:pStyle w:val="18"/>
              <w:spacing w:before="5" w:line="287" w:lineRule="exact"/>
              <w:ind w:left="303" w:right="303"/>
              <w:rPr>
                <w:rFonts w:hint="eastAsia" w:ascii="Microsoft JhengHei" w:eastAsia="Microsoft JhengHei"/>
                <w:b/>
                <w:sz w:val="16"/>
              </w:rPr>
            </w:pPr>
            <w:r>
              <w:rPr>
                <w:rFonts w:hint="eastAsia" w:ascii="Microsoft JhengHei" w:eastAsia="Microsoft JhengHei"/>
                <w:b/>
                <w:sz w:val="16"/>
              </w:rPr>
              <w:t>第3组</w:t>
            </w:r>
          </w:p>
        </w:tc>
        <w:tc>
          <w:tcPr>
            <w:tcW w:w="1162" w:type="dxa"/>
            <w:tcBorders>
              <w:left w:val="single" w:color="000000" w:sz="4" w:space="0"/>
            </w:tcBorders>
          </w:tcPr>
          <w:p>
            <w:pPr>
              <w:pStyle w:val="18"/>
              <w:spacing w:before="57"/>
              <w:ind w:right="355"/>
              <w:jc w:val="right"/>
              <w:rPr>
                <w:sz w:val="16"/>
              </w:rPr>
            </w:pPr>
            <w:r>
              <w:rPr>
                <w:sz w:val="16"/>
              </w:rPr>
              <w:t>126.38</w:t>
            </w:r>
          </w:p>
        </w:tc>
        <w:tc>
          <w:tcPr>
            <w:tcW w:w="1059" w:type="dxa"/>
          </w:tcPr>
          <w:p>
            <w:pPr>
              <w:pStyle w:val="18"/>
              <w:spacing w:before="57"/>
              <w:ind w:left="334" w:right="364"/>
              <w:rPr>
                <w:sz w:val="16"/>
              </w:rPr>
            </w:pPr>
            <w:r>
              <w:rPr>
                <w:sz w:val="16"/>
              </w:rPr>
              <w:t>3.80</w:t>
            </w:r>
          </w:p>
        </w:tc>
        <w:tc>
          <w:tcPr>
            <w:tcW w:w="1143" w:type="dxa"/>
          </w:tcPr>
          <w:p>
            <w:pPr>
              <w:pStyle w:val="18"/>
              <w:spacing w:before="57"/>
              <w:ind w:left="351" w:right="351"/>
              <w:rPr>
                <w:sz w:val="16"/>
              </w:rPr>
            </w:pPr>
            <w:r>
              <w:rPr>
                <w:sz w:val="16"/>
              </w:rPr>
              <w:t>0.37</w:t>
            </w:r>
          </w:p>
        </w:tc>
        <w:tc>
          <w:tcPr>
            <w:tcW w:w="1090" w:type="dxa"/>
          </w:tcPr>
          <w:p>
            <w:pPr>
              <w:pStyle w:val="18"/>
              <w:spacing w:before="57"/>
              <w:ind w:left="364" w:right="365"/>
              <w:rPr>
                <w:sz w:val="16"/>
              </w:rPr>
            </w:pPr>
            <w:r>
              <w:rPr>
                <w:sz w:val="16"/>
              </w:rPr>
              <w:t>2.68</w:t>
            </w:r>
          </w:p>
        </w:tc>
        <w:tc>
          <w:tcPr>
            <w:tcW w:w="1056" w:type="dxa"/>
          </w:tcPr>
          <w:p>
            <w:pPr>
              <w:pStyle w:val="18"/>
              <w:spacing w:before="57"/>
              <w:ind w:right="327"/>
              <w:jc w:val="right"/>
              <w:rPr>
                <w:sz w:val="16"/>
              </w:rPr>
            </w:pPr>
            <w:r>
              <w:rPr>
                <w:w w:val="95"/>
                <w:sz w:val="16"/>
              </w:rPr>
              <w:t>1.33</w:t>
            </w:r>
          </w:p>
        </w:tc>
        <w:tc>
          <w:tcPr>
            <w:tcW w:w="1274" w:type="dxa"/>
          </w:tcPr>
          <w:p>
            <w:pPr>
              <w:pStyle w:val="18"/>
              <w:spacing w:before="57"/>
              <w:ind w:left="265" w:right="278"/>
              <w:rPr>
                <w:sz w:val="16"/>
              </w:rPr>
            </w:pPr>
            <w:r>
              <w:rPr>
                <w:sz w:val="16"/>
              </w:rPr>
              <w:t>44.67</w:t>
            </w:r>
          </w:p>
        </w:tc>
        <w:tc>
          <w:tcPr>
            <w:tcW w:w="1029" w:type="dxa"/>
          </w:tcPr>
          <w:p>
            <w:pPr>
              <w:pStyle w:val="18"/>
              <w:spacing w:before="57"/>
              <w:ind w:left="316"/>
              <w:jc w:val="left"/>
              <w:rPr>
                <w:sz w:val="16"/>
              </w:rPr>
            </w:pPr>
            <w:r>
              <w:rPr>
                <w:sz w:val="16"/>
              </w:rPr>
              <w:t>1.61</w:t>
            </w:r>
          </w:p>
        </w:tc>
        <w:tc>
          <w:tcPr>
            <w:tcW w:w="1106" w:type="dxa"/>
          </w:tcPr>
          <w:p>
            <w:pPr>
              <w:pStyle w:val="18"/>
              <w:spacing w:before="57"/>
              <w:ind w:left="371" w:right="374"/>
              <w:rPr>
                <w:sz w:val="16"/>
              </w:rPr>
            </w:pPr>
            <w:r>
              <w:rPr>
                <w:sz w:val="16"/>
              </w:rPr>
              <w:t>1.97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第4组</w:t>
            </w:r>
          </w:p>
        </w:tc>
        <w:tc>
          <w:tcPr>
            <w:tcW w:w="1162" w:type="dxa"/>
            <w:tcBorders>
              <w:left w:val="single" w:color="000000" w:sz="4" w:space="0"/>
            </w:tcBorders>
          </w:tcPr>
          <w:p>
            <w:pPr>
              <w:pStyle w:val="18"/>
              <w:spacing w:before="57"/>
              <w:ind w:right="355"/>
              <w:jc w:val="right"/>
              <w:rPr>
                <w:sz w:val="16"/>
              </w:rPr>
            </w:pPr>
            <w:r>
              <w:rPr>
                <w:sz w:val="16"/>
              </w:rPr>
              <w:t>116.03</w:t>
            </w:r>
          </w:p>
        </w:tc>
        <w:tc>
          <w:tcPr>
            <w:tcW w:w="1059" w:type="dxa"/>
          </w:tcPr>
          <w:p>
            <w:pPr>
              <w:pStyle w:val="18"/>
              <w:spacing w:before="57"/>
              <w:ind w:left="334" w:right="364"/>
              <w:rPr>
                <w:sz w:val="16"/>
              </w:rPr>
            </w:pPr>
            <w:r>
              <w:rPr>
                <w:sz w:val="16"/>
              </w:rPr>
              <w:t>3.97</w:t>
            </w:r>
          </w:p>
        </w:tc>
        <w:tc>
          <w:tcPr>
            <w:tcW w:w="1143" w:type="dxa"/>
          </w:tcPr>
          <w:p>
            <w:pPr>
              <w:pStyle w:val="18"/>
              <w:spacing w:before="57"/>
              <w:ind w:left="351" w:right="351"/>
              <w:rPr>
                <w:sz w:val="16"/>
              </w:rPr>
            </w:pPr>
            <w:r>
              <w:rPr>
                <w:sz w:val="16"/>
              </w:rPr>
              <w:t>0.92</w:t>
            </w:r>
          </w:p>
        </w:tc>
        <w:tc>
          <w:tcPr>
            <w:tcW w:w="1090" w:type="dxa"/>
          </w:tcPr>
          <w:p>
            <w:pPr>
              <w:pStyle w:val="18"/>
              <w:spacing w:before="57"/>
              <w:ind w:left="364" w:right="365"/>
              <w:rPr>
                <w:sz w:val="16"/>
              </w:rPr>
            </w:pPr>
            <w:r>
              <w:rPr>
                <w:sz w:val="16"/>
              </w:rPr>
              <w:t>2.63</w:t>
            </w:r>
          </w:p>
        </w:tc>
        <w:tc>
          <w:tcPr>
            <w:tcW w:w="1056" w:type="dxa"/>
          </w:tcPr>
          <w:p>
            <w:pPr>
              <w:pStyle w:val="18"/>
              <w:spacing w:before="57"/>
              <w:ind w:right="327"/>
              <w:jc w:val="right"/>
              <w:rPr>
                <w:sz w:val="16"/>
              </w:rPr>
            </w:pPr>
            <w:r>
              <w:rPr>
                <w:w w:val="95"/>
                <w:sz w:val="16"/>
              </w:rPr>
              <w:t>1.30</w:t>
            </w:r>
          </w:p>
        </w:tc>
        <w:tc>
          <w:tcPr>
            <w:tcW w:w="1274" w:type="dxa"/>
          </w:tcPr>
          <w:p>
            <w:pPr>
              <w:pStyle w:val="18"/>
              <w:spacing w:before="57"/>
              <w:ind w:left="265" w:right="278"/>
              <w:rPr>
                <w:sz w:val="16"/>
              </w:rPr>
            </w:pPr>
            <w:r>
              <w:rPr>
                <w:sz w:val="16"/>
              </w:rPr>
              <w:t>45.31</w:t>
            </w:r>
          </w:p>
        </w:tc>
        <w:tc>
          <w:tcPr>
            <w:tcW w:w="1029" w:type="dxa"/>
          </w:tcPr>
          <w:p>
            <w:pPr>
              <w:pStyle w:val="18"/>
              <w:spacing w:before="57"/>
              <w:ind w:left="316"/>
              <w:jc w:val="left"/>
              <w:rPr>
                <w:sz w:val="16"/>
              </w:rPr>
            </w:pPr>
            <w:r>
              <w:rPr>
                <w:sz w:val="16"/>
              </w:rPr>
              <w:t>1.67</w:t>
            </w:r>
          </w:p>
        </w:tc>
        <w:tc>
          <w:tcPr>
            <w:tcW w:w="1106" w:type="dxa"/>
          </w:tcPr>
          <w:p>
            <w:pPr>
              <w:pStyle w:val="18"/>
              <w:spacing w:before="57"/>
              <w:ind w:left="371" w:right="374"/>
              <w:rPr>
                <w:sz w:val="16"/>
              </w:rPr>
            </w:pPr>
            <w:r>
              <w:rPr>
                <w:sz w:val="16"/>
              </w:rPr>
              <w:t>2.08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第5组</w:t>
            </w:r>
          </w:p>
        </w:tc>
        <w:tc>
          <w:tcPr>
            <w:tcW w:w="1162" w:type="dxa"/>
            <w:tcBorders>
              <w:left w:val="single" w:color="000000" w:sz="4" w:space="0"/>
            </w:tcBorders>
          </w:tcPr>
          <w:p>
            <w:pPr>
              <w:pStyle w:val="18"/>
              <w:spacing w:before="57"/>
              <w:ind w:right="355"/>
              <w:jc w:val="right"/>
              <w:rPr>
                <w:sz w:val="16"/>
              </w:rPr>
            </w:pPr>
            <w:r>
              <w:rPr>
                <w:sz w:val="16"/>
              </w:rPr>
              <w:t>102.04</w:t>
            </w:r>
          </w:p>
        </w:tc>
        <w:tc>
          <w:tcPr>
            <w:tcW w:w="1059" w:type="dxa"/>
          </w:tcPr>
          <w:p>
            <w:pPr>
              <w:pStyle w:val="18"/>
              <w:spacing w:before="57"/>
              <w:ind w:left="334" w:right="364"/>
              <w:rPr>
                <w:sz w:val="16"/>
              </w:rPr>
            </w:pPr>
            <w:r>
              <w:rPr>
                <w:sz w:val="16"/>
              </w:rPr>
              <w:t>4.26</w:t>
            </w:r>
          </w:p>
        </w:tc>
        <w:tc>
          <w:tcPr>
            <w:tcW w:w="1143" w:type="dxa"/>
          </w:tcPr>
          <w:p>
            <w:pPr>
              <w:pStyle w:val="18"/>
              <w:spacing w:before="57"/>
              <w:ind w:left="351" w:right="351"/>
              <w:rPr>
                <w:sz w:val="16"/>
              </w:rPr>
            </w:pPr>
            <w:r>
              <w:rPr>
                <w:sz w:val="16"/>
              </w:rPr>
              <w:t>1.77</w:t>
            </w:r>
          </w:p>
        </w:tc>
        <w:tc>
          <w:tcPr>
            <w:tcW w:w="1090" w:type="dxa"/>
          </w:tcPr>
          <w:p>
            <w:pPr>
              <w:pStyle w:val="18"/>
              <w:spacing w:before="57"/>
              <w:ind w:left="364" w:right="365"/>
              <w:rPr>
                <w:sz w:val="16"/>
              </w:rPr>
            </w:pPr>
            <w:r>
              <w:rPr>
                <w:sz w:val="16"/>
              </w:rPr>
              <w:t>2.63</w:t>
            </w:r>
          </w:p>
        </w:tc>
        <w:tc>
          <w:tcPr>
            <w:tcW w:w="1056" w:type="dxa"/>
          </w:tcPr>
          <w:p>
            <w:pPr>
              <w:pStyle w:val="18"/>
              <w:spacing w:before="57"/>
              <w:ind w:right="327"/>
              <w:jc w:val="right"/>
              <w:rPr>
                <w:sz w:val="16"/>
              </w:rPr>
            </w:pPr>
            <w:r>
              <w:rPr>
                <w:w w:val="95"/>
                <w:sz w:val="16"/>
              </w:rPr>
              <w:t>1.27</w:t>
            </w:r>
          </w:p>
        </w:tc>
        <w:tc>
          <w:tcPr>
            <w:tcW w:w="1274" w:type="dxa"/>
          </w:tcPr>
          <w:p>
            <w:pPr>
              <w:pStyle w:val="18"/>
              <w:spacing w:before="57"/>
              <w:ind w:left="265" w:right="278"/>
              <w:rPr>
                <w:sz w:val="16"/>
              </w:rPr>
            </w:pPr>
            <w:r>
              <w:rPr>
                <w:sz w:val="16"/>
              </w:rPr>
              <w:t>46.34</w:t>
            </w:r>
          </w:p>
        </w:tc>
        <w:tc>
          <w:tcPr>
            <w:tcW w:w="1029" w:type="dxa"/>
          </w:tcPr>
          <w:p>
            <w:pPr>
              <w:pStyle w:val="18"/>
              <w:spacing w:before="57"/>
              <w:ind w:left="316"/>
              <w:jc w:val="left"/>
              <w:rPr>
                <w:sz w:val="16"/>
              </w:rPr>
            </w:pPr>
            <w:r>
              <w:rPr>
                <w:sz w:val="16"/>
              </w:rPr>
              <w:t>1.75</w:t>
            </w:r>
          </w:p>
        </w:tc>
        <w:tc>
          <w:tcPr>
            <w:tcW w:w="1106" w:type="dxa"/>
          </w:tcPr>
          <w:p>
            <w:pPr>
              <w:pStyle w:val="18"/>
              <w:spacing w:before="57"/>
              <w:ind w:left="371" w:right="374"/>
              <w:rPr>
                <w:sz w:val="16"/>
              </w:rPr>
            </w:pPr>
            <w:r>
              <w:rPr>
                <w:sz w:val="16"/>
              </w:rPr>
              <w:t>2.21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第6组</w:t>
            </w:r>
          </w:p>
        </w:tc>
        <w:tc>
          <w:tcPr>
            <w:tcW w:w="1162" w:type="dxa"/>
            <w:tcBorders>
              <w:left w:val="single" w:color="000000" w:sz="4" w:space="0"/>
            </w:tcBorders>
          </w:tcPr>
          <w:p>
            <w:pPr>
              <w:pStyle w:val="18"/>
              <w:spacing w:before="57"/>
              <w:ind w:right="401"/>
              <w:jc w:val="right"/>
              <w:rPr>
                <w:sz w:val="16"/>
              </w:rPr>
            </w:pPr>
            <w:r>
              <w:rPr>
                <w:sz w:val="16"/>
              </w:rPr>
              <w:t>92.57</w:t>
            </w:r>
          </w:p>
        </w:tc>
        <w:tc>
          <w:tcPr>
            <w:tcW w:w="1059" w:type="dxa"/>
          </w:tcPr>
          <w:p>
            <w:pPr>
              <w:pStyle w:val="18"/>
              <w:spacing w:before="57"/>
              <w:ind w:left="334" w:right="364"/>
              <w:rPr>
                <w:sz w:val="16"/>
              </w:rPr>
            </w:pPr>
            <w:r>
              <w:rPr>
                <w:sz w:val="16"/>
              </w:rPr>
              <w:t>4.45</w:t>
            </w:r>
          </w:p>
        </w:tc>
        <w:tc>
          <w:tcPr>
            <w:tcW w:w="1143" w:type="dxa"/>
          </w:tcPr>
          <w:p>
            <w:pPr>
              <w:pStyle w:val="18"/>
              <w:spacing w:before="57"/>
              <w:ind w:left="351" w:right="351"/>
              <w:rPr>
                <w:sz w:val="16"/>
              </w:rPr>
            </w:pPr>
            <w:r>
              <w:rPr>
                <w:sz w:val="16"/>
              </w:rPr>
              <w:t>2.45</w:t>
            </w:r>
          </w:p>
        </w:tc>
        <w:tc>
          <w:tcPr>
            <w:tcW w:w="1090" w:type="dxa"/>
          </w:tcPr>
          <w:p>
            <w:pPr>
              <w:pStyle w:val="18"/>
              <w:spacing w:before="57"/>
              <w:ind w:left="364" w:right="365"/>
              <w:rPr>
                <w:sz w:val="16"/>
              </w:rPr>
            </w:pPr>
            <w:r>
              <w:rPr>
                <w:sz w:val="16"/>
              </w:rPr>
              <w:t>2.58</w:t>
            </w:r>
          </w:p>
        </w:tc>
        <w:tc>
          <w:tcPr>
            <w:tcW w:w="1056" w:type="dxa"/>
          </w:tcPr>
          <w:p>
            <w:pPr>
              <w:pStyle w:val="18"/>
              <w:spacing w:before="57"/>
              <w:ind w:right="327"/>
              <w:jc w:val="right"/>
              <w:rPr>
                <w:sz w:val="16"/>
              </w:rPr>
            </w:pPr>
            <w:r>
              <w:rPr>
                <w:w w:val="95"/>
                <w:sz w:val="16"/>
              </w:rPr>
              <w:t>1.23</w:t>
            </w:r>
          </w:p>
        </w:tc>
        <w:tc>
          <w:tcPr>
            <w:tcW w:w="1274" w:type="dxa"/>
          </w:tcPr>
          <w:p>
            <w:pPr>
              <w:pStyle w:val="18"/>
              <w:spacing w:before="57"/>
              <w:ind w:left="265" w:right="278"/>
              <w:rPr>
                <w:sz w:val="16"/>
              </w:rPr>
            </w:pPr>
            <w:r>
              <w:rPr>
                <w:sz w:val="16"/>
              </w:rPr>
              <w:t>46.95</w:t>
            </w:r>
          </w:p>
        </w:tc>
        <w:tc>
          <w:tcPr>
            <w:tcW w:w="1029" w:type="dxa"/>
          </w:tcPr>
          <w:p>
            <w:pPr>
              <w:pStyle w:val="18"/>
              <w:spacing w:before="57"/>
              <w:ind w:left="316"/>
              <w:jc w:val="left"/>
              <w:rPr>
                <w:sz w:val="16"/>
              </w:rPr>
            </w:pPr>
            <w:r>
              <w:rPr>
                <w:sz w:val="16"/>
              </w:rPr>
              <w:t>1.80</w:t>
            </w:r>
          </w:p>
        </w:tc>
        <w:tc>
          <w:tcPr>
            <w:tcW w:w="1106" w:type="dxa"/>
          </w:tcPr>
          <w:p>
            <w:pPr>
              <w:pStyle w:val="18"/>
              <w:spacing w:before="57"/>
              <w:ind w:left="371" w:right="374"/>
              <w:rPr>
                <w:sz w:val="16"/>
              </w:rPr>
            </w:pPr>
            <w:r>
              <w:rPr>
                <w:sz w:val="16"/>
              </w:rPr>
              <w:t>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第7组</w:t>
            </w:r>
          </w:p>
        </w:tc>
        <w:tc>
          <w:tcPr>
            <w:tcW w:w="1162" w:type="dxa"/>
            <w:tcBorders>
              <w:left w:val="single" w:color="000000" w:sz="4" w:space="0"/>
            </w:tcBorders>
          </w:tcPr>
          <w:p>
            <w:pPr>
              <w:pStyle w:val="18"/>
              <w:spacing w:before="57"/>
              <w:ind w:right="401"/>
              <w:jc w:val="right"/>
              <w:rPr>
                <w:sz w:val="16"/>
              </w:rPr>
            </w:pPr>
            <w:r>
              <w:rPr>
                <w:sz w:val="16"/>
              </w:rPr>
              <w:t>90.68</w:t>
            </w:r>
          </w:p>
        </w:tc>
        <w:tc>
          <w:tcPr>
            <w:tcW w:w="1059" w:type="dxa"/>
          </w:tcPr>
          <w:p>
            <w:pPr>
              <w:pStyle w:val="18"/>
              <w:spacing w:before="57"/>
              <w:ind w:left="334" w:right="364"/>
              <w:rPr>
                <w:sz w:val="16"/>
              </w:rPr>
            </w:pPr>
            <w:r>
              <w:rPr>
                <w:sz w:val="16"/>
              </w:rPr>
              <w:t>4.73</w:t>
            </w:r>
          </w:p>
        </w:tc>
        <w:tc>
          <w:tcPr>
            <w:tcW w:w="1143" w:type="dxa"/>
          </w:tcPr>
          <w:p>
            <w:pPr>
              <w:pStyle w:val="18"/>
              <w:spacing w:before="57"/>
              <w:ind w:left="351" w:right="351"/>
              <w:rPr>
                <w:sz w:val="16"/>
              </w:rPr>
            </w:pPr>
            <w:r>
              <w:rPr>
                <w:sz w:val="16"/>
              </w:rPr>
              <w:t>3.69</w:t>
            </w:r>
          </w:p>
        </w:tc>
        <w:tc>
          <w:tcPr>
            <w:tcW w:w="1090" w:type="dxa"/>
          </w:tcPr>
          <w:p>
            <w:pPr>
              <w:pStyle w:val="18"/>
              <w:spacing w:before="57"/>
              <w:ind w:left="364" w:right="365"/>
              <w:rPr>
                <w:sz w:val="16"/>
              </w:rPr>
            </w:pPr>
            <w:r>
              <w:rPr>
                <w:sz w:val="16"/>
              </w:rPr>
              <w:t>2.59</w:t>
            </w:r>
          </w:p>
        </w:tc>
        <w:tc>
          <w:tcPr>
            <w:tcW w:w="1056" w:type="dxa"/>
          </w:tcPr>
          <w:p>
            <w:pPr>
              <w:pStyle w:val="18"/>
              <w:spacing w:before="57"/>
              <w:ind w:right="327"/>
              <w:jc w:val="right"/>
              <w:rPr>
                <w:sz w:val="16"/>
              </w:rPr>
            </w:pPr>
            <w:r>
              <w:rPr>
                <w:w w:val="95"/>
                <w:sz w:val="16"/>
              </w:rPr>
              <w:t>1.17</w:t>
            </w:r>
          </w:p>
        </w:tc>
        <w:tc>
          <w:tcPr>
            <w:tcW w:w="1274" w:type="dxa"/>
          </w:tcPr>
          <w:p>
            <w:pPr>
              <w:pStyle w:val="18"/>
              <w:spacing w:before="57"/>
              <w:ind w:left="265" w:right="278"/>
              <w:rPr>
                <w:sz w:val="16"/>
              </w:rPr>
            </w:pPr>
            <w:r>
              <w:rPr>
                <w:sz w:val="16"/>
              </w:rPr>
              <w:t>48.20</w:t>
            </w:r>
          </w:p>
        </w:tc>
        <w:tc>
          <w:tcPr>
            <w:tcW w:w="1029" w:type="dxa"/>
          </w:tcPr>
          <w:p>
            <w:pPr>
              <w:pStyle w:val="18"/>
              <w:spacing w:before="57"/>
              <w:ind w:left="316"/>
              <w:jc w:val="left"/>
              <w:rPr>
                <w:sz w:val="16"/>
              </w:rPr>
            </w:pPr>
            <w:r>
              <w:rPr>
                <w:sz w:val="16"/>
              </w:rPr>
              <w:t>1.91</w:t>
            </w:r>
          </w:p>
        </w:tc>
        <w:tc>
          <w:tcPr>
            <w:tcW w:w="1106" w:type="dxa"/>
          </w:tcPr>
          <w:p>
            <w:pPr>
              <w:pStyle w:val="18"/>
              <w:spacing w:before="57"/>
              <w:ind w:left="371" w:right="374"/>
              <w:rPr>
                <w:sz w:val="16"/>
              </w:rPr>
            </w:pPr>
            <w:r>
              <w:rPr>
                <w:sz w:val="16"/>
              </w:rPr>
              <w:t>2.48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第8组</w:t>
            </w:r>
          </w:p>
        </w:tc>
        <w:tc>
          <w:tcPr>
            <w:tcW w:w="1162" w:type="dxa"/>
            <w:tcBorders>
              <w:left w:val="single" w:color="000000" w:sz="4" w:space="0"/>
            </w:tcBorders>
          </w:tcPr>
          <w:p>
            <w:pPr>
              <w:pStyle w:val="18"/>
              <w:spacing w:before="57"/>
              <w:ind w:right="401"/>
              <w:jc w:val="right"/>
              <w:rPr>
                <w:sz w:val="16"/>
              </w:rPr>
            </w:pPr>
            <w:r>
              <w:rPr>
                <w:sz w:val="16"/>
              </w:rPr>
              <w:t>86.96</w:t>
            </w:r>
          </w:p>
        </w:tc>
        <w:tc>
          <w:tcPr>
            <w:tcW w:w="1059" w:type="dxa"/>
          </w:tcPr>
          <w:p>
            <w:pPr>
              <w:pStyle w:val="18"/>
              <w:spacing w:before="57"/>
              <w:ind w:left="334" w:right="364"/>
              <w:rPr>
                <w:sz w:val="16"/>
              </w:rPr>
            </w:pPr>
            <w:r>
              <w:rPr>
                <w:sz w:val="16"/>
              </w:rPr>
              <w:t>4.93</w:t>
            </w:r>
          </w:p>
        </w:tc>
        <w:tc>
          <w:tcPr>
            <w:tcW w:w="1143" w:type="dxa"/>
          </w:tcPr>
          <w:p>
            <w:pPr>
              <w:pStyle w:val="18"/>
              <w:spacing w:before="57"/>
              <w:ind w:left="351" w:right="351"/>
              <w:rPr>
                <w:sz w:val="16"/>
              </w:rPr>
            </w:pPr>
            <w:r>
              <w:rPr>
                <w:sz w:val="16"/>
              </w:rPr>
              <w:t>4.71</w:t>
            </w:r>
          </w:p>
        </w:tc>
        <w:tc>
          <w:tcPr>
            <w:tcW w:w="1090" w:type="dxa"/>
          </w:tcPr>
          <w:p>
            <w:pPr>
              <w:pStyle w:val="18"/>
              <w:spacing w:before="57"/>
              <w:ind w:left="364" w:right="365"/>
              <w:rPr>
                <w:sz w:val="16"/>
              </w:rPr>
            </w:pPr>
            <w:r>
              <w:rPr>
                <w:sz w:val="16"/>
              </w:rPr>
              <w:t>2.55</w:t>
            </w:r>
          </w:p>
        </w:tc>
        <w:tc>
          <w:tcPr>
            <w:tcW w:w="1056" w:type="dxa"/>
          </w:tcPr>
          <w:p>
            <w:pPr>
              <w:pStyle w:val="18"/>
              <w:spacing w:before="57"/>
              <w:ind w:right="327"/>
              <w:jc w:val="right"/>
              <w:rPr>
                <w:sz w:val="16"/>
              </w:rPr>
            </w:pPr>
            <w:r>
              <w:rPr>
                <w:w w:val="95"/>
                <w:sz w:val="16"/>
              </w:rPr>
              <w:t>1.09</w:t>
            </w:r>
          </w:p>
        </w:tc>
        <w:tc>
          <w:tcPr>
            <w:tcW w:w="1274" w:type="dxa"/>
          </w:tcPr>
          <w:p>
            <w:pPr>
              <w:pStyle w:val="18"/>
              <w:spacing w:before="57"/>
              <w:ind w:left="265" w:right="278"/>
              <w:rPr>
                <w:sz w:val="16"/>
              </w:rPr>
            </w:pPr>
            <w:r>
              <w:rPr>
                <w:sz w:val="16"/>
              </w:rPr>
              <w:t>48.83</w:t>
            </w:r>
          </w:p>
        </w:tc>
        <w:tc>
          <w:tcPr>
            <w:tcW w:w="1029" w:type="dxa"/>
          </w:tcPr>
          <w:p>
            <w:pPr>
              <w:pStyle w:val="18"/>
              <w:spacing w:before="57"/>
              <w:ind w:left="316"/>
              <w:jc w:val="left"/>
              <w:rPr>
                <w:sz w:val="16"/>
              </w:rPr>
            </w:pPr>
            <w:r>
              <w:rPr>
                <w:sz w:val="16"/>
              </w:rPr>
              <w:t>1.98</w:t>
            </w:r>
          </w:p>
        </w:tc>
        <w:tc>
          <w:tcPr>
            <w:tcW w:w="1106" w:type="dxa"/>
          </w:tcPr>
          <w:p>
            <w:pPr>
              <w:pStyle w:val="18"/>
              <w:spacing w:before="57"/>
              <w:ind w:left="371" w:right="374"/>
              <w:rPr>
                <w:sz w:val="16"/>
              </w:rPr>
            </w:pPr>
            <w:r>
              <w:rPr>
                <w:sz w:val="16"/>
              </w:rPr>
              <w:t>2.61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94" w:type="dxa"/>
            <w:tcBorders>
              <w:right w:val="single" w:color="000000" w:sz="4" w:space="0"/>
            </w:tcBorders>
            <w:shd w:val="clear" w:color="auto" w:fill="D9D9D9"/>
          </w:tcPr>
          <w:p>
            <w:pPr>
              <w:pStyle w:val="18"/>
              <w:spacing w:before="4" w:line="287" w:lineRule="exact"/>
              <w:ind w:left="303" w:right="303"/>
              <w:rPr>
                <w:rFonts w:hint="eastAsia" w:ascii="Microsoft JhengHei" w:eastAsia="Microsoft JhengHei"/>
                <w:b/>
                <w:sz w:val="16"/>
              </w:rPr>
            </w:pPr>
            <w:r>
              <w:rPr>
                <w:rFonts w:hint="eastAsia" w:ascii="Microsoft JhengHei" w:eastAsia="Microsoft JhengHei"/>
                <w:b/>
                <w:sz w:val="16"/>
              </w:rPr>
              <w:t>第9组</w:t>
            </w:r>
          </w:p>
        </w:tc>
        <w:tc>
          <w:tcPr>
            <w:tcW w:w="1162" w:type="dxa"/>
            <w:tcBorders>
              <w:left w:val="single" w:color="000000" w:sz="4" w:space="0"/>
            </w:tcBorders>
          </w:tcPr>
          <w:p>
            <w:pPr>
              <w:pStyle w:val="18"/>
              <w:spacing w:before="57"/>
              <w:ind w:right="401"/>
              <w:jc w:val="right"/>
              <w:rPr>
                <w:sz w:val="16"/>
              </w:rPr>
            </w:pPr>
            <w:r>
              <w:rPr>
                <w:sz w:val="16"/>
              </w:rPr>
              <w:t>84.23</w:t>
            </w:r>
          </w:p>
        </w:tc>
        <w:tc>
          <w:tcPr>
            <w:tcW w:w="1059" w:type="dxa"/>
          </w:tcPr>
          <w:p>
            <w:pPr>
              <w:pStyle w:val="18"/>
              <w:spacing w:before="57"/>
              <w:ind w:left="334" w:right="364"/>
              <w:rPr>
                <w:sz w:val="16"/>
              </w:rPr>
            </w:pPr>
            <w:r>
              <w:rPr>
                <w:sz w:val="16"/>
              </w:rPr>
              <w:t>5.14</w:t>
            </w:r>
          </w:p>
        </w:tc>
        <w:tc>
          <w:tcPr>
            <w:tcW w:w="1143" w:type="dxa"/>
          </w:tcPr>
          <w:p>
            <w:pPr>
              <w:pStyle w:val="18"/>
              <w:spacing w:before="57"/>
              <w:ind w:left="351" w:right="351"/>
              <w:rPr>
                <w:sz w:val="16"/>
              </w:rPr>
            </w:pPr>
            <w:r>
              <w:rPr>
                <w:sz w:val="16"/>
              </w:rPr>
              <w:t>5.83</w:t>
            </w:r>
          </w:p>
        </w:tc>
        <w:tc>
          <w:tcPr>
            <w:tcW w:w="1090" w:type="dxa"/>
          </w:tcPr>
          <w:p>
            <w:pPr>
              <w:pStyle w:val="18"/>
              <w:spacing w:before="57"/>
              <w:ind w:left="364" w:right="365"/>
              <w:rPr>
                <w:sz w:val="16"/>
              </w:rPr>
            </w:pPr>
            <w:r>
              <w:rPr>
                <w:sz w:val="16"/>
              </w:rPr>
              <w:t>2.55</w:t>
            </w:r>
          </w:p>
        </w:tc>
        <w:tc>
          <w:tcPr>
            <w:tcW w:w="1056" w:type="dxa"/>
          </w:tcPr>
          <w:p>
            <w:pPr>
              <w:pStyle w:val="18"/>
              <w:spacing w:before="57"/>
              <w:ind w:right="327"/>
              <w:jc w:val="right"/>
              <w:rPr>
                <w:sz w:val="16"/>
              </w:rPr>
            </w:pPr>
            <w:r>
              <w:rPr>
                <w:w w:val="95"/>
                <w:sz w:val="16"/>
              </w:rPr>
              <w:t>0.96</w:t>
            </w:r>
          </w:p>
        </w:tc>
        <w:tc>
          <w:tcPr>
            <w:tcW w:w="1274" w:type="dxa"/>
          </w:tcPr>
          <w:p>
            <w:pPr>
              <w:pStyle w:val="18"/>
              <w:spacing w:before="57"/>
              <w:ind w:left="265" w:right="278"/>
              <w:rPr>
                <w:sz w:val="16"/>
              </w:rPr>
            </w:pPr>
            <w:r>
              <w:rPr>
                <w:sz w:val="16"/>
              </w:rPr>
              <w:t>49.82</w:t>
            </w:r>
          </w:p>
        </w:tc>
        <w:tc>
          <w:tcPr>
            <w:tcW w:w="1029" w:type="dxa"/>
          </w:tcPr>
          <w:p>
            <w:pPr>
              <w:pStyle w:val="18"/>
              <w:spacing w:before="57"/>
              <w:ind w:left="316"/>
              <w:jc w:val="left"/>
              <w:rPr>
                <w:sz w:val="16"/>
              </w:rPr>
            </w:pPr>
            <w:r>
              <w:rPr>
                <w:sz w:val="16"/>
              </w:rPr>
              <w:t>2.11</w:t>
            </w:r>
          </w:p>
        </w:tc>
        <w:tc>
          <w:tcPr>
            <w:tcW w:w="1106" w:type="dxa"/>
          </w:tcPr>
          <w:p>
            <w:pPr>
              <w:pStyle w:val="18"/>
              <w:spacing w:before="57"/>
              <w:ind w:left="371" w:right="374"/>
              <w:rPr>
                <w:sz w:val="16"/>
              </w:rPr>
            </w:pPr>
            <w:r>
              <w:rPr>
                <w:sz w:val="16"/>
              </w:rPr>
              <w:t>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294" w:type="dxa"/>
            <w:tcBorders>
              <w:bottom w:val="single" w:color="000000" w:sz="4" w:space="0"/>
              <w:right w:val="single" w:color="000000" w:sz="4" w:space="0"/>
            </w:tcBorders>
            <w:shd w:val="clear" w:color="auto" w:fill="D9D9D9"/>
          </w:tcPr>
          <w:p>
            <w:pPr>
              <w:pStyle w:val="18"/>
              <w:spacing w:before="4"/>
              <w:ind w:left="305" w:right="303"/>
              <w:rPr>
                <w:rFonts w:hint="eastAsia" w:ascii="Microsoft JhengHei" w:eastAsia="Microsoft JhengHei"/>
                <w:b/>
                <w:sz w:val="16"/>
              </w:rPr>
            </w:pPr>
            <w:r>
              <w:rPr>
                <w:rFonts w:hint="eastAsia" w:ascii="Microsoft JhengHei" w:eastAsia="Microsoft JhengHei"/>
                <w:b/>
                <w:sz w:val="16"/>
              </w:rPr>
              <w:t>第10组</w:t>
            </w:r>
          </w:p>
        </w:tc>
        <w:tc>
          <w:tcPr>
            <w:tcW w:w="1162" w:type="dxa"/>
            <w:tcBorders>
              <w:left w:val="single" w:color="000000" w:sz="4" w:space="0"/>
              <w:bottom w:val="single" w:color="000000" w:sz="4" w:space="0"/>
            </w:tcBorders>
          </w:tcPr>
          <w:p>
            <w:pPr>
              <w:pStyle w:val="18"/>
              <w:spacing w:before="57"/>
              <w:ind w:right="401"/>
              <w:jc w:val="right"/>
              <w:rPr>
                <w:sz w:val="16"/>
              </w:rPr>
            </w:pPr>
            <w:r>
              <w:rPr>
                <w:sz w:val="16"/>
              </w:rPr>
              <w:t>80.04</w:t>
            </w:r>
          </w:p>
        </w:tc>
        <w:tc>
          <w:tcPr>
            <w:tcW w:w="1059" w:type="dxa"/>
            <w:tcBorders>
              <w:bottom w:val="single" w:color="000000" w:sz="4" w:space="0"/>
            </w:tcBorders>
          </w:tcPr>
          <w:p>
            <w:pPr>
              <w:pStyle w:val="18"/>
              <w:spacing w:before="57"/>
              <w:ind w:left="334" w:right="364"/>
              <w:rPr>
                <w:sz w:val="16"/>
              </w:rPr>
            </w:pPr>
            <w:r>
              <w:rPr>
                <w:sz w:val="16"/>
              </w:rPr>
              <w:t>5.63</w:t>
            </w:r>
          </w:p>
        </w:tc>
        <w:tc>
          <w:tcPr>
            <w:tcW w:w="1143" w:type="dxa"/>
            <w:tcBorders>
              <w:bottom w:val="single" w:color="000000" w:sz="4" w:space="0"/>
            </w:tcBorders>
          </w:tcPr>
          <w:p>
            <w:pPr>
              <w:pStyle w:val="18"/>
              <w:spacing w:before="57"/>
              <w:ind w:left="351" w:right="351"/>
              <w:rPr>
                <w:sz w:val="16"/>
              </w:rPr>
            </w:pPr>
            <w:r>
              <w:rPr>
                <w:sz w:val="16"/>
              </w:rPr>
              <w:t>8.48</w:t>
            </w:r>
          </w:p>
        </w:tc>
        <w:tc>
          <w:tcPr>
            <w:tcW w:w="1090" w:type="dxa"/>
            <w:tcBorders>
              <w:bottom w:val="single" w:color="000000" w:sz="4" w:space="0"/>
            </w:tcBorders>
          </w:tcPr>
          <w:p>
            <w:pPr>
              <w:pStyle w:val="18"/>
              <w:spacing w:before="57"/>
              <w:ind w:left="364" w:right="365"/>
              <w:rPr>
                <w:sz w:val="16"/>
              </w:rPr>
            </w:pPr>
            <w:r>
              <w:rPr>
                <w:sz w:val="16"/>
              </w:rPr>
              <w:t>2.45</w:t>
            </w:r>
          </w:p>
        </w:tc>
        <w:tc>
          <w:tcPr>
            <w:tcW w:w="1056" w:type="dxa"/>
            <w:tcBorders>
              <w:bottom w:val="single" w:color="000000" w:sz="4" w:space="0"/>
            </w:tcBorders>
          </w:tcPr>
          <w:p>
            <w:pPr>
              <w:pStyle w:val="18"/>
              <w:spacing w:before="57"/>
              <w:ind w:right="327"/>
              <w:jc w:val="right"/>
              <w:rPr>
                <w:sz w:val="16"/>
              </w:rPr>
            </w:pPr>
            <w:r>
              <w:rPr>
                <w:w w:val="95"/>
                <w:sz w:val="16"/>
              </w:rPr>
              <w:t>0.68</w:t>
            </w:r>
          </w:p>
        </w:tc>
        <w:tc>
          <w:tcPr>
            <w:tcW w:w="1274" w:type="dxa"/>
            <w:tcBorders>
              <w:bottom w:val="single" w:color="000000" w:sz="4" w:space="0"/>
            </w:tcBorders>
          </w:tcPr>
          <w:p>
            <w:pPr>
              <w:pStyle w:val="18"/>
              <w:spacing w:before="57"/>
              <w:ind w:left="265" w:right="278"/>
              <w:rPr>
                <w:sz w:val="16"/>
              </w:rPr>
            </w:pPr>
            <w:r>
              <w:rPr>
                <w:sz w:val="16"/>
              </w:rPr>
              <w:t>51.31</w:t>
            </w:r>
          </w:p>
        </w:tc>
        <w:tc>
          <w:tcPr>
            <w:tcW w:w="1029" w:type="dxa"/>
            <w:tcBorders>
              <w:bottom w:val="single" w:color="000000" w:sz="4" w:space="0"/>
            </w:tcBorders>
          </w:tcPr>
          <w:p>
            <w:pPr>
              <w:pStyle w:val="18"/>
              <w:spacing w:before="57"/>
              <w:ind w:left="316"/>
              <w:jc w:val="left"/>
              <w:rPr>
                <w:sz w:val="16"/>
              </w:rPr>
            </w:pPr>
            <w:r>
              <w:rPr>
                <w:sz w:val="16"/>
              </w:rPr>
              <w:t>2.40</w:t>
            </w:r>
          </w:p>
        </w:tc>
        <w:tc>
          <w:tcPr>
            <w:tcW w:w="1106" w:type="dxa"/>
            <w:tcBorders>
              <w:bottom w:val="single" w:color="000000" w:sz="4" w:space="0"/>
            </w:tcBorders>
          </w:tcPr>
          <w:p>
            <w:pPr>
              <w:pStyle w:val="18"/>
              <w:spacing w:before="57"/>
              <w:ind w:left="371" w:right="374"/>
              <w:rPr>
                <w:sz w:val="16"/>
              </w:rPr>
            </w:pPr>
            <w:r>
              <w:rPr>
                <w:sz w:val="16"/>
              </w:rPr>
              <w:t>3.10</w:t>
            </w:r>
          </w:p>
        </w:tc>
      </w:tr>
    </w:tbl>
    <w:p>
      <w:pPr>
        <w:spacing w:before="61"/>
        <w:ind w:left="852" w:right="0" w:firstLine="0"/>
        <w:jc w:val="left"/>
        <w:rPr>
          <w:sz w:val="14"/>
        </w:rPr>
      </w:pPr>
      <w:r>
        <w:rPr>
          <w:sz w:val="14"/>
        </w:rPr>
        <w:t>资料来源：天软科技，长江证券研究所</w:t>
      </w:r>
    </w:p>
    <w:p>
      <w:pPr>
        <w:spacing w:after="0"/>
        <w:jc w:val="left"/>
        <w:rPr>
          <w:sz w:val="14"/>
        </w:rPr>
        <w:sectPr>
          <w:pgSz w:w="11910" w:h="16840"/>
          <w:pgMar w:top="1480" w:right="0" w:bottom="1260" w:left="0" w:header="629" w:footer="1064" w:gutter="0"/>
        </w:sectPr>
      </w:pPr>
    </w:p>
    <w:p>
      <w:pPr>
        <w:pStyle w:val="11"/>
        <w:rPr>
          <w:sz w:val="20"/>
        </w:rPr>
      </w:pPr>
    </w:p>
    <w:p>
      <w:pPr>
        <w:pStyle w:val="3"/>
        <w:spacing w:before="252"/>
      </w:pPr>
      <w:bookmarkStart w:id="29" w:name="_TOC_250006"/>
      <w:r>
        <w:rPr>
          <w:rFonts w:ascii="Arial" w:eastAsia="Arial"/>
          <w:color w:val="CC0000"/>
        </w:rPr>
        <w:t>6</w:t>
      </w:r>
      <w:r>
        <w:rPr>
          <w:color w:val="CC0000"/>
        </w:rPr>
        <w:t>、</w:t>
      </w:r>
      <w:r>
        <w:rPr>
          <w:rFonts w:ascii="Arial" w:eastAsia="Arial"/>
          <w:color w:val="CC0000"/>
        </w:rPr>
        <w:t xml:space="preserve">Fama MacBeth </w:t>
      </w:r>
      <w:bookmarkEnd w:id="29"/>
      <w:r>
        <w:rPr>
          <w:color w:val="CC0000"/>
        </w:rPr>
        <w:t>回归结果</w:t>
      </w:r>
    </w:p>
    <w:p>
      <w:pPr>
        <w:pStyle w:val="11"/>
        <w:spacing w:before="147" w:line="324" w:lineRule="auto"/>
        <w:ind w:left="852" w:right="4249" w:firstLine="420"/>
        <w:jc w:val="both"/>
      </w:pPr>
      <w:r>
        <w:t xml:space="preserve">我们把中心度因子 </w:t>
      </w:r>
      <w:r>
        <w:rPr>
          <w:rFonts w:ascii="Arial" w:eastAsia="Arial"/>
        </w:rPr>
        <w:t xml:space="preserve">P </w:t>
      </w:r>
      <w:r>
        <w:t xml:space="preserve">与其他风格因子一起放进回归方程，以便观察风格因子对中心度因子 </w:t>
      </w:r>
      <w:r>
        <w:rPr>
          <w:rFonts w:ascii="Arial" w:eastAsia="Arial"/>
        </w:rPr>
        <w:t xml:space="preserve">P </w:t>
      </w:r>
      <w:r>
        <w:t>的解释解释能力。</w:t>
      </w:r>
    </w:p>
    <w:p>
      <w:pPr>
        <w:pStyle w:val="11"/>
        <w:spacing w:before="121" w:line="324" w:lineRule="auto"/>
        <w:ind w:left="852" w:right="4247" w:firstLine="420"/>
        <w:jc w:val="both"/>
      </w:pPr>
      <w:r>
        <w:t>从单因子的回归结果来看，常见的市值、估值、流动性和反转因子对中心度因子的影响不大；</w:t>
      </w:r>
      <w:r>
        <w:rPr>
          <w:rFonts w:ascii="Arial" w:eastAsia="Arial"/>
        </w:rPr>
        <w:t xml:space="preserve">Beta </w:t>
      </w:r>
      <w:r>
        <w:rPr>
          <w:spacing w:val="-16"/>
        </w:rPr>
        <w:t xml:space="preserve">和 </w:t>
      </w:r>
      <w:r>
        <w:rPr>
          <w:rFonts w:ascii="Arial" w:eastAsia="Arial"/>
        </w:rPr>
        <w:t xml:space="preserve">Volatility </w:t>
      </w:r>
      <w:r>
        <w:rPr>
          <w:spacing w:val="-1"/>
        </w:rPr>
        <w:t>因子对中心度因子的影响一般；换手率因子和异质波动</w:t>
      </w:r>
      <w:r>
        <w:rPr>
          <w:spacing w:val="-4"/>
        </w:rPr>
        <w:t>率因子对中心度因子的影响较大，尤其是异质波动率因子，但异质波动率因子不能完全</w:t>
      </w:r>
      <w:r>
        <w:t>将中心度因子解释掉。</w:t>
      </w:r>
    </w:p>
    <w:p>
      <w:pPr>
        <w:pStyle w:val="11"/>
        <w:spacing w:before="122" w:line="324" w:lineRule="auto"/>
        <w:ind w:left="852" w:right="4244" w:firstLine="420"/>
        <w:jc w:val="both"/>
      </w:pPr>
      <w:r>
        <w:rPr>
          <w:spacing w:val="-1"/>
        </w:rPr>
        <w:t xml:space="preserve">从多因子的回归结果来看，将市值、估值和反转三个因子和中心度因子 </w:t>
      </w:r>
      <w:r>
        <w:rPr>
          <w:rFonts w:ascii="Arial" w:eastAsia="Arial"/>
        </w:rPr>
        <w:t xml:space="preserve">P </w:t>
      </w:r>
      <w:r>
        <w:rPr>
          <w:spacing w:val="-4"/>
        </w:rPr>
        <w:t>一起进</w:t>
      </w:r>
      <w:r>
        <w:rPr>
          <w:spacing w:val="-2"/>
        </w:rPr>
        <w:t xml:space="preserve">行回归的话，中心度因子的显著性从 </w:t>
      </w:r>
      <w:r>
        <w:rPr>
          <w:rFonts w:ascii="Arial" w:eastAsia="Arial"/>
          <w:spacing w:val="-3"/>
        </w:rPr>
        <w:t xml:space="preserve">11.76 </w:t>
      </w:r>
      <w:r>
        <w:rPr>
          <w:spacing w:val="-7"/>
        </w:rPr>
        <w:t xml:space="preserve">降低到 </w:t>
      </w:r>
      <w:r>
        <w:rPr>
          <w:rFonts w:ascii="Arial" w:eastAsia="Arial"/>
        </w:rPr>
        <w:t>7.85</w:t>
      </w:r>
      <w:r>
        <w:rPr>
          <w:spacing w:val="-5"/>
        </w:rPr>
        <w:t xml:space="preserve">，这三个因子对因子 </w:t>
      </w:r>
      <w:r>
        <w:rPr>
          <w:rFonts w:ascii="Arial" w:eastAsia="Arial"/>
        </w:rPr>
        <w:t xml:space="preserve">P </w:t>
      </w:r>
      <w:r>
        <w:t>的影响</w:t>
      </w:r>
      <w:r>
        <w:rPr>
          <w:spacing w:val="-7"/>
        </w:rPr>
        <w:t xml:space="preserve">不大；将 </w:t>
      </w:r>
      <w:r>
        <w:rPr>
          <w:rFonts w:ascii="Arial" w:eastAsia="Arial"/>
        </w:rPr>
        <w:t xml:space="preserve">Beta </w:t>
      </w:r>
      <w:r>
        <w:rPr>
          <w:spacing w:val="-3"/>
        </w:rPr>
        <w:t xml:space="preserve">和波动率因子放进方程后，中心度因子的显著性大幅降低，从 </w:t>
      </w:r>
      <w:r>
        <w:rPr>
          <w:rFonts w:ascii="Arial" w:eastAsia="Arial"/>
          <w:spacing w:val="-3"/>
        </w:rPr>
        <w:t xml:space="preserve">11.76 </w:t>
      </w:r>
      <w:r>
        <w:rPr>
          <w:spacing w:val="-13"/>
        </w:rPr>
        <w:t>降</w:t>
      </w:r>
      <w:r>
        <w:rPr>
          <w:spacing w:val="-15"/>
        </w:rPr>
        <w:t xml:space="preserve">低到 </w:t>
      </w:r>
      <w:r>
        <w:rPr>
          <w:rFonts w:ascii="Arial" w:eastAsia="Arial"/>
        </w:rPr>
        <w:t>3.53</w:t>
      </w:r>
      <w:r>
        <w:rPr>
          <w:spacing w:val="-1"/>
        </w:rPr>
        <w:t>，这一结果和我们在理论推导中的结论也是吻合的。</w:t>
      </w:r>
    </w:p>
    <w:p>
      <w:pPr>
        <w:spacing w:before="144" w:after="53"/>
        <w:ind w:left="852" w:right="0" w:firstLine="0"/>
        <w:jc w:val="left"/>
        <w:rPr>
          <w:rFonts w:hint="eastAsia" w:ascii="黑体" w:eastAsia="黑体"/>
          <w:sz w:val="16"/>
        </w:rPr>
      </w:pPr>
      <w:bookmarkStart w:id="30" w:name="_bookmark16"/>
      <w:bookmarkEnd w:id="30"/>
      <w:r>
        <w:rPr>
          <w:rFonts w:hint="eastAsia" w:ascii="黑体" w:eastAsia="黑体"/>
          <w:color w:val="005486"/>
          <w:sz w:val="16"/>
        </w:rPr>
        <w:t xml:space="preserve">表 </w:t>
      </w:r>
      <w:r>
        <w:rPr>
          <w:rFonts w:ascii="Arial" w:eastAsia="Arial"/>
          <w:color w:val="005486"/>
          <w:sz w:val="16"/>
        </w:rPr>
        <w:t>6</w:t>
      </w:r>
      <w:r>
        <w:rPr>
          <w:rFonts w:hint="eastAsia" w:ascii="黑体" w:eastAsia="黑体"/>
          <w:color w:val="005486"/>
          <w:sz w:val="16"/>
        </w:rPr>
        <w:t>：</w:t>
      </w:r>
      <w:r>
        <w:rPr>
          <w:rFonts w:ascii="Arial" w:eastAsia="Arial"/>
          <w:color w:val="005486"/>
          <w:sz w:val="16"/>
        </w:rPr>
        <w:t xml:space="preserve">Fama MacBeth </w:t>
      </w:r>
      <w:r>
        <w:rPr>
          <w:rFonts w:hint="eastAsia" w:ascii="黑体" w:eastAsia="黑体"/>
          <w:color w:val="005486"/>
          <w:sz w:val="16"/>
        </w:rPr>
        <w:t>回归结果</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4"/>
        <w:gridCol w:w="993"/>
        <w:gridCol w:w="1040"/>
        <w:gridCol w:w="984"/>
        <w:gridCol w:w="1016"/>
        <w:gridCol w:w="957"/>
        <w:gridCol w:w="987"/>
        <w:gridCol w:w="1183"/>
        <w:gridCol w:w="886"/>
        <w:gridCol w:w="9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64" w:type="dxa"/>
            <w:tcBorders>
              <w:top w:val="single" w:color="000000" w:sz="4" w:space="0"/>
              <w:bottom w:val="single" w:color="000000" w:sz="4" w:space="0"/>
              <w:right w:val="single" w:color="000000" w:sz="4" w:space="0"/>
            </w:tcBorders>
            <w:shd w:val="clear" w:color="auto" w:fill="D9D9D9"/>
          </w:tcPr>
          <w:p>
            <w:pPr>
              <w:pStyle w:val="18"/>
              <w:jc w:val="left"/>
              <w:rPr>
                <w:rFonts w:ascii="Times New Roman"/>
                <w:sz w:val="16"/>
              </w:rPr>
            </w:pPr>
          </w:p>
        </w:tc>
        <w:tc>
          <w:tcPr>
            <w:tcW w:w="993" w:type="dxa"/>
            <w:tcBorders>
              <w:top w:val="single" w:color="000000" w:sz="4" w:space="0"/>
              <w:left w:val="single" w:color="000000" w:sz="4" w:space="0"/>
              <w:bottom w:val="single" w:color="000000" w:sz="4" w:space="0"/>
            </w:tcBorders>
            <w:shd w:val="clear" w:color="auto" w:fill="D9D9D9"/>
          </w:tcPr>
          <w:p>
            <w:pPr>
              <w:pStyle w:val="18"/>
              <w:spacing w:line="290" w:lineRule="exact"/>
              <w:ind w:left="9"/>
              <w:rPr>
                <w:rFonts w:ascii="Microsoft JhengHei"/>
                <w:b/>
                <w:sz w:val="16"/>
              </w:rPr>
            </w:pPr>
            <w:r>
              <w:rPr>
                <w:rFonts w:ascii="Microsoft JhengHei"/>
                <w:b/>
                <w:w w:val="95"/>
                <w:sz w:val="16"/>
              </w:rPr>
              <w:t>P</w:t>
            </w:r>
          </w:p>
        </w:tc>
        <w:tc>
          <w:tcPr>
            <w:tcW w:w="1040" w:type="dxa"/>
            <w:tcBorders>
              <w:top w:val="single" w:color="000000" w:sz="4" w:space="0"/>
              <w:bottom w:val="single" w:color="000000" w:sz="4" w:space="0"/>
            </w:tcBorders>
            <w:shd w:val="clear" w:color="auto" w:fill="D9D9D9"/>
          </w:tcPr>
          <w:p>
            <w:pPr>
              <w:pStyle w:val="18"/>
              <w:spacing w:line="290" w:lineRule="exact"/>
              <w:ind w:left="176" w:right="183"/>
              <w:rPr>
                <w:rFonts w:ascii="Microsoft JhengHei"/>
                <w:b/>
                <w:sz w:val="16"/>
              </w:rPr>
            </w:pPr>
            <w:r>
              <w:rPr>
                <w:rFonts w:ascii="Microsoft JhengHei"/>
                <w:b/>
                <w:sz w:val="16"/>
              </w:rPr>
              <w:t>Size</w:t>
            </w:r>
          </w:p>
        </w:tc>
        <w:tc>
          <w:tcPr>
            <w:tcW w:w="984" w:type="dxa"/>
            <w:tcBorders>
              <w:top w:val="single" w:color="000000" w:sz="4" w:space="0"/>
              <w:bottom w:val="single" w:color="000000" w:sz="4" w:space="0"/>
            </w:tcBorders>
            <w:shd w:val="clear" w:color="auto" w:fill="D9D9D9"/>
          </w:tcPr>
          <w:p>
            <w:pPr>
              <w:pStyle w:val="18"/>
              <w:spacing w:line="290" w:lineRule="exact"/>
              <w:ind w:left="196" w:right="214"/>
              <w:rPr>
                <w:rFonts w:ascii="Microsoft JhengHei"/>
                <w:b/>
                <w:sz w:val="16"/>
              </w:rPr>
            </w:pPr>
            <w:r>
              <w:rPr>
                <w:rFonts w:ascii="Microsoft JhengHei"/>
                <w:b/>
                <w:sz w:val="16"/>
              </w:rPr>
              <w:t>PB</w:t>
            </w:r>
          </w:p>
        </w:tc>
        <w:tc>
          <w:tcPr>
            <w:tcW w:w="1016" w:type="dxa"/>
            <w:tcBorders>
              <w:top w:val="single" w:color="000000" w:sz="4" w:space="0"/>
              <w:bottom w:val="single" w:color="000000" w:sz="4" w:space="0"/>
            </w:tcBorders>
            <w:shd w:val="clear" w:color="auto" w:fill="D9D9D9"/>
          </w:tcPr>
          <w:p>
            <w:pPr>
              <w:pStyle w:val="18"/>
              <w:spacing w:line="290" w:lineRule="exact"/>
              <w:ind w:left="355" w:right="360"/>
              <w:rPr>
                <w:rFonts w:ascii="Microsoft JhengHei"/>
                <w:b/>
                <w:sz w:val="16"/>
              </w:rPr>
            </w:pPr>
            <w:r>
              <w:rPr>
                <w:rFonts w:ascii="Microsoft JhengHei"/>
                <w:b/>
                <w:sz w:val="16"/>
              </w:rPr>
              <w:t>Ret</w:t>
            </w:r>
          </w:p>
        </w:tc>
        <w:tc>
          <w:tcPr>
            <w:tcW w:w="957" w:type="dxa"/>
            <w:tcBorders>
              <w:top w:val="single" w:color="000000" w:sz="4" w:space="0"/>
              <w:bottom w:val="single" w:color="000000" w:sz="4" w:space="0"/>
            </w:tcBorders>
            <w:shd w:val="clear" w:color="auto" w:fill="D9D9D9"/>
          </w:tcPr>
          <w:p>
            <w:pPr>
              <w:pStyle w:val="18"/>
              <w:spacing w:line="290" w:lineRule="exact"/>
              <w:ind w:left="193" w:right="162"/>
              <w:rPr>
                <w:rFonts w:ascii="Microsoft JhengHei"/>
                <w:b/>
                <w:sz w:val="16"/>
              </w:rPr>
            </w:pPr>
            <w:r>
              <w:rPr>
                <w:rFonts w:ascii="Microsoft JhengHei"/>
                <w:b/>
                <w:sz w:val="16"/>
              </w:rPr>
              <w:t>LQ</w:t>
            </w:r>
          </w:p>
        </w:tc>
        <w:tc>
          <w:tcPr>
            <w:tcW w:w="987" w:type="dxa"/>
            <w:tcBorders>
              <w:top w:val="single" w:color="000000" w:sz="4" w:space="0"/>
              <w:bottom w:val="single" w:color="000000" w:sz="4" w:space="0"/>
            </w:tcBorders>
            <w:shd w:val="clear" w:color="auto" w:fill="D9D9D9"/>
          </w:tcPr>
          <w:p>
            <w:pPr>
              <w:pStyle w:val="18"/>
              <w:spacing w:line="290" w:lineRule="exact"/>
              <w:ind w:left="360"/>
              <w:jc w:val="left"/>
              <w:rPr>
                <w:rFonts w:ascii="Microsoft JhengHei"/>
                <w:b/>
                <w:sz w:val="16"/>
              </w:rPr>
            </w:pPr>
            <w:r>
              <w:rPr>
                <w:rFonts w:ascii="Microsoft JhengHei"/>
                <w:b/>
                <w:w w:val="105"/>
                <w:sz w:val="16"/>
              </w:rPr>
              <w:t>Beta</w:t>
            </w:r>
          </w:p>
        </w:tc>
        <w:tc>
          <w:tcPr>
            <w:tcW w:w="1183" w:type="dxa"/>
            <w:tcBorders>
              <w:top w:val="single" w:color="000000" w:sz="4" w:space="0"/>
              <w:bottom w:val="single" w:color="000000" w:sz="4" w:space="0"/>
            </w:tcBorders>
            <w:shd w:val="clear" w:color="auto" w:fill="D9D9D9"/>
          </w:tcPr>
          <w:p>
            <w:pPr>
              <w:pStyle w:val="18"/>
              <w:spacing w:line="290" w:lineRule="exact"/>
              <w:ind w:left="199" w:right="254"/>
              <w:rPr>
                <w:rFonts w:ascii="Microsoft JhengHei"/>
                <w:b/>
                <w:sz w:val="16"/>
              </w:rPr>
            </w:pPr>
            <w:r>
              <w:rPr>
                <w:rFonts w:ascii="Microsoft JhengHei"/>
                <w:b/>
                <w:sz w:val="16"/>
              </w:rPr>
              <w:t>Volatility</w:t>
            </w:r>
          </w:p>
        </w:tc>
        <w:tc>
          <w:tcPr>
            <w:tcW w:w="886" w:type="dxa"/>
            <w:tcBorders>
              <w:top w:val="single" w:color="000000" w:sz="4" w:space="0"/>
              <w:bottom w:val="single" w:color="000000" w:sz="4" w:space="0"/>
            </w:tcBorders>
            <w:shd w:val="clear" w:color="auto" w:fill="D9D9D9"/>
          </w:tcPr>
          <w:p>
            <w:pPr>
              <w:pStyle w:val="18"/>
              <w:spacing w:line="290" w:lineRule="exact"/>
              <w:ind w:left="273" w:right="381"/>
              <w:rPr>
                <w:rFonts w:ascii="Microsoft JhengHei"/>
                <w:b/>
                <w:sz w:val="16"/>
              </w:rPr>
            </w:pPr>
            <w:r>
              <w:rPr>
                <w:rFonts w:ascii="Microsoft JhengHei"/>
                <w:b/>
                <w:w w:val="95"/>
                <w:sz w:val="16"/>
              </w:rPr>
              <w:t>TR</w:t>
            </w:r>
          </w:p>
        </w:tc>
        <w:tc>
          <w:tcPr>
            <w:tcW w:w="994" w:type="dxa"/>
            <w:tcBorders>
              <w:top w:val="single" w:color="000000" w:sz="4" w:space="0"/>
              <w:bottom w:val="single" w:color="000000" w:sz="4" w:space="0"/>
            </w:tcBorders>
            <w:shd w:val="clear" w:color="auto" w:fill="D9D9D9"/>
          </w:tcPr>
          <w:p>
            <w:pPr>
              <w:pStyle w:val="18"/>
              <w:spacing w:line="290" w:lineRule="exact"/>
              <w:ind w:left="209" w:right="209"/>
              <w:rPr>
                <w:rFonts w:ascii="Microsoft JhengHei"/>
                <w:b/>
                <w:sz w:val="16"/>
              </w:rPr>
            </w:pPr>
            <w:r>
              <w:rPr>
                <w:rFonts w:ascii="Microsoft JhengHei"/>
                <w:b/>
                <w:sz w:val="16"/>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38"/>
              <w:jc w:val="left"/>
              <w:rPr>
                <w:rFonts w:hint="eastAsia" w:ascii="Microsoft JhengHei" w:eastAsia="Microsoft JhengHei"/>
                <w:b/>
                <w:sz w:val="16"/>
              </w:rPr>
            </w:pPr>
            <w:r>
              <w:rPr>
                <w:rFonts w:hint="eastAsia" w:ascii="Microsoft JhengHei" w:eastAsia="Microsoft JhengHei"/>
                <w:b/>
                <w:sz w:val="16"/>
              </w:rPr>
              <w:t>中心度</w:t>
            </w:r>
          </w:p>
        </w:tc>
        <w:tc>
          <w:tcPr>
            <w:tcW w:w="993" w:type="dxa"/>
            <w:tcBorders>
              <w:top w:val="single" w:color="000000" w:sz="4" w:space="0"/>
              <w:left w:val="single" w:color="000000" w:sz="4" w:space="0"/>
            </w:tcBorders>
          </w:tcPr>
          <w:p>
            <w:pPr>
              <w:pStyle w:val="18"/>
              <w:spacing w:line="284" w:lineRule="exact"/>
              <w:ind w:left="198" w:right="187"/>
              <w:rPr>
                <w:rFonts w:ascii="Microsoft JhengHei"/>
                <w:b/>
                <w:sz w:val="16"/>
              </w:rPr>
            </w:pPr>
            <w:r>
              <w:rPr>
                <w:rFonts w:ascii="Microsoft JhengHei"/>
                <w:b/>
                <w:sz w:val="16"/>
              </w:rPr>
              <w:t>0.09</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8"/>
              <w:ind w:left="201" w:right="187"/>
              <w:rPr>
                <w:sz w:val="16"/>
              </w:rPr>
            </w:pPr>
            <w:r>
              <w:rPr>
                <w:sz w:val="16"/>
              </w:rPr>
              <w:t>(11.76)</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77" w:right="374"/>
              <w:rPr>
                <w:rFonts w:hint="eastAsia" w:ascii="Microsoft JhengHei" w:eastAsia="Microsoft JhengHei"/>
                <w:b/>
                <w:sz w:val="16"/>
              </w:rPr>
            </w:pPr>
            <w:r>
              <w:rPr>
                <w:rFonts w:hint="eastAsia" w:ascii="Microsoft JhengHei" w:eastAsia="Microsoft JhengHei"/>
                <w:b/>
                <w:sz w:val="16"/>
              </w:rPr>
              <w:t>市值</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0.07</w:t>
            </w:r>
          </w:p>
        </w:tc>
        <w:tc>
          <w:tcPr>
            <w:tcW w:w="1040" w:type="dxa"/>
            <w:tcBorders>
              <w:top w:val="single" w:color="000000" w:sz="4" w:space="0"/>
            </w:tcBorders>
          </w:tcPr>
          <w:p>
            <w:pPr>
              <w:pStyle w:val="18"/>
              <w:spacing w:line="283" w:lineRule="exact"/>
              <w:ind w:left="175" w:right="183"/>
              <w:rPr>
                <w:rFonts w:ascii="Microsoft JhengHei"/>
                <w:b/>
                <w:sz w:val="16"/>
              </w:rPr>
            </w:pPr>
            <w:r>
              <w:rPr>
                <w:rFonts w:ascii="Microsoft JhengHei"/>
                <w:b/>
                <w:sz w:val="16"/>
              </w:rPr>
              <w:t>0.37</w:t>
            </w: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201" w:right="187"/>
              <w:rPr>
                <w:sz w:val="16"/>
              </w:rPr>
            </w:pPr>
            <w:r>
              <w:rPr>
                <w:sz w:val="16"/>
              </w:rPr>
              <w:t>(10.03)</w:t>
            </w:r>
          </w:p>
        </w:tc>
        <w:tc>
          <w:tcPr>
            <w:tcW w:w="1040" w:type="dxa"/>
            <w:tcBorders>
              <w:bottom w:val="single" w:color="000000" w:sz="4" w:space="0"/>
            </w:tcBorders>
          </w:tcPr>
          <w:p>
            <w:pPr>
              <w:pStyle w:val="18"/>
              <w:spacing w:before="57"/>
              <w:ind w:left="176" w:right="183"/>
              <w:rPr>
                <w:sz w:val="16"/>
              </w:rPr>
            </w:pPr>
            <w:r>
              <w:rPr>
                <w:sz w:val="16"/>
              </w:rPr>
              <w:t>-(15.84)</w:t>
            </w: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77" w:right="374"/>
              <w:rPr>
                <w:rFonts w:hint="eastAsia" w:ascii="Microsoft JhengHei" w:eastAsia="Microsoft JhengHei"/>
                <w:b/>
                <w:sz w:val="16"/>
              </w:rPr>
            </w:pPr>
            <w:r>
              <w:rPr>
                <w:rFonts w:hint="eastAsia" w:ascii="Microsoft JhengHei" w:eastAsia="Microsoft JhengHei"/>
                <w:b/>
                <w:sz w:val="16"/>
              </w:rPr>
              <w:t>估值</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0.07</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spacing w:line="283" w:lineRule="exact"/>
              <w:ind w:left="195" w:right="214"/>
              <w:rPr>
                <w:rFonts w:ascii="Microsoft JhengHei"/>
                <w:b/>
                <w:sz w:val="16"/>
              </w:rPr>
            </w:pPr>
            <w:r>
              <w:rPr>
                <w:rFonts w:ascii="Microsoft JhengHei"/>
                <w:b/>
                <w:sz w:val="16"/>
              </w:rPr>
              <w:t>0.15</w:t>
            </w: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201" w:right="187"/>
              <w:rPr>
                <w:sz w:val="16"/>
              </w:rPr>
            </w:pPr>
            <w:r>
              <w:rPr>
                <w:sz w:val="16"/>
              </w:rPr>
              <w:t>(10.47)</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spacing w:before="57"/>
              <w:ind w:left="198" w:right="214"/>
              <w:rPr>
                <w:sz w:val="16"/>
              </w:rPr>
            </w:pPr>
            <w:r>
              <w:rPr>
                <w:w w:val="95"/>
                <w:sz w:val="16"/>
              </w:rPr>
              <w:t>-(8.33)</w:t>
            </w: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77" w:right="374"/>
              <w:rPr>
                <w:rFonts w:hint="eastAsia" w:ascii="Microsoft JhengHei" w:eastAsia="Microsoft JhengHei"/>
                <w:b/>
                <w:sz w:val="16"/>
              </w:rPr>
            </w:pPr>
            <w:r>
              <w:rPr>
                <w:rFonts w:hint="eastAsia" w:ascii="Microsoft JhengHei" w:eastAsia="Microsoft JhengHei"/>
                <w:b/>
                <w:sz w:val="16"/>
              </w:rPr>
              <w:t>反转</w:t>
            </w:r>
          </w:p>
        </w:tc>
        <w:tc>
          <w:tcPr>
            <w:tcW w:w="993" w:type="dxa"/>
            <w:tcBorders>
              <w:top w:val="single" w:color="000000" w:sz="4" w:space="0"/>
              <w:left w:val="single" w:color="000000" w:sz="4" w:space="0"/>
            </w:tcBorders>
          </w:tcPr>
          <w:p>
            <w:pPr>
              <w:pStyle w:val="18"/>
              <w:spacing w:line="284" w:lineRule="exact"/>
              <w:ind w:left="198" w:right="187"/>
              <w:rPr>
                <w:rFonts w:ascii="Microsoft JhengHei"/>
                <w:b/>
                <w:sz w:val="16"/>
              </w:rPr>
            </w:pPr>
            <w:r>
              <w:rPr>
                <w:rFonts w:ascii="Microsoft JhengHei"/>
                <w:b/>
                <w:sz w:val="16"/>
              </w:rPr>
              <w:t>0.06</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spacing w:line="284" w:lineRule="exact"/>
              <w:ind w:left="319"/>
              <w:jc w:val="left"/>
              <w:rPr>
                <w:rFonts w:ascii="Microsoft JhengHei"/>
                <w:b/>
                <w:sz w:val="16"/>
              </w:rPr>
            </w:pPr>
            <w:r>
              <w:rPr>
                <w:rFonts w:ascii="Microsoft JhengHei"/>
                <w:b/>
                <w:sz w:val="16"/>
              </w:rPr>
              <w:t>-0.07</w:t>
            </w: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8"/>
              <w:ind w:left="199" w:right="187"/>
              <w:rPr>
                <w:sz w:val="16"/>
              </w:rPr>
            </w:pPr>
            <w:r>
              <w:rPr>
                <w:sz w:val="16"/>
              </w:rPr>
              <w:t>(9.18)</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spacing w:before="58"/>
              <w:ind w:left="262"/>
              <w:jc w:val="left"/>
              <w:rPr>
                <w:sz w:val="16"/>
              </w:rPr>
            </w:pPr>
            <w:r>
              <w:rPr>
                <w:w w:val="95"/>
                <w:sz w:val="16"/>
              </w:rPr>
              <w:t>-(5.78)</w:t>
            </w: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38"/>
              <w:jc w:val="left"/>
              <w:rPr>
                <w:rFonts w:hint="eastAsia" w:ascii="Microsoft JhengHei" w:eastAsia="Microsoft JhengHei"/>
                <w:b/>
                <w:sz w:val="16"/>
              </w:rPr>
            </w:pPr>
            <w:r>
              <w:rPr>
                <w:rFonts w:hint="eastAsia" w:ascii="Microsoft JhengHei" w:eastAsia="Microsoft JhengHei"/>
                <w:b/>
                <w:sz w:val="16"/>
              </w:rPr>
              <w:t>流动性</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0.07</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spacing w:line="283" w:lineRule="exact"/>
              <w:ind w:left="191" w:right="163"/>
              <w:rPr>
                <w:rFonts w:ascii="Microsoft JhengHei"/>
                <w:b/>
                <w:sz w:val="16"/>
              </w:rPr>
            </w:pPr>
            <w:r>
              <w:rPr>
                <w:rFonts w:ascii="Microsoft JhengHei"/>
                <w:b/>
                <w:sz w:val="16"/>
              </w:rPr>
              <w:t>0.17</w:t>
            </w: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199" w:right="187"/>
              <w:rPr>
                <w:sz w:val="16"/>
              </w:rPr>
            </w:pPr>
            <w:r>
              <w:rPr>
                <w:sz w:val="16"/>
              </w:rPr>
              <w:t>(9.96)</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spacing w:before="57"/>
              <w:ind w:left="193" w:right="163"/>
              <w:rPr>
                <w:sz w:val="16"/>
              </w:rPr>
            </w:pPr>
            <w:r>
              <w:rPr>
                <w:sz w:val="16"/>
              </w:rPr>
              <w:t>(12.58)</w:t>
            </w: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77" w:right="377"/>
              <w:rPr>
                <w:rFonts w:ascii="Microsoft JhengHei"/>
                <w:b/>
                <w:sz w:val="16"/>
              </w:rPr>
            </w:pPr>
            <w:r>
              <w:rPr>
                <w:rFonts w:ascii="Microsoft JhengHei"/>
                <w:b/>
                <w:w w:val="105"/>
                <w:sz w:val="16"/>
              </w:rPr>
              <w:t>Beta</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0.08</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spacing w:line="283" w:lineRule="exact"/>
              <w:ind w:left="384"/>
              <w:jc w:val="left"/>
              <w:rPr>
                <w:rFonts w:ascii="Microsoft JhengHei"/>
                <w:b/>
                <w:sz w:val="16"/>
              </w:rPr>
            </w:pPr>
            <w:r>
              <w:rPr>
                <w:rFonts w:ascii="Microsoft JhengHei"/>
                <w:b/>
                <w:sz w:val="16"/>
              </w:rPr>
              <w:t>0.01</w:t>
            </w: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201" w:right="187"/>
              <w:rPr>
                <w:sz w:val="16"/>
              </w:rPr>
            </w:pPr>
            <w:r>
              <w:rPr>
                <w:sz w:val="16"/>
              </w:rPr>
              <w:t>(10.03)</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spacing w:before="57"/>
              <w:ind w:left="327"/>
              <w:jc w:val="left"/>
              <w:rPr>
                <w:sz w:val="16"/>
              </w:rPr>
            </w:pPr>
            <w:r>
              <w:rPr>
                <w:sz w:val="16"/>
              </w:rPr>
              <w:t>(1.12)</w:t>
            </w: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38"/>
              <w:jc w:val="left"/>
              <w:rPr>
                <w:rFonts w:hint="eastAsia" w:ascii="Microsoft JhengHei" w:eastAsia="Microsoft JhengHei"/>
                <w:b/>
                <w:sz w:val="16"/>
              </w:rPr>
            </w:pPr>
            <w:r>
              <w:rPr>
                <w:rFonts w:hint="eastAsia" w:ascii="Microsoft JhengHei" w:eastAsia="Microsoft JhengHei"/>
                <w:b/>
                <w:sz w:val="16"/>
              </w:rPr>
              <w:t>波动率</w:t>
            </w:r>
          </w:p>
        </w:tc>
        <w:tc>
          <w:tcPr>
            <w:tcW w:w="993" w:type="dxa"/>
            <w:tcBorders>
              <w:top w:val="single" w:color="000000" w:sz="4" w:space="0"/>
              <w:left w:val="single" w:color="000000" w:sz="4" w:space="0"/>
            </w:tcBorders>
          </w:tcPr>
          <w:p>
            <w:pPr>
              <w:pStyle w:val="18"/>
              <w:spacing w:line="284" w:lineRule="exact"/>
              <w:ind w:left="198" w:right="187"/>
              <w:rPr>
                <w:rFonts w:ascii="Microsoft JhengHei"/>
                <w:b/>
                <w:sz w:val="16"/>
              </w:rPr>
            </w:pPr>
            <w:r>
              <w:rPr>
                <w:rFonts w:ascii="Microsoft JhengHei"/>
                <w:b/>
                <w:sz w:val="16"/>
              </w:rPr>
              <w:t>0.07</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spacing w:line="284" w:lineRule="exact"/>
              <w:ind w:left="198" w:right="254"/>
              <w:rPr>
                <w:rFonts w:ascii="Microsoft JhengHei"/>
                <w:b/>
                <w:sz w:val="16"/>
              </w:rPr>
            </w:pPr>
            <w:r>
              <w:rPr>
                <w:rFonts w:ascii="Microsoft JhengHei"/>
                <w:b/>
                <w:sz w:val="16"/>
              </w:rPr>
              <w:t>-0.05</w:t>
            </w: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8"/>
              <w:ind w:left="199" w:right="187"/>
              <w:rPr>
                <w:sz w:val="16"/>
              </w:rPr>
            </w:pPr>
            <w:r>
              <w:rPr>
                <w:sz w:val="16"/>
              </w:rPr>
              <w:t>(9.45)</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spacing w:before="58"/>
              <w:ind w:left="199" w:right="252"/>
              <w:rPr>
                <w:sz w:val="16"/>
              </w:rPr>
            </w:pPr>
            <w:r>
              <w:rPr>
                <w:w w:val="95"/>
                <w:sz w:val="16"/>
              </w:rPr>
              <w:t>-(3.56)</w:t>
            </w: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338"/>
              <w:jc w:val="left"/>
              <w:rPr>
                <w:rFonts w:hint="eastAsia" w:ascii="Microsoft JhengHei" w:eastAsia="Microsoft JhengHei"/>
                <w:b/>
                <w:sz w:val="16"/>
              </w:rPr>
            </w:pPr>
            <w:r>
              <w:rPr>
                <w:rFonts w:hint="eastAsia" w:ascii="Microsoft JhengHei" w:eastAsia="Microsoft JhengHei"/>
                <w:b/>
                <w:sz w:val="16"/>
              </w:rPr>
              <w:t>换手率</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0.06</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spacing w:line="283" w:lineRule="exact"/>
              <w:ind w:left="202"/>
              <w:jc w:val="left"/>
              <w:rPr>
                <w:rFonts w:ascii="Microsoft JhengHei"/>
                <w:b/>
                <w:sz w:val="16"/>
              </w:rPr>
            </w:pPr>
            <w:r>
              <w:rPr>
                <w:rFonts w:ascii="Microsoft JhengHei"/>
                <w:b/>
                <w:sz w:val="16"/>
              </w:rPr>
              <w:t>-0.10</w:t>
            </w: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199" w:right="187"/>
              <w:rPr>
                <w:sz w:val="16"/>
              </w:rPr>
            </w:pPr>
            <w:r>
              <w:rPr>
                <w:sz w:val="16"/>
              </w:rPr>
              <w:t>(8.11)</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spacing w:before="57"/>
              <w:ind w:left="145"/>
              <w:jc w:val="left"/>
              <w:rPr>
                <w:sz w:val="16"/>
              </w:rPr>
            </w:pPr>
            <w:r>
              <w:rPr>
                <w:w w:val="95"/>
                <w:sz w:val="16"/>
              </w:rPr>
              <w:t>-(6.73)</w:t>
            </w: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177"/>
              <w:jc w:val="left"/>
              <w:rPr>
                <w:rFonts w:hint="eastAsia" w:ascii="Microsoft JhengHei" w:eastAsia="Microsoft JhengHei"/>
                <w:b/>
                <w:sz w:val="16"/>
              </w:rPr>
            </w:pPr>
            <w:r>
              <w:rPr>
                <w:rFonts w:hint="eastAsia" w:ascii="Microsoft JhengHei" w:eastAsia="Microsoft JhengHei"/>
                <w:b/>
                <w:sz w:val="16"/>
              </w:rPr>
              <w:t>异质波动率</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0.05</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spacing w:line="283" w:lineRule="exact"/>
              <w:ind w:left="210" w:right="209"/>
              <w:rPr>
                <w:rFonts w:ascii="Microsoft JhengHei"/>
                <w:b/>
                <w:sz w:val="16"/>
              </w:rPr>
            </w:pPr>
            <w:r>
              <w:rPr>
                <w:rFonts w:ascii="Microsoft JhengHei"/>
                <w:b/>
                <w:sz w:val="16"/>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199" w:right="187"/>
              <w:rPr>
                <w:sz w:val="16"/>
              </w:rPr>
            </w:pPr>
            <w:r>
              <w:rPr>
                <w:sz w:val="16"/>
              </w:rPr>
              <w:t>(4.99)</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spacing w:before="57"/>
              <w:ind w:left="213" w:right="209"/>
              <w:rPr>
                <w:sz w:val="16"/>
              </w:rPr>
            </w:pPr>
            <w:r>
              <w:rPr>
                <w:w w:val="95"/>
                <w:sz w:val="16"/>
              </w:rPr>
              <w:t>-(5.56)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7"/>
              <w:ind w:left="295"/>
              <w:jc w:val="left"/>
              <w:rPr>
                <w:rFonts w:hint="eastAsia" w:ascii="Microsoft JhengHei" w:eastAsia="Microsoft JhengHei"/>
                <w:b/>
                <w:sz w:val="16"/>
              </w:rPr>
            </w:pPr>
            <w:r>
              <w:rPr>
                <w:rFonts w:hint="eastAsia" w:ascii="Microsoft JhengHei" w:eastAsia="Microsoft JhengHei"/>
                <w:b/>
                <w:sz w:val="16"/>
              </w:rPr>
              <w:t>多因子1</w:t>
            </w:r>
          </w:p>
        </w:tc>
        <w:tc>
          <w:tcPr>
            <w:tcW w:w="993" w:type="dxa"/>
            <w:tcBorders>
              <w:top w:val="single" w:color="000000" w:sz="4" w:space="0"/>
              <w:left w:val="single" w:color="000000" w:sz="4" w:space="0"/>
            </w:tcBorders>
          </w:tcPr>
          <w:p>
            <w:pPr>
              <w:pStyle w:val="18"/>
              <w:spacing w:line="285" w:lineRule="exact"/>
              <w:ind w:left="198" w:right="187"/>
              <w:rPr>
                <w:rFonts w:ascii="Microsoft JhengHei"/>
                <w:b/>
                <w:sz w:val="16"/>
              </w:rPr>
            </w:pPr>
            <w:r>
              <w:rPr>
                <w:rFonts w:ascii="Microsoft JhengHei"/>
                <w:b/>
                <w:sz w:val="16"/>
              </w:rPr>
              <w:t>0.05</w:t>
            </w:r>
          </w:p>
        </w:tc>
        <w:tc>
          <w:tcPr>
            <w:tcW w:w="1040" w:type="dxa"/>
            <w:tcBorders>
              <w:top w:val="single" w:color="000000" w:sz="4" w:space="0"/>
            </w:tcBorders>
          </w:tcPr>
          <w:p>
            <w:pPr>
              <w:pStyle w:val="18"/>
              <w:spacing w:line="285" w:lineRule="exact"/>
              <w:ind w:left="175" w:right="183"/>
              <w:rPr>
                <w:rFonts w:ascii="Microsoft JhengHei"/>
                <w:b/>
                <w:sz w:val="16"/>
              </w:rPr>
            </w:pPr>
            <w:r>
              <w:rPr>
                <w:rFonts w:ascii="Microsoft JhengHei"/>
                <w:b/>
                <w:sz w:val="16"/>
              </w:rPr>
              <w:t>0.32</w:t>
            </w:r>
          </w:p>
        </w:tc>
        <w:tc>
          <w:tcPr>
            <w:tcW w:w="984" w:type="dxa"/>
            <w:tcBorders>
              <w:top w:val="single" w:color="000000" w:sz="4" w:space="0"/>
            </w:tcBorders>
          </w:tcPr>
          <w:p>
            <w:pPr>
              <w:pStyle w:val="18"/>
              <w:spacing w:line="285" w:lineRule="exact"/>
              <w:ind w:left="195" w:right="214"/>
              <w:rPr>
                <w:rFonts w:ascii="Microsoft JhengHei"/>
                <w:b/>
                <w:sz w:val="16"/>
              </w:rPr>
            </w:pPr>
            <w:r>
              <w:rPr>
                <w:rFonts w:ascii="Microsoft JhengHei"/>
                <w:b/>
                <w:sz w:val="16"/>
              </w:rPr>
              <w:t>-0.05</w:t>
            </w:r>
          </w:p>
        </w:tc>
        <w:tc>
          <w:tcPr>
            <w:tcW w:w="1016" w:type="dxa"/>
            <w:tcBorders>
              <w:top w:val="single" w:color="000000" w:sz="4" w:space="0"/>
            </w:tcBorders>
          </w:tcPr>
          <w:p>
            <w:pPr>
              <w:pStyle w:val="18"/>
              <w:spacing w:line="285" w:lineRule="exact"/>
              <w:ind w:left="319"/>
              <w:jc w:val="left"/>
              <w:rPr>
                <w:rFonts w:ascii="Microsoft JhengHei"/>
                <w:b/>
                <w:sz w:val="16"/>
              </w:rPr>
            </w:pPr>
            <w:r>
              <w:rPr>
                <w:rFonts w:ascii="Microsoft JhengHei"/>
                <w:b/>
                <w:sz w:val="16"/>
              </w:rPr>
              <w:t>-0.06</w:t>
            </w: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jc w:val="left"/>
              <w:rPr>
                <w:rFonts w:ascii="Times New Roman"/>
                <w:sz w:val="16"/>
              </w:rPr>
            </w:pPr>
          </w:p>
        </w:tc>
        <w:tc>
          <w:tcPr>
            <w:tcW w:w="1183" w:type="dxa"/>
            <w:tcBorders>
              <w:top w:val="single" w:color="000000" w:sz="4" w:space="0"/>
            </w:tcBorders>
          </w:tcPr>
          <w:p>
            <w:pPr>
              <w:pStyle w:val="18"/>
              <w:jc w:val="left"/>
              <w:rPr>
                <w:rFonts w:ascii="Times New Roman"/>
                <w:sz w:val="16"/>
              </w:rPr>
            </w:pP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8"/>
              <w:ind w:left="199" w:right="187"/>
              <w:rPr>
                <w:sz w:val="16"/>
              </w:rPr>
            </w:pPr>
            <w:r>
              <w:rPr>
                <w:sz w:val="16"/>
              </w:rPr>
              <w:t>(7.85)</w:t>
            </w:r>
          </w:p>
        </w:tc>
        <w:tc>
          <w:tcPr>
            <w:tcW w:w="1040" w:type="dxa"/>
            <w:tcBorders>
              <w:bottom w:val="single" w:color="000000" w:sz="4" w:space="0"/>
            </w:tcBorders>
          </w:tcPr>
          <w:p>
            <w:pPr>
              <w:pStyle w:val="18"/>
              <w:spacing w:before="58"/>
              <w:ind w:left="176" w:right="183"/>
              <w:rPr>
                <w:sz w:val="16"/>
              </w:rPr>
            </w:pPr>
            <w:r>
              <w:rPr>
                <w:sz w:val="16"/>
              </w:rPr>
              <w:t>-(14.21)</w:t>
            </w:r>
          </w:p>
        </w:tc>
        <w:tc>
          <w:tcPr>
            <w:tcW w:w="984" w:type="dxa"/>
            <w:tcBorders>
              <w:bottom w:val="single" w:color="000000" w:sz="4" w:space="0"/>
            </w:tcBorders>
          </w:tcPr>
          <w:p>
            <w:pPr>
              <w:pStyle w:val="18"/>
              <w:spacing w:before="58"/>
              <w:ind w:left="198" w:right="214"/>
              <w:rPr>
                <w:sz w:val="16"/>
              </w:rPr>
            </w:pPr>
            <w:r>
              <w:rPr>
                <w:w w:val="95"/>
                <w:sz w:val="16"/>
              </w:rPr>
              <w:t>-(2.94)</w:t>
            </w:r>
          </w:p>
        </w:tc>
        <w:tc>
          <w:tcPr>
            <w:tcW w:w="1016" w:type="dxa"/>
            <w:tcBorders>
              <w:bottom w:val="single" w:color="000000" w:sz="4" w:space="0"/>
            </w:tcBorders>
          </w:tcPr>
          <w:p>
            <w:pPr>
              <w:pStyle w:val="18"/>
              <w:spacing w:before="58"/>
              <w:ind w:left="262"/>
              <w:jc w:val="left"/>
              <w:rPr>
                <w:sz w:val="16"/>
              </w:rPr>
            </w:pPr>
            <w:r>
              <w:rPr>
                <w:w w:val="95"/>
                <w:sz w:val="16"/>
              </w:rPr>
              <w:t>-(5.01)</w:t>
            </w: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jc w:val="left"/>
              <w:rPr>
                <w:rFonts w:ascii="Times New Roman"/>
                <w:sz w:val="16"/>
              </w:rPr>
            </w:pPr>
          </w:p>
        </w:tc>
        <w:tc>
          <w:tcPr>
            <w:tcW w:w="1183" w:type="dxa"/>
            <w:tcBorders>
              <w:bottom w:val="single" w:color="000000" w:sz="4" w:space="0"/>
            </w:tcBorders>
          </w:tcPr>
          <w:p>
            <w:pPr>
              <w:pStyle w:val="18"/>
              <w:jc w:val="left"/>
              <w:rPr>
                <w:rFonts w:ascii="Times New Roman"/>
                <w:sz w:val="16"/>
              </w:rPr>
            </w:pP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164" w:type="dxa"/>
            <w:vMerge w:val="restart"/>
            <w:tcBorders>
              <w:top w:val="single" w:color="000000" w:sz="4" w:space="0"/>
              <w:bottom w:val="single" w:color="000000" w:sz="4" w:space="0"/>
              <w:right w:val="single" w:color="000000" w:sz="4" w:space="0"/>
            </w:tcBorders>
            <w:shd w:val="clear" w:color="auto" w:fill="D9D9D9"/>
          </w:tcPr>
          <w:p>
            <w:pPr>
              <w:pStyle w:val="18"/>
              <w:spacing w:before="156"/>
              <w:ind w:left="295"/>
              <w:jc w:val="left"/>
              <w:rPr>
                <w:rFonts w:hint="eastAsia" w:ascii="Microsoft JhengHei" w:eastAsia="Microsoft JhengHei"/>
                <w:b/>
                <w:sz w:val="16"/>
              </w:rPr>
            </w:pPr>
            <w:r>
              <w:rPr>
                <w:rFonts w:hint="eastAsia" w:ascii="Microsoft JhengHei" w:eastAsia="Microsoft JhengHei"/>
                <w:b/>
                <w:sz w:val="16"/>
              </w:rPr>
              <w:t>多因子2</w:t>
            </w:r>
          </w:p>
        </w:tc>
        <w:tc>
          <w:tcPr>
            <w:tcW w:w="993" w:type="dxa"/>
            <w:tcBorders>
              <w:top w:val="single" w:color="000000" w:sz="4" w:space="0"/>
              <w:left w:val="single" w:color="000000" w:sz="4" w:space="0"/>
            </w:tcBorders>
          </w:tcPr>
          <w:p>
            <w:pPr>
              <w:pStyle w:val="18"/>
              <w:spacing w:line="283" w:lineRule="exact"/>
              <w:ind w:left="198" w:right="187"/>
              <w:rPr>
                <w:rFonts w:ascii="Microsoft JhengHei"/>
                <w:b/>
                <w:sz w:val="16"/>
              </w:rPr>
            </w:pPr>
            <w:r>
              <w:rPr>
                <w:rFonts w:ascii="Microsoft JhengHei"/>
                <w:b/>
                <w:sz w:val="16"/>
              </w:rPr>
              <w:t>0.03</w:t>
            </w:r>
          </w:p>
        </w:tc>
        <w:tc>
          <w:tcPr>
            <w:tcW w:w="1040" w:type="dxa"/>
            <w:tcBorders>
              <w:top w:val="single" w:color="000000" w:sz="4" w:space="0"/>
            </w:tcBorders>
          </w:tcPr>
          <w:p>
            <w:pPr>
              <w:pStyle w:val="18"/>
              <w:jc w:val="left"/>
              <w:rPr>
                <w:rFonts w:ascii="Times New Roman"/>
                <w:sz w:val="16"/>
              </w:rPr>
            </w:pPr>
          </w:p>
        </w:tc>
        <w:tc>
          <w:tcPr>
            <w:tcW w:w="984" w:type="dxa"/>
            <w:tcBorders>
              <w:top w:val="single" w:color="000000" w:sz="4" w:space="0"/>
            </w:tcBorders>
          </w:tcPr>
          <w:p>
            <w:pPr>
              <w:pStyle w:val="18"/>
              <w:jc w:val="left"/>
              <w:rPr>
                <w:rFonts w:ascii="Times New Roman"/>
                <w:sz w:val="16"/>
              </w:rPr>
            </w:pPr>
          </w:p>
        </w:tc>
        <w:tc>
          <w:tcPr>
            <w:tcW w:w="1016" w:type="dxa"/>
            <w:tcBorders>
              <w:top w:val="single" w:color="000000" w:sz="4" w:space="0"/>
            </w:tcBorders>
          </w:tcPr>
          <w:p>
            <w:pPr>
              <w:pStyle w:val="18"/>
              <w:jc w:val="left"/>
              <w:rPr>
                <w:rFonts w:ascii="Times New Roman"/>
                <w:sz w:val="16"/>
              </w:rPr>
            </w:pPr>
          </w:p>
        </w:tc>
        <w:tc>
          <w:tcPr>
            <w:tcW w:w="957" w:type="dxa"/>
            <w:tcBorders>
              <w:top w:val="single" w:color="000000" w:sz="4" w:space="0"/>
            </w:tcBorders>
          </w:tcPr>
          <w:p>
            <w:pPr>
              <w:pStyle w:val="18"/>
              <w:jc w:val="left"/>
              <w:rPr>
                <w:rFonts w:ascii="Times New Roman"/>
                <w:sz w:val="16"/>
              </w:rPr>
            </w:pPr>
          </w:p>
        </w:tc>
        <w:tc>
          <w:tcPr>
            <w:tcW w:w="987" w:type="dxa"/>
            <w:tcBorders>
              <w:top w:val="single" w:color="000000" w:sz="4" w:space="0"/>
            </w:tcBorders>
          </w:tcPr>
          <w:p>
            <w:pPr>
              <w:pStyle w:val="18"/>
              <w:spacing w:line="283" w:lineRule="exact"/>
              <w:ind w:left="384"/>
              <w:jc w:val="left"/>
              <w:rPr>
                <w:rFonts w:ascii="Microsoft JhengHei"/>
                <w:b/>
                <w:sz w:val="16"/>
              </w:rPr>
            </w:pPr>
            <w:r>
              <w:rPr>
                <w:rFonts w:ascii="Microsoft JhengHei"/>
                <w:b/>
                <w:sz w:val="16"/>
              </w:rPr>
              <w:t>0.07</w:t>
            </w:r>
          </w:p>
        </w:tc>
        <w:tc>
          <w:tcPr>
            <w:tcW w:w="1183" w:type="dxa"/>
            <w:tcBorders>
              <w:top w:val="single" w:color="000000" w:sz="4" w:space="0"/>
            </w:tcBorders>
          </w:tcPr>
          <w:p>
            <w:pPr>
              <w:pStyle w:val="18"/>
              <w:spacing w:line="283" w:lineRule="exact"/>
              <w:ind w:left="198" w:right="254"/>
              <w:rPr>
                <w:rFonts w:ascii="Microsoft JhengHei"/>
                <w:b/>
                <w:sz w:val="16"/>
              </w:rPr>
            </w:pPr>
            <w:r>
              <w:rPr>
                <w:rFonts w:ascii="Microsoft JhengHei"/>
                <w:b/>
                <w:sz w:val="16"/>
              </w:rPr>
              <w:t>-0.09</w:t>
            </w:r>
          </w:p>
        </w:tc>
        <w:tc>
          <w:tcPr>
            <w:tcW w:w="886" w:type="dxa"/>
            <w:tcBorders>
              <w:top w:val="single" w:color="000000" w:sz="4" w:space="0"/>
            </w:tcBorders>
          </w:tcPr>
          <w:p>
            <w:pPr>
              <w:pStyle w:val="18"/>
              <w:jc w:val="left"/>
              <w:rPr>
                <w:rFonts w:ascii="Times New Roman"/>
                <w:sz w:val="16"/>
              </w:rPr>
            </w:pPr>
          </w:p>
        </w:tc>
        <w:tc>
          <w:tcPr>
            <w:tcW w:w="994" w:type="dxa"/>
            <w:tcBorders>
              <w:top w:val="single" w:color="000000" w:sz="4" w:space="0"/>
            </w:tcBorders>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164" w:type="dxa"/>
            <w:vMerge w:val="continue"/>
            <w:tcBorders>
              <w:top w:val="nil"/>
              <w:bottom w:val="single" w:color="000000" w:sz="4" w:space="0"/>
              <w:right w:val="single" w:color="000000" w:sz="4" w:space="0"/>
            </w:tcBorders>
            <w:shd w:val="clear" w:color="auto" w:fill="D9D9D9"/>
          </w:tcPr>
          <w:p>
            <w:pPr>
              <w:rPr>
                <w:sz w:val="2"/>
                <w:szCs w:val="2"/>
              </w:rPr>
            </w:pPr>
          </w:p>
        </w:tc>
        <w:tc>
          <w:tcPr>
            <w:tcW w:w="993" w:type="dxa"/>
            <w:tcBorders>
              <w:left w:val="single" w:color="000000" w:sz="4" w:space="0"/>
              <w:bottom w:val="single" w:color="000000" w:sz="4" w:space="0"/>
            </w:tcBorders>
          </w:tcPr>
          <w:p>
            <w:pPr>
              <w:pStyle w:val="18"/>
              <w:spacing w:before="57"/>
              <w:ind w:left="199" w:right="187"/>
              <w:rPr>
                <w:sz w:val="16"/>
              </w:rPr>
            </w:pPr>
            <w:r>
              <w:rPr>
                <w:sz w:val="16"/>
              </w:rPr>
              <w:t>(3.53)</w:t>
            </w:r>
          </w:p>
        </w:tc>
        <w:tc>
          <w:tcPr>
            <w:tcW w:w="1040" w:type="dxa"/>
            <w:tcBorders>
              <w:bottom w:val="single" w:color="000000" w:sz="4" w:space="0"/>
            </w:tcBorders>
          </w:tcPr>
          <w:p>
            <w:pPr>
              <w:pStyle w:val="18"/>
              <w:jc w:val="left"/>
              <w:rPr>
                <w:rFonts w:ascii="Times New Roman"/>
                <w:sz w:val="16"/>
              </w:rPr>
            </w:pPr>
          </w:p>
        </w:tc>
        <w:tc>
          <w:tcPr>
            <w:tcW w:w="984" w:type="dxa"/>
            <w:tcBorders>
              <w:bottom w:val="single" w:color="000000" w:sz="4" w:space="0"/>
            </w:tcBorders>
          </w:tcPr>
          <w:p>
            <w:pPr>
              <w:pStyle w:val="18"/>
              <w:jc w:val="left"/>
              <w:rPr>
                <w:rFonts w:ascii="Times New Roman"/>
                <w:sz w:val="16"/>
              </w:rPr>
            </w:pPr>
          </w:p>
        </w:tc>
        <w:tc>
          <w:tcPr>
            <w:tcW w:w="1016" w:type="dxa"/>
            <w:tcBorders>
              <w:bottom w:val="single" w:color="000000" w:sz="4" w:space="0"/>
            </w:tcBorders>
          </w:tcPr>
          <w:p>
            <w:pPr>
              <w:pStyle w:val="18"/>
              <w:jc w:val="left"/>
              <w:rPr>
                <w:rFonts w:ascii="Times New Roman"/>
                <w:sz w:val="16"/>
              </w:rPr>
            </w:pPr>
          </w:p>
        </w:tc>
        <w:tc>
          <w:tcPr>
            <w:tcW w:w="957" w:type="dxa"/>
            <w:tcBorders>
              <w:bottom w:val="single" w:color="000000" w:sz="4" w:space="0"/>
            </w:tcBorders>
          </w:tcPr>
          <w:p>
            <w:pPr>
              <w:pStyle w:val="18"/>
              <w:jc w:val="left"/>
              <w:rPr>
                <w:rFonts w:ascii="Times New Roman"/>
                <w:sz w:val="16"/>
              </w:rPr>
            </w:pPr>
          </w:p>
        </w:tc>
        <w:tc>
          <w:tcPr>
            <w:tcW w:w="987" w:type="dxa"/>
            <w:tcBorders>
              <w:bottom w:val="single" w:color="000000" w:sz="4" w:space="0"/>
            </w:tcBorders>
          </w:tcPr>
          <w:p>
            <w:pPr>
              <w:pStyle w:val="18"/>
              <w:spacing w:before="57"/>
              <w:ind w:left="327"/>
              <w:jc w:val="left"/>
              <w:rPr>
                <w:sz w:val="16"/>
              </w:rPr>
            </w:pPr>
            <w:r>
              <w:rPr>
                <w:sz w:val="16"/>
              </w:rPr>
              <w:t>(5.77)</w:t>
            </w:r>
          </w:p>
        </w:tc>
        <w:tc>
          <w:tcPr>
            <w:tcW w:w="1183" w:type="dxa"/>
            <w:tcBorders>
              <w:bottom w:val="single" w:color="000000" w:sz="4" w:space="0"/>
            </w:tcBorders>
          </w:tcPr>
          <w:p>
            <w:pPr>
              <w:pStyle w:val="18"/>
              <w:spacing w:before="57"/>
              <w:ind w:left="199" w:right="252"/>
              <w:rPr>
                <w:sz w:val="16"/>
              </w:rPr>
            </w:pPr>
            <w:r>
              <w:rPr>
                <w:w w:val="95"/>
                <w:sz w:val="16"/>
              </w:rPr>
              <w:t>-(6.63)</w:t>
            </w:r>
          </w:p>
        </w:tc>
        <w:tc>
          <w:tcPr>
            <w:tcW w:w="886" w:type="dxa"/>
            <w:tcBorders>
              <w:bottom w:val="single" w:color="000000" w:sz="4" w:space="0"/>
            </w:tcBorders>
          </w:tcPr>
          <w:p>
            <w:pPr>
              <w:pStyle w:val="18"/>
              <w:jc w:val="left"/>
              <w:rPr>
                <w:rFonts w:ascii="Times New Roman"/>
                <w:sz w:val="16"/>
              </w:rPr>
            </w:pPr>
          </w:p>
        </w:tc>
        <w:tc>
          <w:tcPr>
            <w:tcW w:w="994" w:type="dxa"/>
            <w:tcBorders>
              <w:bottom w:val="single" w:color="000000" w:sz="4" w:space="0"/>
            </w:tcBorders>
          </w:tcPr>
          <w:p>
            <w:pPr>
              <w:pStyle w:val="18"/>
              <w:jc w:val="left"/>
              <w:rPr>
                <w:rFonts w:ascii="Times New Roman"/>
                <w:sz w:val="16"/>
              </w:rPr>
            </w:pPr>
          </w:p>
        </w:tc>
      </w:tr>
    </w:tbl>
    <w:p>
      <w:pPr>
        <w:spacing w:before="61"/>
        <w:ind w:left="852" w:right="0" w:firstLine="0"/>
        <w:jc w:val="left"/>
        <w:rPr>
          <w:sz w:val="14"/>
        </w:rPr>
      </w:pPr>
      <w:r>
        <w:rPr>
          <w:sz w:val="14"/>
        </w:rPr>
        <w:t>资料来源：天软科技，长江证券研究所</w:t>
      </w:r>
    </w:p>
    <w:p>
      <w:pPr>
        <w:spacing w:after="0"/>
        <w:jc w:val="left"/>
        <w:rPr>
          <w:sz w:val="14"/>
        </w:rPr>
        <w:sectPr>
          <w:pgSz w:w="11910" w:h="16840"/>
          <w:pgMar w:top="1480" w:right="0" w:bottom="1260" w:left="0" w:header="629" w:footer="1064" w:gutter="0"/>
        </w:sectPr>
      </w:pPr>
    </w:p>
    <w:p>
      <w:pPr>
        <w:pStyle w:val="11"/>
        <w:rPr>
          <w:sz w:val="20"/>
        </w:rPr>
      </w:pPr>
    </w:p>
    <w:p>
      <w:pPr>
        <w:pStyle w:val="2"/>
        <w:spacing w:before="243"/>
        <w:rPr>
          <w:rFonts w:ascii="Arial" w:eastAsia="Arial"/>
        </w:rPr>
      </w:pPr>
      <w:bookmarkStart w:id="31" w:name="_TOC_250005"/>
      <w:r>
        <w:rPr>
          <w:color w:val="CC0000"/>
        </w:rPr>
        <w:t>六、市值与行业中性后的中心度因子</w:t>
      </w:r>
      <w:bookmarkEnd w:id="31"/>
      <w:r>
        <w:rPr>
          <w:rFonts w:ascii="Arial" w:eastAsia="Arial"/>
          <w:color w:val="CC0000"/>
        </w:rPr>
        <w:t>P</w:t>
      </w:r>
    </w:p>
    <w:p>
      <w:pPr>
        <w:pStyle w:val="11"/>
        <w:spacing w:before="145" w:line="324" w:lineRule="auto"/>
        <w:ind w:left="852" w:right="4247" w:firstLine="420"/>
        <w:jc w:val="both"/>
      </w:pPr>
      <w:r>
        <w:rPr>
          <w:spacing w:val="-3"/>
        </w:rPr>
        <w:t xml:space="preserve">我们首先通过在横截面上对 </w:t>
      </w:r>
      <w:r>
        <w:rPr>
          <w:rFonts w:ascii="Arial" w:eastAsia="Arial"/>
        </w:rPr>
        <w:t xml:space="preserve">Ln_Size </w:t>
      </w:r>
      <w:r>
        <w:rPr>
          <w:spacing w:val="-3"/>
        </w:rPr>
        <w:t xml:space="preserve">因子回归取残差的方式对中心度因子 </w:t>
      </w:r>
      <w:r>
        <w:rPr>
          <w:rFonts w:ascii="Arial" w:eastAsia="Arial"/>
        </w:rPr>
        <w:t xml:space="preserve">P </w:t>
      </w:r>
      <w:r>
        <w:rPr>
          <w:spacing w:val="-6"/>
        </w:rPr>
        <w:t>进行</w:t>
      </w:r>
      <w:r>
        <w:rPr>
          <w:spacing w:val="-7"/>
        </w:rPr>
        <w:t>了市值中性，其次我们让组合在申万一级行业的权重与当期的基准指数的行业权重保持</w:t>
      </w:r>
      <w:r>
        <w:rPr>
          <w:spacing w:val="-10"/>
        </w:rPr>
        <w:t xml:space="preserve">一致，在行业内部则为等权配置。通过上面的两个步骤，我们对中心度因子 </w:t>
      </w:r>
      <w:r>
        <w:rPr>
          <w:rFonts w:ascii="Arial" w:eastAsia="Arial"/>
        </w:rPr>
        <w:t xml:space="preserve">P </w:t>
      </w:r>
      <w:r>
        <w:rPr>
          <w:spacing w:val="-4"/>
        </w:rPr>
        <w:t>分别进行</w:t>
      </w:r>
      <w:r>
        <w:rPr>
          <w:spacing w:val="-1"/>
        </w:rPr>
        <w:t xml:space="preserve">了市值和行业的中性。为了验证因子的有效性，我们分别在沪深 </w:t>
      </w:r>
      <w:r>
        <w:rPr>
          <w:rFonts w:ascii="Arial" w:eastAsia="Arial"/>
        </w:rPr>
        <w:t xml:space="preserve">300 </w:t>
      </w:r>
      <w:r>
        <w:rPr>
          <w:spacing w:val="-7"/>
        </w:rPr>
        <w:t xml:space="preserve">和中证 </w:t>
      </w:r>
      <w:r>
        <w:rPr>
          <w:rFonts w:ascii="Arial" w:eastAsia="Arial"/>
        </w:rPr>
        <w:t xml:space="preserve">500 </w:t>
      </w:r>
      <w:r>
        <w:rPr>
          <w:spacing w:val="-7"/>
        </w:rPr>
        <w:t>里面</w:t>
      </w:r>
      <w:r>
        <w:t>进行了测试。</w:t>
      </w:r>
    </w:p>
    <w:p>
      <w:pPr>
        <w:pStyle w:val="11"/>
        <w:rPr>
          <w:sz w:val="24"/>
        </w:rPr>
      </w:pPr>
    </w:p>
    <w:p>
      <w:pPr>
        <w:pStyle w:val="11"/>
        <w:spacing w:before="4"/>
        <w:rPr>
          <w:sz w:val="17"/>
        </w:rPr>
      </w:pPr>
    </w:p>
    <w:p>
      <w:pPr>
        <w:pStyle w:val="3"/>
      </w:pPr>
      <w:bookmarkStart w:id="32" w:name="_TOC_250004"/>
      <w:r>
        <w:rPr>
          <w:rFonts w:ascii="Arial" w:eastAsia="Arial"/>
          <w:color w:val="CC0000"/>
        </w:rPr>
        <w:t>1</w:t>
      </w:r>
      <w:r>
        <w:rPr>
          <w:color w:val="CC0000"/>
        </w:rPr>
        <w:t xml:space="preserve">、沪深 </w:t>
      </w:r>
      <w:r>
        <w:rPr>
          <w:rFonts w:ascii="Arial" w:eastAsia="Arial"/>
          <w:color w:val="CC0000"/>
        </w:rPr>
        <w:t xml:space="preserve">300 </w:t>
      </w:r>
      <w:bookmarkEnd w:id="32"/>
      <w:r>
        <w:rPr>
          <w:color w:val="CC0000"/>
        </w:rPr>
        <w:t>的结果</w:t>
      </w:r>
    </w:p>
    <w:p>
      <w:pPr>
        <w:spacing w:before="88" w:line="247" w:lineRule="auto"/>
        <w:ind w:left="852" w:right="4247" w:firstLine="420"/>
        <w:jc w:val="both"/>
        <w:rPr>
          <w:rFonts w:ascii="Arial" w:eastAsia="Arial"/>
          <w:sz w:val="18"/>
        </w:rPr>
      </w:pPr>
      <w:r>
        <w:rPr>
          <w:spacing w:val="-6"/>
          <w:sz w:val="18"/>
        </w:rPr>
        <w:t xml:space="preserve">对中心度因子 </w:t>
      </w:r>
      <w:r>
        <w:rPr>
          <w:rFonts w:ascii="Arial" w:eastAsia="Arial"/>
          <w:sz w:val="18"/>
        </w:rPr>
        <w:t xml:space="preserve">P </w:t>
      </w:r>
      <w:r>
        <w:rPr>
          <w:spacing w:val="-5"/>
          <w:sz w:val="18"/>
        </w:rPr>
        <w:t xml:space="preserve">进行了市值和沪深 </w:t>
      </w:r>
      <w:r>
        <w:rPr>
          <w:rFonts w:ascii="Arial" w:eastAsia="Arial"/>
          <w:sz w:val="18"/>
        </w:rPr>
        <w:t xml:space="preserve">300 </w:t>
      </w:r>
      <w:r>
        <w:rPr>
          <w:spacing w:val="-1"/>
          <w:sz w:val="18"/>
        </w:rPr>
        <w:t>的行业中性后，分组表现如下。</w:t>
      </w:r>
      <w:r>
        <w:rPr>
          <w:rFonts w:hint="eastAsia" w:ascii="Microsoft JhengHei" w:eastAsia="Microsoft JhengHei"/>
          <w:b/>
          <w:spacing w:val="-3"/>
          <w:sz w:val="18"/>
        </w:rPr>
        <w:t>我们发现</w:t>
      </w:r>
      <w:r>
        <w:rPr>
          <w:rFonts w:hint="eastAsia" w:ascii="Microsoft JhengHei" w:eastAsia="Microsoft JhengHei"/>
          <w:b/>
          <w:spacing w:val="-4"/>
          <w:sz w:val="18"/>
        </w:rPr>
        <w:t xml:space="preserve">进行了市值和行业中性后，中心度因子 </w:t>
      </w:r>
      <w:r>
        <w:rPr>
          <w:rFonts w:ascii="Arial" w:eastAsia="Arial"/>
          <w:b/>
          <w:sz w:val="18"/>
        </w:rPr>
        <w:t xml:space="preserve">P </w:t>
      </w:r>
      <w:r>
        <w:rPr>
          <w:rFonts w:hint="eastAsia" w:ascii="Microsoft JhengHei" w:eastAsia="Microsoft JhengHei"/>
          <w:b/>
          <w:sz w:val="18"/>
        </w:rPr>
        <w:t>的单调性明显提高</w:t>
      </w:r>
      <w:r>
        <w:rPr>
          <w:spacing w:val="-7"/>
          <w:sz w:val="18"/>
        </w:rPr>
        <w:t>，从第一组到第十组表现出</w:t>
      </w:r>
      <w:r>
        <w:rPr>
          <w:spacing w:val="-5"/>
          <w:sz w:val="18"/>
        </w:rPr>
        <w:t xml:space="preserve">比较稳定的单调性，表现最好的是第一组，年化收益有 </w:t>
      </w:r>
      <w:r>
        <w:rPr>
          <w:rFonts w:ascii="Arial" w:eastAsia="Arial"/>
          <w:spacing w:val="-3"/>
          <w:sz w:val="18"/>
        </w:rPr>
        <w:t>22.3%</w:t>
      </w:r>
      <w:r>
        <w:rPr>
          <w:spacing w:val="-7"/>
          <w:sz w:val="18"/>
        </w:rPr>
        <w:t xml:space="preserve">，平均每年超额沪深 </w:t>
      </w:r>
      <w:r>
        <w:rPr>
          <w:rFonts w:ascii="Arial" w:eastAsia="Arial"/>
          <w:spacing w:val="-5"/>
          <w:sz w:val="18"/>
        </w:rPr>
        <w:t>300</w:t>
      </w:r>
    </w:p>
    <w:p>
      <w:pPr>
        <w:pStyle w:val="11"/>
        <w:spacing w:before="76" w:line="324" w:lineRule="auto"/>
        <w:ind w:left="852" w:right="4249"/>
        <w:jc w:val="both"/>
      </w:pPr>
      <w:r>
        <w:rPr>
          <w:spacing w:val="-8"/>
        </w:rPr>
        <w:t xml:space="preserve">指数 </w:t>
      </w:r>
      <w:r>
        <w:rPr>
          <w:rFonts w:ascii="Arial" w:eastAsia="Arial"/>
        </w:rPr>
        <w:t>18.8%</w:t>
      </w:r>
      <w:r>
        <w:rPr>
          <w:spacing w:val="-4"/>
        </w:rPr>
        <w:t xml:space="preserve">，超额胜率为 </w:t>
      </w:r>
      <w:r>
        <w:rPr>
          <w:rFonts w:ascii="Arial" w:eastAsia="Arial"/>
        </w:rPr>
        <w:t>73.7%</w:t>
      </w:r>
      <w:r>
        <w:rPr>
          <w:spacing w:val="-3"/>
        </w:rPr>
        <w:t xml:space="preserve">，信息比率为 </w:t>
      </w:r>
      <w:r>
        <w:rPr>
          <w:rFonts w:ascii="Arial" w:eastAsia="Arial"/>
        </w:rPr>
        <w:t>2.06</w:t>
      </w:r>
      <w:r>
        <w:rPr>
          <w:spacing w:val="-1"/>
        </w:rPr>
        <w:t>。表现最差为第十组，年化收益为</w:t>
      </w:r>
      <w:r>
        <w:rPr>
          <w:rFonts w:ascii="Arial" w:eastAsia="Arial"/>
          <w:spacing w:val="-1"/>
        </w:rPr>
        <w:t>3.7%</w:t>
      </w:r>
      <w:r>
        <w:rPr>
          <w:spacing w:val="-6"/>
        </w:rPr>
        <w:t xml:space="preserve">，平均每年跑赢沪深 </w:t>
      </w:r>
      <w:r>
        <w:rPr>
          <w:rFonts w:ascii="Arial" w:eastAsia="Arial"/>
        </w:rPr>
        <w:t xml:space="preserve">300 </w:t>
      </w:r>
      <w:r>
        <w:rPr>
          <w:spacing w:val="-15"/>
        </w:rPr>
        <w:t xml:space="preserve">指数 </w:t>
      </w:r>
      <w:r>
        <w:rPr>
          <w:rFonts w:ascii="Arial" w:eastAsia="Arial"/>
        </w:rPr>
        <w:t>0.2%</w:t>
      </w:r>
      <w:r>
        <w:rPr>
          <w:spacing w:val="-7"/>
        </w:rPr>
        <w:t xml:space="preserve">，信息比率为 </w:t>
      </w:r>
      <w:r>
        <w:rPr>
          <w:rFonts w:ascii="Arial" w:eastAsia="Arial"/>
        </w:rPr>
        <w:t>0.07</w:t>
      </w:r>
      <w:r>
        <w:t>。</w:t>
      </w:r>
    </w:p>
    <w:p>
      <w:pPr>
        <w:spacing w:before="142" w:after="53"/>
        <w:ind w:left="852" w:right="0" w:firstLine="0"/>
        <w:jc w:val="both"/>
        <w:rPr>
          <w:rFonts w:hint="eastAsia" w:ascii="黑体" w:eastAsia="黑体"/>
          <w:sz w:val="16"/>
        </w:rPr>
      </w:pPr>
      <w:bookmarkStart w:id="33" w:name="_bookmark17"/>
      <w:bookmarkEnd w:id="33"/>
      <w:r>
        <w:rPr>
          <w:rFonts w:hint="eastAsia" w:ascii="黑体" w:eastAsia="黑体"/>
          <w:color w:val="005486"/>
          <w:sz w:val="16"/>
        </w:rPr>
        <w:t xml:space="preserve">表 </w:t>
      </w:r>
      <w:r>
        <w:rPr>
          <w:rFonts w:ascii="Arial" w:eastAsia="Arial"/>
          <w:color w:val="005486"/>
          <w:sz w:val="16"/>
        </w:rPr>
        <w:t>7</w:t>
      </w:r>
      <w:r>
        <w:rPr>
          <w:rFonts w:hint="eastAsia" w:ascii="黑体" w:eastAsia="黑体"/>
          <w:color w:val="005486"/>
          <w:sz w:val="16"/>
        </w:rPr>
        <w:t xml:space="preserve">：中性因子在沪深 </w:t>
      </w:r>
      <w:r>
        <w:rPr>
          <w:rFonts w:ascii="Arial" w:eastAsia="Arial"/>
          <w:color w:val="005486"/>
          <w:sz w:val="16"/>
        </w:rPr>
        <w:t xml:space="preserve">300 </w:t>
      </w:r>
      <w:r>
        <w:rPr>
          <w:rFonts w:hint="eastAsia" w:ascii="黑体" w:eastAsia="黑体"/>
          <w:color w:val="005486"/>
          <w:sz w:val="16"/>
        </w:rPr>
        <w:t>的分组表现</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7"/>
        <w:gridCol w:w="973"/>
        <w:gridCol w:w="971"/>
        <w:gridCol w:w="930"/>
        <w:gridCol w:w="1051"/>
        <w:gridCol w:w="93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77" w:type="dxa"/>
            <w:tcBorders>
              <w:top w:val="single" w:color="000000" w:sz="4" w:space="0"/>
              <w:bottom w:val="single" w:color="000000" w:sz="4" w:space="0"/>
              <w:right w:val="single" w:color="000000" w:sz="4" w:space="0"/>
            </w:tcBorders>
            <w:shd w:val="clear" w:color="auto" w:fill="D9D9D9"/>
          </w:tcPr>
          <w:p>
            <w:pPr>
              <w:pStyle w:val="18"/>
              <w:jc w:val="left"/>
              <w:rPr>
                <w:rFonts w:ascii="Times New Roman"/>
                <w:sz w:val="16"/>
              </w:rPr>
            </w:pPr>
          </w:p>
        </w:tc>
        <w:tc>
          <w:tcPr>
            <w:tcW w:w="973" w:type="dxa"/>
            <w:tcBorders>
              <w:top w:val="single" w:color="000000" w:sz="4" w:space="0"/>
              <w:left w:val="single" w:color="000000" w:sz="4" w:space="0"/>
              <w:bottom w:val="single" w:color="000000" w:sz="4" w:space="0"/>
            </w:tcBorders>
            <w:shd w:val="clear" w:color="auto" w:fill="D9D9D9"/>
          </w:tcPr>
          <w:p>
            <w:pPr>
              <w:pStyle w:val="18"/>
              <w:spacing w:line="290" w:lineRule="exact"/>
              <w:ind w:left="143" w:right="144"/>
              <w:rPr>
                <w:rFonts w:hint="eastAsia" w:ascii="Microsoft JhengHei" w:eastAsia="Microsoft JhengHei"/>
                <w:b/>
                <w:sz w:val="16"/>
              </w:rPr>
            </w:pPr>
            <w:r>
              <w:rPr>
                <w:rFonts w:hint="eastAsia" w:ascii="Microsoft JhengHei" w:eastAsia="Microsoft JhengHei"/>
                <w:b/>
                <w:sz w:val="16"/>
              </w:rPr>
              <w:t>年化收益</w:t>
            </w:r>
          </w:p>
        </w:tc>
        <w:tc>
          <w:tcPr>
            <w:tcW w:w="971" w:type="dxa"/>
            <w:tcBorders>
              <w:top w:val="single" w:color="000000" w:sz="4" w:space="0"/>
              <w:bottom w:val="single" w:color="000000" w:sz="4" w:space="0"/>
            </w:tcBorders>
            <w:shd w:val="clear" w:color="auto" w:fill="D9D9D9"/>
          </w:tcPr>
          <w:p>
            <w:pPr>
              <w:pStyle w:val="18"/>
              <w:spacing w:line="290" w:lineRule="exact"/>
              <w:ind w:left="146" w:right="145"/>
              <w:rPr>
                <w:rFonts w:hint="eastAsia" w:ascii="Microsoft JhengHei" w:eastAsia="Microsoft JhengHei"/>
                <w:b/>
                <w:sz w:val="16"/>
              </w:rPr>
            </w:pPr>
            <w:r>
              <w:rPr>
                <w:rFonts w:hint="eastAsia" w:ascii="Microsoft JhengHei" w:eastAsia="Microsoft JhengHei"/>
                <w:b/>
                <w:sz w:val="16"/>
              </w:rPr>
              <w:t>年化超额</w:t>
            </w:r>
          </w:p>
        </w:tc>
        <w:tc>
          <w:tcPr>
            <w:tcW w:w="930" w:type="dxa"/>
            <w:tcBorders>
              <w:top w:val="single" w:color="000000" w:sz="4" w:space="0"/>
              <w:bottom w:val="single" w:color="000000" w:sz="4" w:space="0"/>
            </w:tcBorders>
            <w:shd w:val="clear" w:color="auto" w:fill="D9D9D9"/>
          </w:tcPr>
          <w:p>
            <w:pPr>
              <w:pStyle w:val="18"/>
              <w:spacing w:line="290" w:lineRule="exact"/>
              <w:ind w:left="107" w:right="66"/>
              <w:rPr>
                <w:rFonts w:hint="eastAsia" w:ascii="Microsoft JhengHei" w:eastAsia="Microsoft JhengHei"/>
                <w:b/>
                <w:sz w:val="16"/>
              </w:rPr>
            </w:pPr>
            <w:r>
              <w:rPr>
                <w:rFonts w:hint="eastAsia" w:ascii="Microsoft JhengHei" w:eastAsia="Microsoft JhengHei"/>
                <w:b/>
                <w:sz w:val="16"/>
              </w:rPr>
              <w:t>超额胜率</w:t>
            </w:r>
          </w:p>
        </w:tc>
        <w:tc>
          <w:tcPr>
            <w:tcW w:w="1051" w:type="dxa"/>
            <w:tcBorders>
              <w:top w:val="single" w:color="000000" w:sz="4" w:space="0"/>
              <w:bottom w:val="single" w:color="000000" w:sz="4" w:space="0"/>
            </w:tcBorders>
            <w:shd w:val="clear" w:color="auto" w:fill="D9D9D9"/>
          </w:tcPr>
          <w:p>
            <w:pPr>
              <w:pStyle w:val="18"/>
              <w:spacing w:line="290" w:lineRule="exact"/>
              <w:ind w:left="106" w:right="105"/>
              <w:rPr>
                <w:rFonts w:hint="eastAsia" w:ascii="Microsoft JhengHei" w:eastAsia="Microsoft JhengHei"/>
                <w:b/>
                <w:sz w:val="16"/>
              </w:rPr>
            </w:pPr>
            <w:r>
              <w:rPr>
                <w:rFonts w:hint="eastAsia" w:ascii="Microsoft JhengHei" w:eastAsia="Microsoft JhengHei"/>
                <w:b/>
                <w:sz w:val="16"/>
              </w:rPr>
              <w:t>超额盈亏比</w:t>
            </w:r>
          </w:p>
        </w:tc>
        <w:tc>
          <w:tcPr>
            <w:tcW w:w="930" w:type="dxa"/>
            <w:tcBorders>
              <w:top w:val="single" w:color="000000" w:sz="4" w:space="0"/>
              <w:bottom w:val="single" w:color="000000" w:sz="4" w:space="0"/>
            </w:tcBorders>
            <w:shd w:val="clear" w:color="auto" w:fill="D9D9D9"/>
          </w:tcPr>
          <w:p>
            <w:pPr>
              <w:pStyle w:val="18"/>
              <w:spacing w:line="290" w:lineRule="exact"/>
              <w:ind w:left="69" w:right="104"/>
              <w:rPr>
                <w:rFonts w:hint="eastAsia" w:ascii="Microsoft JhengHei" w:eastAsia="Microsoft JhengHei"/>
                <w:b/>
                <w:sz w:val="16"/>
              </w:rPr>
            </w:pPr>
            <w:r>
              <w:rPr>
                <w:rFonts w:hint="eastAsia" w:ascii="Microsoft JhengHei" w:eastAsia="Microsoft JhengHei"/>
                <w:b/>
                <w:sz w:val="16"/>
              </w:rPr>
              <w:t>信息比率</w:t>
            </w:r>
          </w:p>
        </w:tc>
        <w:tc>
          <w:tcPr>
            <w:tcW w:w="970" w:type="dxa"/>
            <w:tcBorders>
              <w:top w:val="single" w:color="000000" w:sz="4" w:space="0"/>
              <w:bottom w:val="single" w:color="000000" w:sz="4" w:space="0"/>
            </w:tcBorders>
            <w:shd w:val="clear" w:color="auto" w:fill="D9D9D9"/>
          </w:tcPr>
          <w:p>
            <w:pPr>
              <w:pStyle w:val="18"/>
              <w:spacing w:line="290" w:lineRule="exact"/>
              <w:ind w:left="146" w:right="144"/>
              <w:rPr>
                <w:rFonts w:hint="eastAsia" w:ascii="Microsoft JhengHei" w:eastAsia="Microsoft JhengHei"/>
                <w:b/>
                <w:sz w:val="16"/>
              </w:rPr>
            </w:pPr>
            <w:r>
              <w:rPr>
                <w:rFonts w:hint="eastAsia" w:ascii="Microsoft JhengHei" w:eastAsia="Microsoft JhengHei"/>
                <w:b/>
                <w:sz w:val="16"/>
              </w:rPr>
              <w:t>月换手率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line="283" w:lineRule="exact"/>
              <w:ind w:left="280"/>
              <w:jc w:val="left"/>
              <w:rPr>
                <w:rFonts w:hint="eastAsia" w:ascii="Microsoft JhengHei" w:eastAsia="Microsoft JhengHei"/>
                <w:b/>
                <w:sz w:val="16"/>
              </w:rPr>
            </w:pPr>
            <w:r>
              <w:rPr>
                <w:rFonts w:hint="eastAsia" w:ascii="Microsoft JhengHei" w:eastAsia="Microsoft JhengHei"/>
                <w:b/>
                <w:sz w:val="16"/>
              </w:rPr>
              <w:t>第1组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2</w:t>
            </w:r>
            <w:r>
              <w:rPr>
                <w:spacing w:val="-1"/>
                <w:w w:val="111"/>
                <w:sz w:val="16"/>
              </w:rPr>
              <w:t>2</w:t>
            </w:r>
            <w:r>
              <w:rPr>
                <w:w w:val="55"/>
                <w:sz w:val="16"/>
              </w:rPr>
              <w:t>.</w:t>
            </w:r>
            <w:r>
              <w:rPr>
                <w:w w:val="111"/>
                <w:sz w:val="16"/>
              </w:rPr>
              <w:t>3</w:t>
            </w:r>
            <w:r>
              <w:rPr>
                <w:w w:val="155"/>
                <w:sz w:val="16"/>
              </w:rPr>
              <w:t>%</w:t>
            </w:r>
          </w:p>
        </w:tc>
        <w:tc>
          <w:tcPr>
            <w:tcW w:w="971" w:type="dxa"/>
            <w:tcBorders>
              <w:top w:val="single" w:color="000000" w:sz="4" w:space="0"/>
            </w:tcBorders>
          </w:tcPr>
          <w:p>
            <w:pPr>
              <w:pStyle w:val="18"/>
              <w:spacing w:before="48"/>
              <w:ind w:left="146" w:right="145"/>
              <w:rPr>
                <w:sz w:val="16"/>
              </w:rPr>
            </w:pPr>
            <w:r>
              <w:rPr>
                <w:w w:val="111"/>
                <w:sz w:val="16"/>
              </w:rPr>
              <w:t>1</w:t>
            </w:r>
            <w:r>
              <w:rPr>
                <w:spacing w:val="-1"/>
                <w:w w:val="111"/>
                <w:sz w:val="16"/>
              </w:rPr>
              <w:t>8</w:t>
            </w:r>
            <w:r>
              <w:rPr>
                <w:w w:val="55"/>
                <w:sz w:val="16"/>
              </w:rPr>
              <w:t>.</w:t>
            </w:r>
            <w:r>
              <w:rPr>
                <w:w w:val="111"/>
                <w:sz w:val="16"/>
              </w:rPr>
              <w:t>8</w:t>
            </w:r>
            <w:r>
              <w:rPr>
                <w:w w:val="155"/>
                <w:sz w:val="16"/>
              </w:rPr>
              <w:t>%</w:t>
            </w:r>
          </w:p>
        </w:tc>
        <w:tc>
          <w:tcPr>
            <w:tcW w:w="930" w:type="dxa"/>
            <w:tcBorders>
              <w:top w:val="single" w:color="000000" w:sz="4" w:space="0"/>
            </w:tcBorders>
          </w:tcPr>
          <w:p>
            <w:pPr>
              <w:pStyle w:val="18"/>
              <w:spacing w:before="48"/>
              <w:ind w:left="107" w:right="66"/>
              <w:rPr>
                <w:sz w:val="16"/>
              </w:rPr>
            </w:pPr>
            <w:r>
              <w:rPr>
                <w:w w:val="111"/>
                <w:sz w:val="16"/>
              </w:rPr>
              <w:t>7</w:t>
            </w:r>
            <w:r>
              <w:rPr>
                <w:spacing w:val="-1"/>
                <w:w w:val="111"/>
                <w:sz w:val="16"/>
              </w:rPr>
              <w:t>3</w:t>
            </w:r>
            <w:r>
              <w:rPr>
                <w:w w:val="55"/>
                <w:sz w:val="16"/>
              </w:rPr>
              <w:t>.</w:t>
            </w:r>
            <w:r>
              <w:rPr>
                <w:w w:val="111"/>
                <w:sz w:val="16"/>
              </w:rPr>
              <w:t>7</w:t>
            </w:r>
            <w:r>
              <w:rPr>
                <w:w w:val="155"/>
                <w:sz w:val="16"/>
              </w:rPr>
              <w:t>%</w:t>
            </w:r>
          </w:p>
        </w:tc>
        <w:tc>
          <w:tcPr>
            <w:tcW w:w="1051" w:type="dxa"/>
            <w:tcBorders>
              <w:top w:val="single" w:color="000000" w:sz="4" w:space="0"/>
            </w:tcBorders>
          </w:tcPr>
          <w:p>
            <w:pPr>
              <w:pStyle w:val="18"/>
              <w:spacing w:before="48"/>
              <w:ind w:left="106" w:right="102"/>
              <w:rPr>
                <w:sz w:val="16"/>
              </w:rPr>
            </w:pPr>
            <w:r>
              <w:rPr>
                <w:sz w:val="16"/>
              </w:rPr>
              <w:t>1.74</w:t>
            </w:r>
          </w:p>
        </w:tc>
        <w:tc>
          <w:tcPr>
            <w:tcW w:w="930" w:type="dxa"/>
            <w:tcBorders>
              <w:top w:val="single" w:color="000000" w:sz="4" w:space="0"/>
            </w:tcBorders>
          </w:tcPr>
          <w:p>
            <w:pPr>
              <w:pStyle w:val="18"/>
              <w:spacing w:before="48"/>
              <w:ind w:left="69" w:right="104"/>
              <w:rPr>
                <w:sz w:val="16"/>
              </w:rPr>
            </w:pPr>
            <w:r>
              <w:rPr>
                <w:sz w:val="16"/>
              </w:rPr>
              <w:t>2.06</w:t>
            </w:r>
          </w:p>
        </w:tc>
        <w:tc>
          <w:tcPr>
            <w:tcW w:w="970" w:type="dxa"/>
            <w:tcBorders>
              <w:top w:val="single" w:color="000000" w:sz="4" w:space="0"/>
            </w:tcBorders>
          </w:tcPr>
          <w:p>
            <w:pPr>
              <w:pStyle w:val="18"/>
              <w:spacing w:before="48"/>
              <w:ind w:left="146" w:right="144"/>
              <w:rPr>
                <w:sz w:val="16"/>
              </w:rPr>
            </w:pPr>
            <w:r>
              <w:rPr>
                <w:w w:val="111"/>
                <w:sz w:val="16"/>
              </w:rPr>
              <w:t>7</w:t>
            </w:r>
            <w:r>
              <w:rPr>
                <w:spacing w:val="-1"/>
                <w:w w:val="111"/>
                <w:sz w:val="16"/>
              </w:rPr>
              <w:t>2</w:t>
            </w:r>
            <w:r>
              <w:rPr>
                <w:w w:val="55"/>
                <w:sz w:val="16"/>
              </w:rPr>
              <w:t>.</w:t>
            </w:r>
            <w:r>
              <w:rPr>
                <w:w w:val="111"/>
                <w:sz w:val="16"/>
              </w:rPr>
              <w:t>6</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77" w:type="dxa"/>
            <w:tcBorders>
              <w:right w:val="single" w:color="000000" w:sz="4" w:space="0"/>
            </w:tcBorders>
            <w:shd w:val="clear" w:color="auto" w:fill="D9D9D9"/>
          </w:tcPr>
          <w:p>
            <w:pPr>
              <w:pStyle w:val="18"/>
              <w:spacing w:before="4" w:line="287" w:lineRule="exact"/>
              <w:ind w:left="280"/>
              <w:jc w:val="left"/>
              <w:rPr>
                <w:rFonts w:hint="eastAsia" w:ascii="Microsoft JhengHei" w:eastAsia="Microsoft JhengHei"/>
                <w:b/>
                <w:sz w:val="16"/>
              </w:rPr>
            </w:pPr>
            <w:r>
              <w:rPr>
                <w:rFonts w:hint="eastAsia" w:ascii="Microsoft JhengHei" w:eastAsia="Microsoft JhengHei"/>
                <w:b/>
                <w:sz w:val="16"/>
              </w:rPr>
              <w:t>第2组</w:t>
            </w:r>
          </w:p>
        </w:tc>
        <w:tc>
          <w:tcPr>
            <w:tcW w:w="973" w:type="dxa"/>
            <w:tcBorders>
              <w:left w:val="single" w:color="000000" w:sz="4" w:space="0"/>
            </w:tcBorders>
          </w:tcPr>
          <w:p>
            <w:pPr>
              <w:pStyle w:val="18"/>
              <w:spacing w:before="57"/>
              <w:ind w:left="143" w:right="144"/>
              <w:rPr>
                <w:sz w:val="16"/>
              </w:rPr>
            </w:pPr>
            <w:r>
              <w:rPr>
                <w:w w:val="111"/>
                <w:sz w:val="16"/>
              </w:rPr>
              <w:t>1</w:t>
            </w:r>
            <w:r>
              <w:rPr>
                <w:spacing w:val="-1"/>
                <w:w w:val="111"/>
                <w:sz w:val="16"/>
              </w:rPr>
              <w:t>9</w:t>
            </w:r>
            <w:r>
              <w:rPr>
                <w:w w:val="55"/>
                <w:sz w:val="16"/>
              </w:rPr>
              <w:t>.</w:t>
            </w:r>
            <w:r>
              <w:rPr>
                <w:w w:val="111"/>
                <w:sz w:val="16"/>
              </w:rPr>
              <w:t>1</w:t>
            </w:r>
            <w:r>
              <w:rPr>
                <w:w w:val="155"/>
                <w:sz w:val="16"/>
              </w:rPr>
              <w:t>%</w:t>
            </w:r>
          </w:p>
        </w:tc>
        <w:tc>
          <w:tcPr>
            <w:tcW w:w="971" w:type="dxa"/>
          </w:tcPr>
          <w:p>
            <w:pPr>
              <w:pStyle w:val="18"/>
              <w:spacing w:before="57"/>
              <w:ind w:left="146" w:right="145"/>
              <w:rPr>
                <w:sz w:val="16"/>
              </w:rPr>
            </w:pPr>
            <w:r>
              <w:rPr>
                <w:w w:val="111"/>
                <w:sz w:val="16"/>
              </w:rPr>
              <w:t>1</w:t>
            </w:r>
            <w:r>
              <w:rPr>
                <w:spacing w:val="-1"/>
                <w:w w:val="111"/>
                <w:sz w:val="16"/>
              </w:rPr>
              <w:t>5</w:t>
            </w:r>
            <w:r>
              <w:rPr>
                <w:w w:val="55"/>
                <w:sz w:val="16"/>
              </w:rPr>
              <w:t>.</w:t>
            </w:r>
            <w:r>
              <w:rPr>
                <w:w w:val="111"/>
                <w:sz w:val="16"/>
              </w:rPr>
              <w:t>7</w:t>
            </w:r>
            <w:r>
              <w:rPr>
                <w:w w:val="155"/>
                <w:sz w:val="16"/>
              </w:rPr>
              <w:t>%</w:t>
            </w:r>
          </w:p>
        </w:tc>
        <w:tc>
          <w:tcPr>
            <w:tcW w:w="930" w:type="dxa"/>
          </w:tcPr>
          <w:p>
            <w:pPr>
              <w:pStyle w:val="18"/>
              <w:spacing w:before="57"/>
              <w:ind w:left="107" w:right="66"/>
              <w:rPr>
                <w:sz w:val="16"/>
              </w:rPr>
            </w:pPr>
            <w:r>
              <w:rPr>
                <w:w w:val="111"/>
                <w:sz w:val="16"/>
              </w:rPr>
              <w:t>6</w:t>
            </w:r>
            <w:r>
              <w:rPr>
                <w:spacing w:val="-1"/>
                <w:w w:val="111"/>
                <w:sz w:val="16"/>
              </w:rPr>
              <w:t>9</w:t>
            </w:r>
            <w:r>
              <w:rPr>
                <w:w w:val="55"/>
                <w:sz w:val="16"/>
              </w:rPr>
              <w:t>.</w:t>
            </w:r>
            <w:r>
              <w:rPr>
                <w:w w:val="111"/>
                <w:sz w:val="16"/>
              </w:rPr>
              <w:t>5</w:t>
            </w:r>
            <w:r>
              <w:rPr>
                <w:w w:val="155"/>
                <w:sz w:val="16"/>
              </w:rPr>
              <w:t>%</w:t>
            </w:r>
          </w:p>
        </w:tc>
        <w:tc>
          <w:tcPr>
            <w:tcW w:w="1051" w:type="dxa"/>
          </w:tcPr>
          <w:p>
            <w:pPr>
              <w:pStyle w:val="18"/>
              <w:spacing w:before="57"/>
              <w:ind w:left="106" w:right="102"/>
              <w:rPr>
                <w:sz w:val="16"/>
              </w:rPr>
            </w:pPr>
            <w:r>
              <w:rPr>
                <w:sz w:val="16"/>
              </w:rPr>
              <w:t>1.68</w:t>
            </w:r>
          </w:p>
        </w:tc>
        <w:tc>
          <w:tcPr>
            <w:tcW w:w="930" w:type="dxa"/>
          </w:tcPr>
          <w:p>
            <w:pPr>
              <w:pStyle w:val="18"/>
              <w:spacing w:before="57"/>
              <w:ind w:left="69" w:right="104"/>
              <w:rPr>
                <w:sz w:val="16"/>
              </w:rPr>
            </w:pPr>
            <w:r>
              <w:rPr>
                <w:sz w:val="16"/>
              </w:rPr>
              <w:t>1.76</w:t>
            </w:r>
          </w:p>
        </w:tc>
        <w:tc>
          <w:tcPr>
            <w:tcW w:w="970" w:type="dxa"/>
          </w:tcPr>
          <w:p>
            <w:pPr>
              <w:pStyle w:val="18"/>
              <w:spacing w:before="57"/>
              <w:ind w:left="146" w:right="144"/>
              <w:rPr>
                <w:sz w:val="16"/>
              </w:rPr>
            </w:pPr>
            <w:r>
              <w:rPr>
                <w:w w:val="111"/>
                <w:sz w:val="16"/>
              </w:rPr>
              <w:t>7</w:t>
            </w:r>
            <w:r>
              <w:rPr>
                <w:spacing w:val="-1"/>
                <w:w w:val="111"/>
                <w:sz w:val="16"/>
              </w:rPr>
              <w:t>9</w:t>
            </w:r>
            <w:r>
              <w:rPr>
                <w:w w:val="55"/>
                <w:sz w:val="16"/>
              </w:rPr>
              <w:t>.</w:t>
            </w:r>
            <w:r>
              <w:rPr>
                <w:w w:val="111"/>
                <w:sz w:val="16"/>
              </w:rPr>
              <w:t>0</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4"/>
              <w:ind w:left="280"/>
              <w:jc w:val="left"/>
              <w:rPr>
                <w:rFonts w:hint="eastAsia" w:ascii="Microsoft JhengHei" w:eastAsia="Microsoft JhengHei"/>
                <w:b/>
                <w:sz w:val="16"/>
              </w:rPr>
            </w:pPr>
            <w:r>
              <w:rPr>
                <w:rFonts w:hint="eastAsia" w:ascii="Microsoft JhengHei" w:eastAsia="Microsoft JhengHei"/>
                <w:b/>
                <w:sz w:val="16"/>
              </w:rPr>
              <w:t>第3组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1</w:t>
            </w:r>
            <w:r>
              <w:rPr>
                <w:spacing w:val="-1"/>
                <w:w w:val="111"/>
                <w:sz w:val="16"/>
              </w:rPr>
              <w:t>8</w:t>
            </w:r>
            <w:r>
              <w:rPr>
                <w:w w:val="55"/>
                <w:sz w:val="16"/>
              </w:rPr>
              <w:t>.</w:t>
            </w:r>
            <w:r>
              <w:rPr>
                <w:w w:val="111"/>
                <w:sz w:val="16"/>
              </w:rPr>
              <w:t>6</w:t>
            </w:r>
            <w:r>
              <w:rPr>
                <w:w w:val="155"/>
                <w:sz w:val="16"/>
              </w:rPr>
              <w:t>%</w:t>
            </w:r>
          </w:p>
        </w:tc>
        <w:tc>
          <w:tcPr>
            <w:tcW w:w="971" w:type="dxa"/>
            <w:tcBorders>
              <w:bottom w:val="single" w:color="000000" w:sz="4" w:space="0"/>
            </w:tcBorders>
          </w:tcPr>
          <w:p>
            <w:pPr>
              <w:pStyle w:val="18"/>
              <w:spacing w:before="57"/>
              <w:ind w:left="146" w:right="145"/>
              <w:rPr>
                <w:sz w:val="16"/>
              </w:rPr>
            </w:pPr>
            <w:r>
              <w:rPr>
                <w:w w:val="111"/>
                <w:sz w:val="16"/>
              </w:rPr>
              <w:t>1</w:t>
            </w:r>
            <w:r>
              <w:rPr>
                <w:spacing w:val="-1"/>
                <w:w w:val="111"/>
                <w:sz w:val="16"/>
              </w:rPr>
              <w:t>5</w:t>
            </w:r>
            <w:r>
              <w:rPr>
                <w:w w:val="55"/>
                <w:sz w:val="16"/>
              </w:rPr>
              <w:t>.</w:t>
            </w:r>
            <w:r>
              <w:rPr>
                <w:w w:val="111"/>
                <w:sz w:val="16"/>
              </w:rPr>
              <w:t>3</w:t>
            </w:r>
            <w:r>
              <w:rPr>
                <w:w w:val="155"/>
                <w:sz w:val="16"/>
              </w:rPr>
              <w:t>%</w:t>
            </w:r>
          </w:p>
        </w:tc>
        <w:tc>
          <w:tcPr>
            <w:tcW w:w="930" w:type="dxa"/>
            <w:tcBorders>
              <w:bottom w:val="single" w:color="000000" w:sz="4" w:space="0"/>
            </w:tcBorders>
          </w:tcPr>
          <w:p>
            <w:pPr>
              <w:pStyle w:val="18"/>
              <w:spacing w:before="57"/>
              <w:ind w:left="107" w:right="66"/>
              <w:rPr>
                <w:sz w:val="16"/>
              </w:rPr>
            </w:pPr>
            <w:r>
              <w:rPr>
                <w:w w:val="111"/>
                <w:sz w:val="16"/>
              </w:rPr>
              <w:t>7</w:t>
            </w:r>
            <w:r>
              <w:rPr>
                <w:spacing w:val="-1"/>
                <w:w w:val="111"/>
                <w:sz w:val="16"/>
              </w:rPr>
              <w:t>0</w:t>
            </w:r>
            <w:r>
              <w:rPr>
                <w:w w:val="55"/>
                <w:sz w:val="16"/>
              </w:rPr>
              <w:t>.</w:t>
            </w:r>
            <w:r>
              <w:rPr>
                <w:w w:val="111"/>
                <w:sz w:val="16"/>
              </w:rPr>
              <w:t>3</w:t>
            </w:r>
            <w:r>
              <w:rPr>
                <w:w w:val="155"/>
                <w:sz w:val="16"/>
              </w:rPr>
              <w:t>%</w:t>
            </w:r>
          </w:p>
        </w:tc>
        <w:tc>
          <w:tcPr>
            <w:tcW w:w="1051" w:type="dxa"/>
            <w:tcBorders>
              <w:bottom w:val="single" w:color="000000" w:sz="4" w:space="0"/>
            </w:tcBorders>
          </w:tcPr>
          <w:p>
            <w:pPr>
              <w:pStyle w:val="18"/>
              <w:spacing w:before="57"/>
              <w:ind w:left="106" w:right="102"/>
              <w:rPr>
                <w:sz w:val="16"/>
              </w:rPr>
            </w:pPr>
            <w:r>
              <w:rPr>
                <w:sz w:val="16"/>
              </w:rPr>
              <w:t>1.50</w:t>
            </w:r>
          </w:p>
        </w:tc>
        <w:tc>
          <w:tcPr>
            <w:tcW w:w="930" w:type="dxa"/>
            <w:tcBorders>
              <w:bottom w:val="single" w:color="000000" w:sz="4" w:space="0"/>
            </w:tcBorders>
          </w:tcPr>
          <w:p>
            <w:pPr>
              <w:pStyle w:val="18"/>
              <w:spacing w:before="57"/>
              <w:ind w:left="69" w:right="104"/>
              <w:rPr>
                <w:sz w:val="16"/>
              </w:rPr>
            </w:pPr>
            <w:r>
              <w:rPr>
                <w:sz w:val="16"/>
              </w:rPr>
              <w:t>1.68</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1</w:t>
            </w:r>
            <w:r>
              <w:rPr>
                <w:w w:val="55"/>
                <w:sz w:val="16"/>
              </w:rPr>
              <w:t>.</w:t>
            </w:r>
            <w:r>
              <w:rPr>
                <w:w w:val="111"/>
                <w:sz w:val="16"/>
              </w:rPr>
              <w:t>2</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line="283" w:lineRule="exact"/>
              <w:ind w:left="280"/>
              <w:jc w:val="left"/>
              <w:rPr>
                <w:rFonts w:hint="eastAsia" w:ascii="Microsoft JhengHei" w:eastAsia="Microsoft JhengHei"/>
                <w:b/>
                <w:sz w:val="16"/>
              </w:rPr>
            </w:pPr>
            <w:r>
              <w:rPr>
                <w:rFonts w:hint="eastAsia" w:ascii="Microsoft JhengHei" w:eastAsia="Microsoft JhengHei"/>
                <w:b/>
                <w:sz w:val="16"/>
              </w:rPr>
              <w:t>第4组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1</w:t>
            </w:r>
            <w:r>
              <w:rPr>
                <w:spacing w:val="-1"/>
                <w:w w:val="111"/>
                <w:sz w:val="16"/>
              </w:rPr>
              <w:t>6</w:t>
            </w:r>
            <w:r>
              <w:rPr>
                <w:w w:val="55"/>
                <w:sz w:val="16"/>
              </w:rPr>
              <w:t>.</w:t>
            </w:r>
            <w:r>
              <w:rPr>
                <w:w w:val="111"/>
                <w:sz w:val="16"/>
              </w:rPr>
              <w:t>9</w:t>
            </w:r>
            <w:r>
              <w:rPr>
                <w:w w:val="155"/>
                <w:sz w:val="16"/>
              </w:rPr>
              <w:t>%</w:t>
            </w:r>
          </w:p>
        </w:tc>
        <w:tc>
          <w:tcPr>
            <w:tcW w:w="971" w:type="dxa"/>
            <w:tcBorders>
              <w:top w:val="single" w:color="000000" w:sz="4" w:space="0"/>
            </w:tcBorders>
          </w:tcPr>
          <w:p>
            <w:pPr>
              <w:pStyle w:val="18"/>
              <w:spacing w:before="48"/>
              <w:ind w:left="146" w:right="145"/>
              <w:rPr>
                <w:sz w:val="16"/>
              </w:rPr>
            </w:pPr>
            <w:r>
              <w:rPr>
                <w:w w:val="111"/>
                <w:sz w:val="16"/>
              </w:rPr>
              <w:t>1</w:t>
            </w:r>
            <w:r>
              <w:rPr>
                <w:spacing w:val="-1"/>
                <w:w w:val="111"/>
                <w:sz w:val="16"/>
              </w:rPr>
              <w:t>3</w:t>
            </w:r>
            <w:r>
              <w:rPr>
                <w:w w:val="55"/>
                <w:sz w:val="16"/>
              </w:rPr>
              <w:t>.</w:t>
            </w:r>
            <w:r>
              <w:rPr>
                <w:w w:val="111"/>
                <w:sz w:val="16"/>
              </w:rPr>
              <w:t>6</w:t>
            </w:r>
            <w:r>
              <w:rPr>
                <w:w w:val="155"/>
                <w:sz w:val="16"/>
              </w:rPr>
              <w:t>%</w:t>
            </w:r>
          </w:p>
        </w:tc>
        <w:tc>
          <w:tcPr>
            <w:tcW w:w="930" w:type="dxa"/>
            <w:tcBorders>
              <w:top w:val="single" w:color="000000" w:sz="4" w:space="0"/>
            </w:tcBorders>
          </w:tcPr>
          <w:p>
            <w:pPr>
              <w:pStyle w:val="18"/>
              <w:spacing w:before="48"/>
              <w:ind w:left="107" w:right="66"/>
              <w:rPr>
                <w:sz w:val="16"/>
              </w:rPr>
            </w:pPr>
            <w:r>
              <w:rPr>
                <w:w w:val="111"/>
                <w:sz w:val="16"/>
              </w:rPr>
              <w:t>7</w:t>
            </w:r>
            <w:r>
              <w:rPr>
                <w:spacing w:val="-1"/>
                <w:w w:val="111"/>
                <w:sz w:val="16"/>
              </w:rPr>
              <w:t>0</w:t>
            </w:r>
            <w:r>
              <w:rPr>
                <w:w w:val="55"/>
                <w:sz w:val="16"/>
              </w:rPr>
              <w:t>.</w:t>
            </w:r>
            <w:r>
              <w:rPr>
                <w:w w:val="111"/>
                <w:sz w:val="16"/>
              </w:rPr>
              <w:t>3</w:t>
            </w:r>
            <w:r>
              <w:rPr>
                <w:w w:val="155"/>
                <w:sz w:val="16"/>
              </w:rPr>
              <w:t>%</w:t>
            </w:r>
          </w:p>
        </w:tc>
        <w:tc>
          <w:tcPr>
            <w:tcW w:w="1051" w:type="dxa"/>
            <w:tcBorders>
              <w:top w:val="single" w:color="000000" w:sz="4" w:space="0"/>
            </w:tcBorders>
          </w:tcPr>
          <w:p>
            <w:pPr>
              <w:pStyle w:val="18"/>
              <w:spacing w:before="48"/>
              <w:ind w:left="106" w:right="102"/>
              <w:rPr>
                <w:sz w:val="16"/>
              </w:rPr>
            </w:pPr>
            <w:r>
              <w:rPr>
                <w:sz w:val="16"/>
              </w:rPr>
              <w:t>1.36</w:t>
            </w:r>
          </w:p>
        </w:tc>
        <w:tc>
          <w:tcPr>
            <w:tcW w:w="930" w:type="dxa"/>
            <w:tcBorders>
              <w:top w:val="single" w:color="000000" w:sz="4" w:space="0"/>
            </w:tcBorders>
          </w:tcPr>
          <w:p>
            <w:pPr>
              <w:pStyle w:val="18"/>
              <w:spacing w:before="48"/>
              <w:ind w:left="69" w:right="104"/>
              <w:rPr>
                <w:sz w:val="16"/>
              </w:rPr>
            </w:pPr>
            <w:r>
              <w:rPr>
                <w:sz w:val="16"/>
              </w:rPr>
              <w:t>1.44</w:t>
            </w:r>
          </w:p>
        </w:tc>
        <w:tc>
          <w:tcPr>
            <w:tcW w:w="970" w:type="dxa"/>
            <w:tcBorders>
              <w:top w:val="single" w:color="000000" w:sz="4" w:space="0"/>
            </w:tcBorders>
          </w:tcPr>
          <w:p>
            <w:pPr>
              <w:pStyle w:val="18"/>
              <w:spacing w:before="48"/>
              <w:ind w:left="146" w:right="144"/>
              <w:rPr>
                <w:sz w:val="16"/>
              </w:rPr>
            </w:pPr>
            <w:r>
              <w:rPr>
                <w:w w:val="111"/>
                <w:sz w:val="16"/>
              </w:rPr>
              <w:t>8</w:t>
            </w:r>
            <w:r>
              <w:rPr>
                <w:spacing w:val="-1"/>
                <w:w w:val="111"/>
                <w:sz w:val="16"/>
              </w:rPr>
              <w:t>2</w:t>
            </w:r>
            <w:r>
              <w:rPr>
                <w:w w:val="55"/>
                <w:sz w:val="16"/>
              </w:rPr>
              <w:t>.</w:t>
            </w:r>
            <w:r>
              <w:rPr>
                <w:w w:val="111"/>
                <w:sz w:val="16"/>
              </w:rPr>
              <w:t>6</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8" w:lineRule="exact"/>
              <w:ind w:left="280"/>
              <w:jc w:val="left"/>
              <w:rPr>
                <w:rFonts w:hint="eastAsia" w:ascii="Microsoft JhengHei" w:eastAsia="Microsoft JhengHei"/>
                <w:b/>
                <w:sz w:val="16"/>
              </w:rPr>
            </w:pPr>
            <w:r>
              <w:rPr>
                <w:rFonts w:hint="eastAsia" w:ascii="Microsoft JhengHei" w:eastAsia="Microsoft JhengHei"/>
                <w:b/>
                <w:sz w:val="16"/>
              </w:rPr>
              <w:t>第5组</w:t>
            </w:r>
          </w:p>
        </w:tc>
        <w:tc>
          <w:tcPr>
            <w:tcW w:w="973" w:type="dxa"/>
            <w:tcBorders>
              <w:left w:val="single" w:color="000000" w:sz="4" w:space="0"/>
            </w:tcBorders>
          </w:tcPr>
          <w:p>
            <w:pPr>
              <w:pStyle w:val="18"/>
              <w:spacing w:before="57"/>
              <w:ind w:left="143" w:right="144"/>
              <w:rPr>
                <w:sz w:val="16"/>
              </w:rPr>
            </w:pPr>
            <w:r>
              <w:rPr>
                <w:w w:val="111"/>
                <w:sz w:val="16"/>
              </w:rPr>
              <w:t>1</w:t>
            </w:r>
            <w:r>
              <w:rPr>
                <w:spacing w:val="-1"/>
                <w:w w:val="111"/>
                <w:sz w:val="16"/>
              </w:rPr>
              <w:t>6</w:t>
            </w:r>
            <w:r>
              <w:rPr>
                <w:w w:val="55"/>
                <w:sz w:val="16"/>
              </w:rPr>
              <w:t>.</w:t>
            </w:r>
            <w:r>
              <w:rPr>
                <w:w w:val="111"/>
                <w:sz w:val="16"/>
              </w:rPr>
              <w:t>1</w:t>
            </w:r>
            <w:r>
              <w:rPr>
                <w:w w:val="155"/>
                <w:sz w:val="16"/>
              </w:rPr>
              <w:t>%</w:t>
            </w:r>
          </w:p>
        </w:tc>
        <w:tc>
          <w:tcPr>
            <w:tcW w:w="971" w:type="dxa"/>
          </w:tcPr>
          <w:p>
            <w:pPr>
              <w:pStyle w:val="18"/>
              <w:spacing w:before="57"/>
              <w:ind w:left="146" w:right="145"/>
              <w:rPr>
                <w:sz w:val="16"/>
              </w:rPr>
            </w:pPr>
            <w:r>
              <w:rPr>
                <w:w w:val="111"/>
                <w:sz w:val="16"/>
              </w:rPr>
              <w:t>1</w:t>
            </w:r>
            <w:r>
              <w:rPr>
                <w:spacing w:val="-1"/>
                <w:w w:val="111"/>
                <w:sz w:val="16"/>
              </w:rPr>
              <w:t>2</w:t>
            </w:r>
            <w:r>
              <w:rPr>
                <w:w w:val="55"/>
                <w:sz w:val="16"/>
              </w:rPr>
              <w:t>.</w:t>
            </w:r>
            <w:r>
              <w:rPr>
                <w:w w:val="111"/>
                <w:sz w:val="16"/>
              </w:rPr>
              <w:t>7</w:t>
            </w:r>
            <w:r>
              <w:rPr>
                <w:w w:val="155"/>
                <w:sz w:val="16"/>
              </w:rPr>
              <w:t>%</w:t>
            </w:r>
          </w:p>
        </w:tc>
        <w:tc>
          <w:tcPr>
            <w:tcW w:w="930" w:type="dxa"/>
          </w:tcPr>
          <w:p>
            <w:pPr>
              <w:pStyle w:val="18"/>
              <w:spacing w:before="57"/>
              <w:ind w:left="107" w:right="66"/>
              <w:rPr>
                <w:sz w:val="16"/>
              </w:rPr>
            </w:pPr>
            <w:r>
              <w:rPr>
                <w:w w:val="111"/>
                <w:sz w:val="16"/>
              </w:rPr>
              <w:t>6</w:t>
            </w:r>
            <w:r>
              <w:rPr>
                <w:spacing w:val="-1"/>
                <w:w w:val="111"/>
                <w:sz w:val="16"/>
              </w:rPr>
              <w:t>6</w:t>
            </w:r>
            <w:r>
              <w:rPr>
                <w:w w:val="55"/>
                <w:sz w:val="16"/>
              </w:rPr>
              <w:t>.</w:t>
            </w:r>
            <w:r>
              <w:rPr>
                <w:w w:val="111"/>
                <w:sz w:val="16"/>
              </w:rPr>
              <w:t>9</w:t>
            </w:r>
            <w:r>
              <w:rPr>
                <w:w w:val="155"/>
                <w:sz w:val="16"/>
              </w:rPr>
              <w:t>%</w:t>
            </w:r>
          </w:p>
        </w:tc>
        <w:tc>
          <w:tcPr>
            <w:tcW w:w="1051" w:type="dxa"/>
          </w:tcPr>
          <w:p>
            <w:pPr>
              <w:pStyle w:val="18"/>
              <w:spacing w:before="57"/>
              <w:ind w:left="106" w:right="102"/>
              <w:rPr>
                <w:sz w:val="16"/>
              </w:rPr>
            </w:pPr>
            <w:r>
              <w:rPr>
                <w:sz w:val="16"/>
              </w:rPr>
              <w:t>1.41</w:t>
            </w:r>
          </w:p>
        </w:tc>
        <w:tc>
          <w:tcPr>
            <w:tcW w:w="930" w:type="dxa"/>
          </w:tcPr>
          <w:p>
            <w:pPr>
              <w:pStyle w:val="18"/>
              <w:spacing w:before="57"/>
              <w:ind w:left="69" w:right="104"/>
              <w:rPr>
                <w:sz w:val="16"/>
              </w:rPr>
            </w:pPr>
            <w:r>
              <w:rPr>
                <w:sz w:val="16"/>
              </w:rPr>
              <w:t>1.34</w:t>
            </w:r>
          </w:p>
        </w:tc>
        <w:tc>
          <w:tcPr>
            <w:tcW w:w="970" w:type="dxa"/>
          </w:tcPr>
          <w:p>
            <w:pPr>
              <w:pStyle w:val="18"/>
              <w:spacing w:before="57"/>
              <w:ind w:left="146" w:right="144"/>
              <w:rPr>
                <w:sz w:val="16"/>
              </w:rPr>
            </w:pPr>
            <w:r>
              <w:rPr>
                <w:w w:val="111"/>
                <w:sz w:val="16"/>
              </w:rPr>
              <w:t>8</w:t>
            </w:r>
            <w:r>
              <w:rPr>
                <w:spacing w:val="-1"/>
                <w:w w:val="111"/>
                <w:sz w:val="16"/>
              </w:rPr>
              <w:t>2</w:t>
            </w:r>
            <w:r>
              <w:rPr>
                <w:w w:val="55"/>
                <w:sz w:val="16"/>
              </w:rPr>
              <w:t>.</w:t>
            </w:r>
            <w:r>
              <w:rPr>
                <w:w w:val="111"/>
                <w:sz w:val="16"/>
              </w:rPr>
              <w:t>4</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7" w:lineRule="exact"/>
              <w:ind w:left="280"/>
              <w:jc w:val="left"/>
              <w:rPr>
                <w:rFonts w:hint="eastAsia" w:ascii="Microsoft JhengHei" w:eastAsia="Microsoft JhengHei"/>
                <w:b/>
                <w:sz w:val="16"/>
              </w:rPr>
            </w:pPr>
            <w:r>
              <w:rPr>
                <w:rFonts w:hint="eastAsia" w:ascii="Microsoft JhengHei" w:eastAsia="Microsoft JhengHei"/>
                <w:b/>
                <w:sz w:val="16"/>
              </w:rPr>
              <w:t>第6组</w:t>
            </w:r>
          </w:p>
        </w:tc>
        <w:tc>
          <w:tcPr>
            <w:tcW w:w="973" w:type="dxa"/>
            <w:tcBorders>
              <w:left w:val="single" w:color="000000" w:sz="4" w:space="0"/>
            </w:tcBorders>
          </w:tcPr>
          <w:p>
            <w:pPr>
              <w:pStyle w:val="18"/>
              <w:spacing w:before="57"/>
              <w:ind w:left="143" w:right="144"/>
              <w:rPr>
                <w:sz w:val="16"/>
              </w:rPr>
            </w:pPr>
            <w:r>
              <w:rPr>
                <w:w w:val="111"/>
                <w:sz w:val="16"/>
              </w:rPr>
              <w:t>1</w:t>
            </w:r>
            <w:r>
              <w:rPr>
                <w:spacing w:val="-1"/>
                <w:w w:val="111"/>
                <w:sz w:val="16"/>
              </w:rPr>
              <w:t>3</w:t>
            </w:r>
            <w:r>
              <w:rPr>
                <w:w w:val="55"/>
                <w:sz w:val="16"/>
              </w:rPr>
              <w:t>.</w:t>
            </w:r>
            <w:r>
              <w:rPr>
                <w:w w:val="111"/>
                <w:sz w:val="16"/>
              </w:rPr>
              <w:t>9</w:t>
            </w:r>
            <w:r>
              <w:rPr>
                <w:w w:val="155"/>
                <w:sz w:val="16"/>
              </w:rPr>
              <w:t>%</w:t>
            </w:r>
          </w:p>
        </w:tc>
        <w:tc>
          <w:tcPr>
            <w:tcW w:w="971" w:type="dxa"/>
          </w:tcPr>
          <w:p>
            <w:pPr>
              <w:pStyle w:val="18"/>
              <w:spacing w:before="57"/>
              <w:ind w:left="146" w:right="145"/>
              <w:rPr>
                <w:sz w:val="16"/>
              </w:rPr>
            </w:pPr>
            <w:r>
              <w:rPr>
                <w:w w:val="111"/>
                <w:sz w:val="16"/>
              </w:rPr>
              <w:t>1</w:t>
            </w:r>
            <w:r>
              <w:rPr>
                <w:spacing w:val="-1"/>
                <w:w w:val="111"/>
                <w:sz w:val="16"/>
              </w:rPr>
              <w:t>0</w:t>
            </w:r>
            <w:r>
              <w:rPr>
                <w:w w:val="55"/>
                <w:sz w:val="16"/>
              </w:rPr>
              <w:t>.</w:t>
            </w:r>
            <w:r>
              <w:rPr>
                <w:w w:val="111"/>
                <w:sz w:val="16"/>
              </w:rPr>
              <w:t>5</w:t>
            </w:r>
            <w:r>
              <w:rPr>
                <w:w w:val="155"/>
                <w:sz w:val="16"/>
              </w:rPr>
              <w:t>%</w:t>
            </w:r>
          </w:p>
        </w:tc>
        <w:tc>
          <w:tcPr>
            <w:tcW w:w="930" w:type="dxa"/>
          </w:tcPr>
          <w:p>
            <w:pPr>
              <w:pStyle w:val="18"/>
              <w:spacing w:before="57"/>
              <w:ind w:left="107" w:right="66"/>
              <w:rPr>
                <w:sz w:val="16"/>
              </w:rPr>
            </w:pPr>
            <w:r>
              <w:rPr>
                <w:w w:val="111"/>
                <w:sz w:val="16"/>
              </w:rPr>
              <w:t>6</w:t>
            </w:r>
            <w:r>
              <w:rPr>
                <w:spacing w:val="-1"/>
                <w:w w:val="111"/>
                <w:sz w:val="16"/>
              </w:rPr>
              <w:t>4</w:t>
            </w:r>
            <w:r>
              <w:rPr>
                <w:w w:val="55"/>
                <w:sz w:val="16"/>
              </w:rPr>
              <w:t>.</w:t>
            </w:r>
            <w:r>
              <w:rPr>
                <w:w w:val="111"/>
                <w:sz w:val="16"/>
              </w:rPr>
              <w:t>4</w:t>
            </w:r>
            <w:r>
              <w:rPr>
                <w:w w:val="155"/>
                <w:sz w:val="16"/>
              </w:rPr>
              <w:t>%</w:t>
            </w:r>
          </w:p>
        </w:tc>
        <w:tc>
          <w:tcPr>
            <w:tcW w:w="1051" w:type="dxa"/>
          </w:tcPr>
          <w:p>
            <w:pPr>
              <w:pStyle w:val="18"/>
              <w:spacing w:before="57"/>
              <w:ind w:left="106" w:right="102"/>
              <w:rPr>
                <w:sz w:val="16"/>
              </w:rPr>
            </w:pPr>
            <w:r>
              <w:rPr>
                <w:sz w:val="16"/>
              </w:rPr>
              <w:t>1.42</w:t>
            </w:r>
          </w:p>
        </w:tc>
        <w:tc>
          <w:tcPr>
            <w:tcW w:w="930" w:type="dxa"/>
          </w:tcPr>
          <w:p>
            <w:pPr>
              <w:pStyle w:val="18"/>
              <w:spacing w:before="57"/>
              <w:ind w:left="69" w:right="104"/>
              <w:rPr>
                <w:sz w:val="16"/>
              </w:rPr>
            </w:pPr>
            <w:r>
              <w:rPr>
                <w:sz w:val="16"/>
              </w:rPr>
              <w:t>1.10</w:t>
            </w:r>
          </w:p>
        </w:tc>
        <w:tc>
          <w:tcPr>
            <w:tcW w:w="970" w:type="dxa"/>
          </w:tcPr>
          <w:p>
            <w:pPr>
              <w:pStyle w:val="18"/>
              <w:spacing w:before="57"/>
              <w:ind w:left="146" w:right="144"/>
              <w:rPr>
                <w:sz w:val="16"/>
              </w:rPr>
            </w:pPr>
            <w:r>
              <w:rPr>
                <w:w w:val="111"/>
                <w:sz w:val="16"/>
              </w:rPr>
              <w:t>8</w:t>
            </w:r>
            <w:r>
              <w:rPr>
                <w:spacing w:val="-1"/>
                <w:w w:val="111"/>
                <w:sz w:val="16"/>
              </w:rPr>
              <w:t>2</w:t>
            </w:r>
            <w:r>
              <w:rPr>
                <w:w w:val="55"/>
                <w:sz w:val="16"/>
              </w:rPr>
              <w:t>.</w:t>
            </w:r>
            <w:r>
              <w:rPr>
                <w:w w:val="111"/>
                <w:sz w:val="16"/>
              </w:rPr>
              <w:t>1</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4"/>
              <w:ind w:left="280"/>
              <w:jc w:val="left"/>
              <w:rPr>
                <w:rFonts w:hint="eastAsia" w:ascii="Microsoft JhengHei" w:eastAsia="Microsoft JhengHei"/>
                <w:b/>
                <w:sz w:val="16"/>
              </w:rPr>
            </w:pPr>
            <w:r>
              <w:rPr>
                <w:rFonts w:hint="eastAsia" w:ascii="Microsoft JhengHei" w:eastAsia="Microsoft JhengHei"/>
                <w:b/>
                <w:sz w:val="16"/>
              </w:rPr>
              <w:t>第7组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1</w:t>
            </w:r>
            <w:r>
              <w:rPr>
                <w:spacing w:val="-1"/>
                <w:w w:val="111"/>
                <w:sz w:val="16"/>
              </w:rPr>
              <w:t>1</w:t>
            </w:r>
            <w:r>
              <w:rPr>
                <w:w w:val="55"/>
                <w:sz w:val="16"/>
              </w:rPr>
              <w:t>.</w:t>
            </w:r>
            <w:r>
              <w:rPr>
                <w:w w:val="111"/>
                <w:sz w:val="16"/>
              </w:rPr>
              <w:t>7</w:t>
            </w:r>
            <w:r>
              <w:rPr>
                <w:w w:val="155"/>
                <w:sz w:val="16"/>
              </w:rPr>
              <w:t>%</w:t>
            </w:r>
          </w:p>
        </w:tc>
        <w:tc>
          <w:tcPr>
            <w:tcW w:w="971" w:type="dxa"/>
            <w:tcBorders>
              <w:bottom w:val="single" w:color="000000" w:sz="4" w:space="0"/>
            </w:tcBorders>
          </w:tcPr>
          <w:p>
            <w:pPr>
              <w:pStyle w:val="18"/>
              <w:spacing w:before="57"/>
              <w:ind w:left="145" w:right="145"/>
              <w:rPr>
                <w:sz w:val="16"/>
              </w:rPr>
            </w:pPr>
            <w:r>
              <w:rPr>
                <w:w w:val="110"/>
                <w:sz w:val="16"/>
              </w:rPr>
              <w:t>8.2%</w:t>
            </w:r>
          </w:p>
        </w:tc>
        <w:tc>
          <w:tcPr>
            <w:tcW w:w="930" w:type="dxa"/>
            <w:tcBorders>
              <w:bottom w:val="single" w:color="000000" w:sz="4" w:space="0"/>
            </w:tcBorders>
          </w:tcPr>
          <w:p>
            <w:pPr>
              <w:pStyle w:val="18"/>
              <w:spacing w:before="57"/>
              <w:ind w:left="107" w:right="66"/>
              <w:rPr>
                <w:sz w:val="16"/>
              </w:rPr>
            </w:pPr>
            <w:r>
              <w:rPr>
                <w:w w:val="111"/>
                <w:sz w:val="16"/>
              </w:rPr>
              <w:t>6</w:t>
            </w:r>
            <w:r>
              <w:rPr>
                <w:spacing w:val="-1"/>
                <w:w w:val="111"/>
                <w:sz w:val="16"/>
              </w:rPr>
              <w:t>3</w:t>
            </w:r>
            <w:r>
              <w:rPr>
                <w:w w:val="55"/>
                <w:sz w:val="16"/>
              </w:rPr>
              <w:t>.</w:t>
            </w:r>
            <w:r>
              <w:rPr>
                <w:w w:val="111"/>
                <w:sz w:val="16"/>
              </w:rPr>
              <w:t>6</w:t>
            </w:r>
            <w:r>
              <w:rPr>
                <w:w w:val="155"/>
                <w:sz w:val="16"/>
              </w:rPr>
              <w:t>%</w:t>
            </w:r>
          </w:p>
        </w:tc>
        <w:tc>
          <w:tcPr>
            <w:tcW w:w="1051" w:type="dxa"/>
            <w:tcBorders>
              <w:bottom w:val="single" w:color="000000" w:sz="4" w:space="0"/>
            </w:tcBorders>
          </w:tcPr>
          <w:p>
            <w:pPr>
              <w:pStyle w:val="18"/>
              <w:spacing w:before="57"/>
              <w:ind w:left="106" w:right="102"/>
              <w:rPr>
                <w:sz w:val="16"/>
              </w:rPr>
            </w:pPr>
            <w:r>
              <w:rPr>
                <w:sz w:val="16"/>
              </w:rPr>
              <w:t>1.27</w:t>
            </w:r>
          </w:p>
        </w:tc>
        <w:tc>
          <w:tcPr>
            <w:tcW w:w="930" w:type="dxa"/>
            <w:tcBorders>
              <w:bottom w:val="single" w:color="000000" w:sz="4" w:space="0"/>
            </w:tcBorders>
          </w:tcPr>
          <w:p>
            <w:pPr>
              <w:pStyle w:val="18"/>
              <w:spacing w:before="57"/>
              <w:ind w:left="69" w:right="104"/>
              <w:rPr>
                <w:sz w:val="16"/>
              </w:rPr>
            </w:pPr>
            <w:r>
              <w:rPr>
                <w:sz w:val="16"/>
              </w:rPr>
              <w:t>0.89</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2</w:t>
            </w:r>
            <w:r>
              <w:rPr>
                <w:w w:val="55"/>
                <w:sz w:val="16"/>
              </w:rPr>
              <w:t>.</w:t>
            </w:r>
            <w:r>
              <w:rPr>
                <w:w w:val="111"/>
                <w:sz w:val="16"/>
              </w:rPr>
              <w:t>9</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line="283" w:lineRule="exact"/>
              <w:ind w:left="280"/>
              <w:jc w:val="left"/>
              <w:rPr>
                <w:rFonts w:hint="eastAsia" w:ascii="Microsoft JhengHei" w:eastAsia="Microsoft JhengHei"/>
                <w:b/>
                <w:sz w:val="16"/>
              </w:rPr>
            </w:pPr>
            <w:r>
              <w:rPr>
                <w:rFonts w:hint="eastAsia" w:ascii="Microsoft JhengHei" w:eastAsia="Microsoft JhengHei"/>
                <w:b/>
                <w:sz w:val="16"/>
              </w:rPr>
              <w:t>第8组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1</w:t>
            </w:r>
            <w:r>
              <w:rPr>
                <w:spacing w:val="-1"/>
                <w:w w:val="111"/>
                <w:sz w:val="16"/>
              </w:rPr>
              <w:t>1</w:t>
            </w:r>
            <w:r>
              <w:rPr>
                <w:w w:val="55"/>
                <w:sz w:val="16"/>
              </w:rPr>
              <w:t>.</w:t>
            </w:r>
            <w:r>
              <w:rPr>
                <w:w w:val="111"/>
                <w:sz w:val="16"/>
              </w:rPr>
              <w:t>3</w:t>
            </w:r>
            <w:r>
              <w:rPr>
                <w:w w:val="155"/>
                <w:sz w:val="16"/>
              </w:rPr>
              <w:t>%</w:t>
            </w:r>
          </w:p>
        </w:tc>
        <w:tc>
          <w:tcPr>
            <w:tcW w:w="971" w:type="dxa"/>
            <w:tcBorders>
              <w:top w:val="single" w:color="000000" w:sz="4" w:space="0"/>
            </w:tcBorders>
          </w:tcPr>
          <w:p>
            <w:pPr>
              <w:pStyle w:val="18"/>
              <w:spacing w:before="48"/>
              <w:ind w:left="145" w:right="145"/>
              <w:rPr>
                <w:sz w:val="16"/>
              </w:rPr>
            </w:pPr>
            <w:r>
              <w:rPr>
                <w:w w:val="110"/>
                <w:sz w:val="16"/>
              </w:rPr>
              <w:t>7.9%</w:t>
            </w:r>
          </w:p>
        </w:tc>
        <w:tc>
          <w:tcPr>
            <w:tcW w:w="930" w:type="dxa"/>
            <w:tcBorders>
              <w:top w:val="single" w:color="000000" w:sz="4" w:space="0"/>
            </w:tcBorders>
          </w:tcPr>
          <w:p>
            <w:pPr>
              <w:pStyle w:val="18"/>
              <w:spacing w:before="48"/>
              <w:ind w:left="107" w:right="66"/>
              <w:rPr>
                <w:sz w:val="16"/>
              </w:rPr>
            </w:pPr>
            <w:r>
              <w:rPr>
                <w:w w:val="111"/>
                <w:sz w:val="16"/>
              </w:rPr>
              <w:t>5</w:t>
            </w:r>
            <w:r>
              <w:rPr>
                <w:spacing w:val="-1"/>
                <w:w w:val="111"/>
                <w:sz w:val="16"/>
              </w:rPr>
              <w:t>8</w:t>
            </w:r>
            <w:r>
              <w:rPr>
                <w:w w:val="55"/>
                <w:sz w:val="16"/>
              </w:rPr>
              <w:t>.</w:t>
            </w:r>
            <w:r>
              <w:rPr>
                <w:w w:val="111"/>
                <w:sz w:val="16"/>
              </w:rPr>
              <w:t>5</w:t>
            </w:r>
            <w:r>
              <w:rPr>
                <w:w w:val="155"/>
                <w:sz w:val="16"/>
              </w:rPr>
              <w:t>%</w:t>
            </w:r>
          </w:p>
        </w:tc>
        <w:tc>
          <w:tcPr>
            <w:tcW w:w="1051" w:type="dxa"/>
            <w:tcBorders>
              <w:top w:val="single" w:color="000000" w:sz="4" w:space="0"/>
            </w:tcBorders>
          </w:tcPr>
          <w:p>
            <w:pPr>
              <w:pStyle w:val="18"/>
              <w:spacing w:before="48"/>
              <w:ind w:left="106" w:right="102"/>
              <w:rPr>
                <w:sz w:val="16"/>
              </w:rPr>
            </w:pPr>
            <w:r>
              <w:rPr>
                <w:sz w:val="16"/>
              </w:rPr>
              <w:t>1.43</w:t>
            </w:r>
          </w:p>
        </w:tc>
        <w:tc>
          <w:tcPr>
            <w:tcW w:w="930" w:type="dxa"/>
            <w:tcBorders>
              <w:top w:val="single" w:color="000000" w:sz="4" w:space="0"/>
            </w:tcBorders>
          </w:tcPr>
          <w:p>
            <w:pPr>
              <w:pStyle w:val="18"/>
              <w:spacing w:before="48"/>
              <w:ind w:left="69" w:right="104"/>
              <w:rPr>
                <w:sz w:val="16"/>
              </w:rPr>
            </w:pPr>
            <w:r>
              <w:rPr>
                <w:sz w:val="16"/>
              </w:rPr>
              <w:t>0.84</w:t>
            </w:r>
          </w:p>
        </w:tc>
        <w:tc>
          <w:tcPr>
            <w:tcW w:w="970" w:type="dxa"/>
            <w:tcBorders>
              <w:top w:val="single" w:color="000000" w:sz="4" w:space="0"/>
            </w:tcBorders>
          </w:tcPr>
          <w:p>
            <w:pPr>
              <w:pStyle w:val="18"/>
              <w:spacing w:before="48"/>
              <w:ind w:left="146" w:right="144"/>
              <w:rPr>
                <w:sz w:val="16"/>
              </w:rPr>
            </w:pPr>
            <w:r>
              <w:rPr>
                <w:w w:val="111"/>
                <w:sz w:val="16"/>
              </w:rPr>
              <w:t>8</w:t>
            </w:r>
            <w:r>
              <w:rPr>
                <w:spacing w:val="-1"/>
                <w:w w:val="111"/>
                <w:sz w:val="16"/>
              </w:rPr>
              <w:t>1</w:t>
            </w:r>
            <w:r>
              <w:rPr>
                <w:w w:val="55"/>
                <w:sz w:val="16"/>
              </w:rPr>
              <w:t>.</w:t>
            </w:r>
            <w:r>
              <w:rPr>
                <w:w w:val="111"/>
                <w:sz w:val="16"/>
              </w:rPr>
              <w:t>4</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7" w:lineRule="exact"/>
              <w:ind w:left="280"/>
              <w:jc w:val="left"/>
              <w:rPr>
                <w:rFonts w:hint="eastAsia" w:ascii="Microsoft JhengHei" w:eastAsia="Microsoft JhengHei"/>
                <w:b/>
                <w:sz w:val="16"/>
              </w:rPr>
            </w:pPr>
            <w:r>
              <w:rPr>
                <w:rFonts w:hint="eastAsia" w:ascii="Microsoft JhengHei" w:eastAsia="Microsoft JhengHei"/>
                <w:b/>
                <w:sz w:val="16"/>
              </w:rPr>
              <w:t>第9组</w:t>
            </w:r>
          </w:p>
        </w:tc>
        <w:tc>
          <w:tcPr>
            <w:tcW w:w="973" w:type="dxa"/>
            <w:tcBorders>
              <w:left w:val="single" w:color="000000" w:sz="4" w:space="0"/>
            </w:tcBorders>
          </w:tcPr>
          <w:p>
            <w:pPr>
              <w:pStyle w:val="18"/>
              <w:spacing w:before="57"/>
              <w:ind w:left="141" w:right="144"/>
              <w:rPr>
                <w:sz w:val="16"/>
              </w:rPr>
            </w:pPr>
            <w:r>
              <w:rPr>
                <w:w w:val="110"/>
                <w:sz w:val="16"/>
              </w:rPr>
              <w:t>9.0%</w:t>
            </w:r>
          </w:p>
        </w:tc>
        <w:tc>
          <w:tcPr>
            <w:tcW w:w="971" w:type="dxa"/>
          </w:tcPr>
          <w:p>
            <w:pPr>
              <w:pStyle w:val="18"/>
              <w:spacing w:before="57"/>
              <w:ind w:left="145" w:right="145"/>
              <w:rPr>
                <w:sz w:val="16"/>
              </w:rPr>
            </w:pPr>
            <w:r>
              <w:rPr>
                <w:w w:val="110"/>
                <w:sz w:val="16"/>
              </w:rPr>
              <w:t>5.4%</w:t>
            </w:r>
          </w:p>
        </w:tc>
        <w:tc>
          <w:tcPr>
            <w:tcW w:w="930" w:type="dxa"/>
          </w:tcPr>
          <w:p>
            <w:pPr>
              <w:pStyle w:val="18"/>
              <w:spacing w:before="57"/>
              <w:ind w:left="107" w:right="66"/>
              <w:rPr>
                <w:sz w:val="16"/>
              </w:rPr>
            </w:pPr>
            <w:r>
              <w:rPr>
                <w:w w:val="111"/>
                <w:sz w:val="16"/>
              </w:rPr>
              <w:t>5</w:t>
            </w:r>
            <w:r>
              <w:rPr>
                <w:spacing w:val="-1"/>
                <w:w w:val="111"/>
                <w:sz w:val="16"/>
              </w:rPr>
              <w:t>8</w:t>
            </w:r>
            <w:r>
              <w:rPr>
                <w:w w:val="55"/>
                <w:sz w:val="16"/>
              </w:rPr>
              <w:t>.</w:t>
            </w:r>
            <w:r>
              <w:rPr>
                <w:w w:val="111"/>
                <w:sz w:val="16"/>
              </w:rPr>
              <w:t>5</w:t>
            </w:r>
            <w:r>
              <w:rPr>
                <w:w w:val="155"/>
                <w:sz w:val="16"/>
              </w:rPr>
              <w:t>%</w:t>
            </w:r>
          </w:p>
        </w:tc>
        <w:tc>
          <w:tcPr>
            <w:tcW w:w="1051" w:type="dxa"/>
          </w:tcPr>
          <w:p>
            <w:pPr>
              <w:pStyle w:val="18"/>
              <w:spacing w:before="57"/>
              <w:ind w:left="106" w:right="102"/>
              <w:rPr>
                <w:sz w:val="16"/>
              </w:rPr>
            </w:pPr>
            <w:r>
              <w:rPr>
                <w:sz w:val="16"/>
              </w:rPr>
              <w:t>1.31</w:t>
            </w:r>
          </w:p>
        </w:tc>
        <w:tc>
          <w:tcPr>
            <w:tcW w:w="930" w:type="dxa"/>
          </w:tcPr>
          <w:p>
            <w:pPr>
              <w:pStyle w:val="18"/>
              <w:spacing w:before="57"/>
              <w:ind w:left="69" w:right="104"/>
              <w:rPr>
                <w:sz w:val="16"/>
              </w:rPr>
            </w:pPr>
            <w:r>
              <w:rPr>
                <w:sz w:val="16"/>
              </w:rPr>
              <w:t>0.59</w:t>
            </w:r>
          </w:p>
        </w:tc>
        <w:tc>
          <w:tcPr>
            <w:tcW w:w="970" w:type="dxa"/>
          </w:tcPr>
          <w:p>
            <w:pPr>
              <w:pStyle w:val="18"/>
              <w:spacing w:before="57"/>
              <w:ind w:left="146" w:right="144"/>
              <w:rPr>
                <w:sz w:val="16"/>
              </w:rPr>
            </w:pPr>
            <w:r>
              <w:rPr>
                <w:w w:val="111"/>
                <w:sz w:val="16"/>
              </w:rPr>
              <w:t>8</w:t>
            </w:r>
            <w:r>
              <w:rPr>
                <w:spacing w:val="-1"/>
                <w:w w:val="111"/>
                <w:sz w:val="16"/>
              </w:rPr>
              <w:t>0</w:t>
            </w:r>
            <w:r>
              <w:rPr>
                <w:w w:val="55"/>
                <w:sz w:val="16"/>
              </w:rPr>
              <w:t>.</w:t>
            </w:r>
            <w:r>
              <w:rPr>
                <w:w w:val="111"/>
                <w:sz w:val="16"/>
              </w:rPr>
              <w:t>3</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977" w:type="dxa"/>
            <w:tcBorders>
              <w:bottom w:val="single" w:color="000000" w:sz="4" w:space="0"/>
              <w:right w:val="single" w:color="000000" w:sz="4" w:space="0"/>
            </w:tcBorders>
            <w:shd w:val="clear" w:color="auto" w:fill="D9D9D9"/>
          </w:tcPr>
          <w:p>
            <w:pPr>
              <w:pStyle w:val="18"/>
              <w:spacing w:before="4"/>
              <w:ind w:left="237"/>
              <w:jc w:val="left"/>
              <w:rPr>
                <w:rFonts w:hint="eastAsia" w:ascii="Microsoft JhengHei" w:eastAsia="Microsoft JhengHei"/>
                <w:b/>
                <w:sz w:val="16"/>
              </w:rPr>
            </w:pPr>
            <w:r>
              <w:rPr>
                <w:rFonts w:hint="eastAsia" w:ascii="Microsoft JhengHei" w:eastAsia="Microsoft JhengHei"/>
                <w:b/>
                <w:sz w:val="16"/>
              </w:rPr>
              <w:t>第10组</w:t>
            </w:r>
          </w:p>
        </w:tc>
        <w:tc>
          <w:tcPr>
            <w:tcW w:w="973" w:type="dxa"/>
            <w:tcBorders>
              <w:left w:val="single" w:color="000000" w:sz="4" w:space="0"/>
              <w:bottom w:val="single" w:color="000000" w:sz="4" w:space="0"/>
            </w:tcBorders>
          </w:tcPr>
          <w:p>
            <w:pPr>
              <w:pStyle w:val="18"/>
              <w:spacing w:before="57"/>
              <w:ind w:left="141" w:right="144"/>
              <w:rPr>
                <w:sz w:val="16"/>
              </w:rPr>
            </w:pPr>
            <w:r>
              <w:rPr>
                <w:w w:val="110"/>
                <w:sz w:val="16"/>
              </w:rPr>
              <w:t>3.7%</w:t>
            </w:r>
          </w:p>
        </w:tc>
        <w:tc>
          <w:tcPr>
            <w:tcW w:w="971" w:type="dxa"/>
            <w:tcBorders>
              <w:bottom w:val="single" w:color="000000" w:sz="4" w:space="0"/>
            </w:tcBorders>
          </w:tcPr>
          <w:p>
            <w:pPr>
              <w:pStyle w:val="18"/>
              <w:spacing w:before="57"/>
              <w:ind w:left="145" w:right="145"/>
              <w:rPr>
                <w:sz w:val="16"/>
              </w:rPr>
            </w:pPr>
            <w:r>
              <w:rPr>
                <w:w w:val="110"/>
                <w:sz w:val="16"/>
              </w:rPr>
              <w:t>0.2%</w:t>
            </w:r>
          </w:p>
        </w:tc>
        <w:tc>
          <w:tcPr>
            <w:tcW w:w="930" w:type="dxa"/>
            <w:tcBorders>
              <w:bottom w:val="single" w:color="000000" w:sz="4" w:space="0"/>
            </w:tcBorders>
          </w:tcPr>
          <w:p>
            <w:pPr>
              <w:pStyle w:val="18"/>
              <w:spacing w:before="57"/>
              <w:ind w:left="107" w:right="66"/>
              <w:rPr>
                <w:sz w:val="16"/>
              </w:rPr>
            </w:pPr>
            <w:r>
              <w:rPr>
                <w:w w:val="111"/>
                <w:sz w:val="16"/>
              </w:rPr>
              <w:t>5</w:t>
            </w:r>
            <w:r>
              <w:rPr>
                <w:spacing w:val="-1"/>
                <w:w w:val="111"/>
                <w:sz w:val="16"/>
              </w:rPr>
              <w:t>2</w:t>
            </w:r>
            <w:r>
              <w:rPr>
                <w:w w:val="55"/>
                <w:sz w:val="16"/>
              </w:rPr>
              <w:t>.</w:t>
            </w:r>
            <w:r>
              <w:rPr>
                <w:w w:val="111"/>
                <w:sz w:val="16"/>
              </w:rPr>
              <w:t>5</w:t>
            </w:r>
            <w:r>
              <w:rPr>
                <w:w w:val="155"/>
                <w:sz w:val="16"/>
              </w:rPr>
              <w:t>%</w:t>
            </w:r>
          </w:p>
        </w:tc>
        <w:tc>
          <w:tcPr>
            <w:tcW w:w="1051" w:type="dxa"/>
            <w:tcBorders>
              <w:bottom w:val="single" w:color="000000" w:sz="4" w:space="0"/>
            </w:tcBorders>
          </w:tcPr>
          <w:p>
            <w:pPr>
              <w:pStyle w:val="18"/>
              <w:spacing w:before="57"/>
              <w:ind w:left="106" w:right="102"/>
              <w:rPr>
                <w:sz w:val="16"/>
              </w:rPr>
            </w:pPr>
            <w:r>
              <w:rPr>
                <w:sz w:val="16"/>
              </w:rPr>
              <w:t>1.15</w:t>
            </w:r>
          </w:p>
        </w:tc>
        <w:tc>
          <w:tcPr>
            <w:tcW w:w="930" w:type="dxa"/>
            <w:tcBorders>
              <w:bottom w:val="single" w:color="000000" w:sz="4" w:space="0"/>
            </w:tcBorders>
          </w:tcPr>
          <w:p>
            <w:pPr>
              <w:pStyle w:val="18"/>
              <w:spacing w:before="57"/>
              <w:ind w:left="69" w:right="104"/>
              <w:rPr>
                <w:sz w:val="16"/>
              </w:rPr>
            </w:pPr>
            <w:r>
              <w:rPr>
                <w:sz w:val="16"/>
              </w:rPr>
              <w:t>0.07</w:t>
            </w:r>
          </w:p>
        </w:tc>
        <w:tc>
          <w:tcPr>
            <w:tcW w:w="970" w:type="dxa"/>
            <w:tcBorders>
              <w:bottom w:val="single" w:color="000000" w:sz="4" w:space="0"/>
            </w:tcBorders>
          </w:tcPr>
          <w:p>
            <w:pPr>
              <w:pStyle w:val="18"/>
              <w:spacing w:before="57"/>
              <w:ind w:left="146" w:right="144"/>
              <w:rPr>
                <w:sz w:val="16"/>
              </w:rPr>
            </w:pPr>
            <w:r>
              <w:rPr>
                <w:w w:val="111"/>
                <w:sz w:val="16"/>
              </w:rPr>
              <w:t>7</w:t>
            </w:r>
            <w:r>
              <w:rPr>
                <w:spacing w:val="-1"/>
                <w:w w:val="111"/>
                <w:sz w:val="16"/>
              </w:rPr>
              <w:t>5</w:t>
            </w:r>
            <w:r>
              <w:rPr>
                <w:w w:val="55"/>
                <w:sz w:val="16"/>
              </w:rPr>
              <w:t>.</w:t>
            </w:r>
            <w:r>
              <w:rPr>
                <w:w w:val="111"/>
                <w:sz w:val="16"/>
              </w:rPr>
              <w:t>4</w:t>
            </w:r>
            <w:r>
              <w:rPr>
                <w:w w:val="155"/>
                <w:sz w:val="16"/>
              </w:rPr>
              <w:t>%</w:t>
            </w:r>
          </w:p>
        </w:tc>
      </w:tr>
    </w:tbl>
    <w:p>
      <w:pPr>
        <w:spacing w:before="61"/>
        <w:ind w:left="852" w:right="0" w:firstLine="0"/>
        <w:jc w:val="left"/>
        <w:rPr>
          <w:sz w:val="14"/>
        </w:rPr>
      </w:pPr>
      <w:r>
        <w:rPr>
          <w:sz w:val="14"/>
        </w:rPr>
        <w:t>资料来源：天软科技，长江证券研究所</w:t>
      </w:r>
    </w:p>
    <w:p>
      <w:pPr>
        <w:pStyle w:val="11"/>
      </w:pPr>
    </w:p>
    <w:p>
      <w:pPr>
        <w:pStyle w:val="11"/>
        <w:spacing w:before="11"/>
        <w:rPr>
          <w:sz w:val="23"/>
        </w:rPr>
      </w:pPr>
    </w:p>
    <w:p>
      <w:pPr>
        <w:pStyle w:val="11"/>
        <w:spacing w:before="1"/>
        <w:ind w:right="4247"/>
        <w:jc w:val="right"/>
      </w:pPr>
      <w:r>
        <w:rPr>
          <w:spacing w:val="-26"/>
        </w:rPr>
        <w:t xml:space="preserve">图 </w:t>
      </w:r>
      <w:r>
        <w:rPr>
          <w:rFonts w:ascii="Arial" w:eastAsia="Arial"/>
        </w:rPr>
        <w:t>12</w:t>
      </w:r>
      <w:r>
        <w:rPr>
          <w:rFonts w:ascii="Arial" w:eastAsia="Arial"/>
          <w:spacing w:val="-10"/>
        </w:rPr>
        <w:t xml:space="preserve"> </w:t>
      </w:r>
      <w:r>
        <w:rPr>
          <w:spacing w:val="-5"/>
        </w:rPr>
        <w:t xml:space="preserve">展示的是中性后的中心度因子从 </w:t>
      </w:r>
      <w:r>
        <w:rPr>
          <w:rFonts w:ascii="Arial" w:eastAsia="Arial"/>
        </w:rPr>
        <w:t>2007</w:t>
      </w:r>
      <w:r>
        <w:rPr>
          <w:rFonts w:ascii="Arial" w:eastAsia="Arial"/>
          <w:spacing w:val="-10"/>
        </w:rPr>
        <w:t xml:space="preserve"> </w:t>
      </w:r>
      <w:r>
        <w:rPr>
          <w:spacing w:val="-26"/>
        </w:rPr>
        <w:t xml:space="preserve">年 </w:t>
      </w:r>
      <w:r>
        <w:rPr>
          <w:rFonts w:ascii="Arial" w:eastAsia="Arial"/>
        </w:rPr>
        <w:t>1</w:t>
      </w:r>
      <w:r>
        <w:rPr>
          <w:rFonts w:ascii="Arial" w:eastAsia="Arial"/>
          <w:spacing w:val="-10"/>
        </w:rPr>
        <w:t xml:space="preserve"> </w:t>
      </w:r>
      <w:r>
        <w:rPr>
          <w:spacing w:val="-17"/>
        </w:rPr>
        <w:t xml:space="preserve">月至 </w:t>
      </w:r>
      <w:r>
        <w:rPr>
          <w:rFonts w:ascii="Arial" w:eastAsia="Arial"/>
        </w:rPr>
        <w:t>2016</w:t>
      </w:r>
      <w:r>
        <w:rPr>
          <w:rFonts w:ascii="Arial" w:eastAsia="Arial"/>
          <w:spacing w:val="-12"/>
        </w:rPr>
        <w:t xml:space="preserve"> </w:t>
      </w:r>
      <w:r>
        <w:rPr>
          <w:spacing w:val="-26"/>
        </w:rPr>
        <w:t xml:space="preserve">年 </w:t>
      </w:r>
      <w:r>
        <w:rPr>
          <w:rFonts w:ascii="Arial" w:eastAsia="Arial"/>
        </w:rPr>
        <w:t>10</w:t>
      </w:r>
      <w:r>
        <w:rPr>
          <w:rFonts w:ascii="Arial" w:eastAsia="Arial"/>
          <w:spacing w:val="-10"/>
        </w:rPr>
        <w:t xml:space="preserve"> </w:t>
      </w:r>
      <w:r>
        <w:t>月的分组累计收</w:t>
      </w:r>
    </w:p>
    <w:p>
      <w:pPr>
        <w:pStyle w:val="11"/>
        <w:spacing w:before="81"/>
        <w:ind w:right="4250"/>
        <w:jc w:val="right"/>
      </w:pPr>
      <w:r>
        <w:rPr>
          <w:spacing w:val="-9"/>
        </w:rPr>
        <w:t xml:space="preserve">益以及第 </w:t>
      </w:r>
      <w:r>
        <w:rPr>
          <w:rFonts w:ascii="Arial" w:eastAsia="Arial"/>
        </w:rPr>
        <w:t>1</w:t>
      </w:r>
      <w:r>
        <w:rPr>
          <w:rFonts w:ascii="Arial" w:eastAsia="Arial"/>
          <w:spacing w:val="-5"/>
        </w:rPr>
        <w:t xml:space="preserve"> </w:t>
      </w:r>
      <w:r>
        <w:t>组</w:t>
      </w:r>
      <w:r>
        <w:rPr>
          <w:rFonts w:ascii="Arial" w:eastAsia="Arial"/>
        </w:rPr>
        <w:t>-</w:t>
      </w:r>
      <w:r>
        <w:rPr>
          <w:spacing w:val="-23"/>
        </w:rPr>
        <w:t xml:space="preserve">第 </w:t>
      </w:r>
      <w:r>
        <w:rPr>
          <w:rFonts w:ascii="Arial" w:eastAsia="Arial"/>
        </w:rPr>
        <w:t>10</w:t>
      </w:r>
      <w:r>
        <w:rPr>
          <w:rFonts w:ascii="Arial" w:eastAsia="Arial"/>
          <w:spacing w:val="-5"/>
        </w:rPr>
        <w:t xml:space="preserve"> </w:t>
      </w:r>
      <w:r>
        <w:rPr>
          <w:spacing w:val="-5"/>
        </w:rPr>
        <w:t>组的累计收益情况。从图中可以发现，每组之间保持着较好的区分</w:t>
      </w:r>
    </w:p>
    <w:p>
      <w:pPr>
        <w:pStyle w:val="11"/>
        <w:spacing w:before="81"/>
        <w:ind w:left="852"/>
        <w:jc w:val="both"/>
      </w:pPr>
      <w:r>
        <w:t xml:space="preserve">度，其中区分度最大的是第 </w:t>
      </w:r>
      <w:r>
        <w:rPr>
          <w:rFonts w:ascii="Arial" w:eastAsia="Arial"/>
        </w:rPr>
        <w:t xml:space="preserve">1 </w:t>
      </w:r>
      <w:r>
        <w:t xml:space="preserve">组和第 </w:t>
      </w:r>
      <w:r>
        <w:rPr>
          <w:rFonts w:ascii="Arial" w:eastAsia="Arial"/>
        </w:rPr>
        <w:t xml:space="preserve">10 </w:t>
      </w:r>
      <w:r>
        <w:t>组。</w:t>
      </w:r>
    </w:p>
    <w:p>
      <w:pPr>
        <w:pStyle w:val="11"/>
        <w:spacing w:before="202" w:line="324" w:lineRule="auto"/>
        <w:ind w:left="852" w:right="4247" w:firstLine="420"/>
        <w:jc w:val="both"/>
      </w:pPr>
      <w:r>
        <w:rPr>
          <w:spacing w:val="-16"/>
        </w:rPr>
        <w:t xml:space="preserve">从第 </w:t>
      </w:r>
      <w:r>
        <w:rPr>
          <w:rFonts w:ascii="Arial" w:eastAsia="Arial"/>
        </w:rPr>
        <w:t xml:space="preserve">1 </w:t>
      </w:r>
      <w:r>
        <w:t>组</w:t>
      </w:r>
      <w:r>
        <w:rPr>
          <w:rFonts w:ascii="Arial" w:eastAsia="Arial"/>
        </w:rPr>
        <w:t>-</w:t>
      </w:r>
      <w:r>
        <w:rPr>
          <w:spacing w:val="-16"/>
        </w:rPr>
        <w:t xml:space="preserve">沪深 </w:t>
      </w:r>
      <w:r>
        <w:rPr>
          <w:rFonts w:ascii="Arial" w:eastAsia="Arial"/>
        </w:rPr>
        <w:t xml:space="preserve">300 </w:t>
      </w:r>
      <w:r>
        <w:rPr>
          <w:spacing w:val="-3"/>
        </w:rPr>
        <w:t>的累计超额曲线来看，我们发现虽然累计超额收益较高，但是</w:t>
      </w:r>
      <w:r>
        <w:rPr>
          <w:spacing w:val="-7"/>
        </w:rPr>
        <w:t>净值曲线却表现出明显的凹凸不平，这表明经过粗糙的市值中性和行业中性虽然相对于</w:t>
      </w:r>
      <w:r>
        <w:rPr>
          <w:spacing w:val="-9"/>
        </w:rPr>
        <w:t xml:space="preserve">沪深 </w:t>
      </w:r>
      <w:r>
        <w:rPr>
          <w:rFonts w:ascii="Arial" w:eastAsia="Arial"/>
        </w:rPr>
        <w:t xml:space="preserve">300 </w:t>
      </w:r>
      <w:r>
        <w:rPr>
          <w:spacing w:val="-2"/>
        </w:rPr>
        <w:t xml:space="preserve">指数有较高的收益，但是由于沪深 </w:t>
      </w:r>
      <w:r>
        <w:rPr>
          <w:rFonts w:ascii="Arial" w:eastAsia="Arial"/>
        </w:rPr>
        <w:t xml:space="preserve">300 </w:t>
      </w:r>
      <w:r>
        <w:rPr>
          <w:spacing w:val="-1"/>
        </w:rPr>
        <w:t>的市值和行业非常集中，所以中性后</w:t>
      </w:r>
      <w:r>
        <w:t>的中心度因子依旧可能导致第一组暗含着许多不经意的风险因子的暴露。</w:t>
      </w:r>
    </w:p>
    <w:p>
      <w:pPr>
        <w:spacing w:after="0" w:line="324" w:lineRule="auto"/>
        <w:jc w:val="both"/>
        <w:sectPr>
          <w:pgSz w:w="11910" w:h="16840"/>
          <w:pgMar w:top="1480" w:right="0" w:bottom="1260" w:left="0" w:header="629" w:footer="1064" w:gutter="0"/>
        </w:sectPr>
      </w:pPr>
    </w:p>
    <w:p>
      <w:pPr>
        <w:pStyle w:val="11"/>
        <w:rPr>
          <w:sz w:val="20"/>
        </w:rPr>
      </w:pPr>
      <w:r>
        <mc:AlternateContent>
          <mc:Choice Requires="wps">
            <w:drawing>
              <wp:anchor distT="0" distB="0" distL="114300" distR="114300" simplePos="0" relativeHeight="245850112" behindDoc="1" locked="0" layoutInCell="1" allowOverlap="1">
                <wp:simplePos x="0" y="0"/>
                <wp:positionH relativeFrom="page">
                  <wp:posOffset>2359025</wp:posOffset>
                </wp:positionH>
                <wp:positionV relativeFrom="page">
                  <wp:posOffset>1671955</wp:posOffset>
                </wp:positionV>
                <wp:extent cx="189230" cy="0"/>
                <wp:effectExtent l="0" t="6985" r="1270" b="12065"/>
                <wp:wrapNone/>
                <wp:docPr id="600" name="直线 642"/>
                <wp:cNvGraphicFramePr/>
                <a:graphic xmlns:a="http://schemas.openxmlformats.org/drawingml/2006/main">
                  <a:graphicData uri="http://schemas.microsoft.com/office/word/2010/wordprocessingShape">
                    <wps:wsp>
                      <wps:cNvSpPr/>
                      <wps:spPr>
                        <a:xfrm>
                          <a:off x="0" y="0"/>
                          <a:ext cx="189230" cy="0"/>
                        </a:xfrm>
                        <a:prstGeom prst="line">
                          <a:avLst/>
                        </a:prstGeom>
                        <a:ln w="14455" cap="flat" cmpd="sng">
                          <a:solidFill>
                            <a:srgbClr val="C0504D"/>
                          </a:solidFill>
                          <a:prstDash val="solid"/>
                          <a:headEnd type="none" w="med" len="med"/>
                          <a:tailEnd type="none" w="med" len="med"/>
                        </a:ln>
                      </wps:spPr>
                      <wps:bodyPr upright="1"/>
                    </wps:wsp>
                  </a:graphicData>
                </a:graphic>
              </wp:anchor>
            </w:drawing>
          </mc:Choice>
          <mc:Fallback>
            <w:pict>
              <v:line id="直线 642" o:spid="_x0000_s1026" o:spt="20" style="position:absolute;left:0pt;margin-left:185.75pt;margin-top:131.65pt;height:0pt;width:14.9pt;mso-position-horizontal-relative:page;mso-position-vertical-relative:page;z-index:-257466368;mso-width-relative:page;mso-height-relative:page;" filled="f" stroked="t" coordsize="21600,21600" o:gfxdata="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DrOO1gAAAAsBAAAPAAAAAAAAAAEAIAAAACIAAABkcnMvZG93bnJldi54bWxQSwECFAAUAAAACACH&#10;TuJAuSRaCu0BAADfAwAADgAAAAAAAAABACAAAAAlAQAAZHJzL2Uyb0RvYy54bWxQSwUGAAAAAAYA&#10;BgBZAQAAhAUAAAAA&#10;">
                <v:fill on="f" focussize="0,0"/>
                <v:stroke weight="1.13818897637795pt" color="#C0504D" joinstyle="round"/>
                <v:imagedata o:title=""/>
                <o:lock v:ext="edit" aspectratio="f"/>
              </v:line>
            </w:pict>
          </mc:Fallback>
        </mc:AlternateContent>
      </w:r>
      <w:r>
        <mc:AlternateContent>
          <mc:Choice Requires="wps">
            <w:drawing>
              <wp:anchor distT="0" distB="0" distL="114300" distR="114300" simplePos="0" relativeHeight="245851136" behindDoc="1" locked="0" layoutInCell="1" allowOverlap="1">
                <wp:simplePos x="0" y="0"/>
                <wp:positionH relativeFrom="page">
                  <wp:posOffset>3425825</wp:posOffset>
                </wp:positionH>
                <wp:positionV relativeFrom="page">
                  <wp:posOffset>1671955</wp:posOffset>
                </wp:positionV>
                <wp:extent cx="189230" cy="0"/>
                <wp:effectExtent l="0" t="6985" r="1270" b="12065"/>
                <wp:wrapNone/>
                <wp:docPr id="601" name="直线 643"/>
                <wp:cNvGraphicFramePr/>
                <a:graphic xmlns:a="http://schemas.openxmlformats.org/drawingml/2006/main">
                  <a:graphicData uri="http://schemas.microsoft.com/office/word/2010/wordprocessingShape">
                    <wps:wsp>
                      <wps:cNvSpPr/>
                      <wps:spPr>
                        <a:xfrm>
                          <a:off x="0" y="0"/>
                          <a:ext cx="189230" cy="0"/>
                        </a:xfrm>
                        <a:prstGeom prst="line">
                          <a:avLst/>
                        </a:prstGeom>
                        <a:ln w="14455" cap="flat" cmpd="sng">
                          <a:solidFill>
                            <a:srgbClr val="9BBA58"/>
                          </a:solidFill>
                          <a:prstDash val="solid"/>
                          <a:headEnd type="none" w="med" len="med"/>
                          <a:tailEnd type="none" w="med" len="med"/>
                        </a:ln>
                      </wps:spPr>
                      <wps:bodyPr upright="1"/>
                    </wps:wsp>
                  </a:graphicData>
                </a:graphic>
              </wp:anchor>
            </w:drawing>
          </mc:Choice>
          <mc:Fallback>
            <w:pict>
              <v:line id="直线 643" o:spid="_x0000_s1026" o:spt="20" style="position:absolute;left:0pt;margin-left:269.75pt;margin-top:131.65pt;height:0pt;width:14.9pt;mso-position-horizontal-relative:page;mso-position-vertical-relative:page;z-index:-257465344;mso-width-relative:page;mso-height-relative:page;" filled="f" stroked="t" coordsize="21600,21600" o:gfxdata="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ehoU81wAAAAsBAAAPAAAAAAAAAAEAIAAAACIAAABkcnMvZG93bnJldi54bWxQSwECFAAUAAAA&#10;CACHTuJAPrFyz+8BAADfAwAADgAAAAAAAAABACAAAAAmAQAAZHJzL2Uyb0RvYy54bWxQSwUGAAAA&#10;AAYABgBZAQAAhwUAAAAA&#10;">
                <v:fill on="f" focussize="0,0"/>
                <v:stroke weight="1.13818897637795pt" color="#9BBA58" joinstyle="round"/>
                <v:imagedata o:title=""/>
                <o:lock v:ext="edit" aspectratio="f"/>
              </v:line>
            </w:pict>
          </mc:Fallback>
        </mc:AlternateContent>
      </w:r>
    </w:p>
    <w:p>
      <w:pPr>
        <w:pStyle w:val="11"/>
        <w:spacing w:before="4"/>
        <w:rPr>
          <w:sz w:val="24"/>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05" w:type="dxa"/>
            <w:tcBorders>
              <w:bottom w:val="single" w:color="000000" w:sz="4" w:space="0"/>
            </w:tcBorders>
          </w:tcPr>
          <w:p>
            <w:pPr>
              <w:pStyle w:val="18"/>
              <w:spacing w:line="191" w:lineRule="exact"/>
              <w:jc w:val="left"/>
              <w:rPr>
                <w:rFonts w:hint="eastAsia" w:ascii="黑体" w:eastAsia="黑体"/>
                <w:sz w:val="16"/>
              </w:rPr>
            </w:pPr>
            <w:bookmarkStart w:id="34" w:name="_bookmark18"/>
            <w:bookmarkEnd w:id="34"/>
            <w:r>
              <w:rPr>
                <w:rFonts w:hint="eastAsia" w:ascii="黑体" w:eastAsia="黑体"/>
                <w:color w:val="005486"/>
                <w:sz w:val="16"/>
              </w:rPr>
              <w:t xml:space="preserve">图 </w:t>
            </w:r>
            <w:r>
              <w:rPr>
                <w:rFonts w:ascii="Arial" w:eastAsia="Arial"/>
                <w:color w:val="005486"/>
                <w:sz w:val="16"/>
              </w:rPr>
              <w:t>12</w:t>
            </w:r>
            <w:r>
              <w:rPr>
                <w:rFonts w:hint="eastAsia" w:ascii="黑体" w:eastAsia="黑体"/>
                <w:color w:val="005486"/>
                <w:sz w:val="16"/>
              </w:rPr>
              <w:t xml:space="preserve">：中性因子在沪深 </w:t>
            </w:r>
            <w:r>
              <w:rPr>
                <w:rFonts w:ascii="Arial" w:eastAsia="Arial"/>
                <w:color w:val="005486"/>
                <w:sz w:val="16"/>
              </w:rPr>
              <w:t xml:space="preserve">300 </w:t>
            </w:r>
            <w:r>
              <w:rPr>
                <w:rFonts w:hint="eastAsia" w:ascii="黑体" w:eastAsia="黑体"/>
                <w:color w:val="005486"/>
                <w:sz w:val="16"/>
              </w:rPr>
              <w:t>的分组累计收益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2" w:hRule="atLeast"/>
        </w:trPr>
        <w:tc>
          <w:tcPr>
            <w:tcW w:w="6805" w:type="dxa"/>
            <w:tcBorders>
              <w:top w:val="single" w:color="000000" w:sz="4" w:space="0"/>
              <w:bottom w:val="single" w:color="000000" w:sz="4" w:space="0"/>
            </w:tcBorders>
          </w:tcPr>
          <w:p>
            <w:pPr>
              <w:pStyle w:val="18"/>
              <w:tabs>
                <w:tab w:val="left" w:pos="1065"/>
                <w:tab w:val="left" w:pos="1394"/>
                <w:tab w:val="left" w:pos="6497"/>
              </w:tabs>
              <w:spacing w:before="34" w:line="186" w:lineRule="exact"/>
              <w:ind w:left="2"/>
              <w:rPr>
                <w:rFonts w:ascii="Microsoft JhengHei"/>
                <w:b/>
                <w:sz w:val="13"/>
              </w:rPr>
            </w:pPr>
            <w:r>
              <w:rPr>
                <w:rFonts w:ascii="Microsoft JhengHei"/>
                <w:b/>
                <w:color w:val="585858"/>
                <w:sz w:val="13"/>
              </w:rPr>
              <w:t>10</w:t>
            </w:r>
            <w:r>
              <w:rPr>
                <w:rFonts w:ascii="Microsoft JhengHei"/>
                <w:b/>
                <w:color w:val="585858"/>
                <w:sz w:val="13"/>
              </w:rPr>
              <w:tab/>
            </w:r>
            <w:r>
              <w:rPr>
                <w:rFonts w:ascii="Microsoft JhengHei"/>
                <w:b/>
                <w:color w:val="585858"/>
                <w:sz w:val="13"/>
                <w:u w:val="thick" w:color="4F81BC"/>
              </w:rPr>
              <w:t xml:space="preserve"> </w:t>
            </w:r>
            <w:r>
              <w:rPr>
                <w:rFonts w:ascii="Microsoft JhengHei"/>
                <w:b/>
                <w:color w:val="585858"/>
                <w:sz w:val="13"/>
                <w:u w:val="thick" w:color="4F81BC"/>
              </w:rPr>
              <w:tab/>
            </w:r>
            <w:r>
              <w:rPr>
                <w:rFonts w:ascii="Microsoft JhengHei"/>
                <w:b/>
                <w:color w:val="585858"/>
                <w:sz w:val="13"/>
              </w:rPr>
              <w:tab/>
            </w:r>
            <w:r>
              <w:rPr>
                <w:rFonts w:ascii="Microsoft JhengHei"/>
                <w:b/>
                <w:color w:val="585858"/>
                <w:sz w:val="13"/>
              </w:rPr>
              <w:t>6</w:t>
            </w:r>
          </w:p>
          <w:p>
            <w:pPr>
              <w:pStyle w:val="18"/>
              <w:tabs>
                <w:tab w:val="left" w:pos="1680"/>
                <w:tab w:val="left" w:pos="3360"/>
              </w:tabs>
              <w:spacing w:line="164" w:lineRule="exact"/>
              <w:ind w:left="-1" w:right="75"/>
              <w:rPr>
                <w:rFonts w:hint="eastAsia" w:ascii="Microsoft JhengHei" w:eastAsia="Microsoft JhengHei"/>
                <w:b/>
                <w:sz w:val="13"/>
              </w:rPr>
            </w:pPr>
            <w:r>
              <w:rPr>
                <w:rFonts w:hint="eastAsia" w:ascii="Microsoft JhengHei" w:eastAsia="Microsoft JhengHei"/>
                <w:b/>
                <w:color w:val="585858"/>
                <w:sz w:val="13"/>
              </w:rPr>
              <w:t>第1组</w:t>
            </w:r>
            <w:r>
              <w:rPr>
                <w:rFonts w:hint="eastAsia" w:ascii="Microsoft JhengHei" w:eastAsia="Microsoft JhengHei"/>
                <w:b/>
                <w:color w:val="585858"/>
                <w:sz w:val="13"/>
              </w:rPr>
              <w:tab/>
            </w:r>
            <w:r>
              <w:rPr>
                <w:rFonts w:hint="eastAsia" w:ascii="Microsoft JhengHei" w:eastAsia="Microsoft JhengHei"/>
                <w:b/>
                <w:color w:val="585858"/>
                <w:sz w:val="13"/>
              </w:rPr>
              <w:t>第2组</w:t>
            </w:r>
            <w:r>
              <w:rPr>
                <w:rFonts w:hint="eastAsia" w:ascii="Microsoft JhengHei" w:eastAsia="Microsoft JhengHei"/>
                <w:b/>
                <w:color w:val="585858"/>
                <w:sz w:val="13"/>
              </w:rPr>
              <w:tab/>
            </w:r>
            <w:r>
              <w:rPr>
                <w:rFonts w:hint="eastAsia" w:ascii="Microsoft JhengHei" w:eastAsia="Microsoft JhengHei"/>
                <w:b/>
                <w:color w:val="585858"/>
                <w:w w:val="95"/>
                <w:sz w:val="13"/>
              </w:rPr>
              <w:t>第3组</w:t>
            </w:r>
          </w:p>
          <w:p>
            <w:pPr>
              <w:pStyle w:val="18"/>
              <w:tabs>
                <w:tab w:val="left" w:pos="1680"/>
                <w:tab w:val="left" w:pos="3360"/>
              </w:tabs>
              <w:spacing w:line="195" w:lineRule="exact"/>
              <w:ind w:left="-1" w:right="75"/>
              <w:rPr>
                <w:rFonts w:hint="eastAsia" w:ascii="Microsoft JhengHei" w:eastAsia="Microsoft JhengHei"/>
                <w:b/>
                <w:sz w:val="13"/>
              </w:rPr>
            </w:pPr>
            <w:r>
              <w:rPr>
                <w:rFonts w:hint="eastAsia" w:ascii="Microsoft JhengHei" w:eastAsia="Microsoft JhengHei"/>
                <w:b/>
                <w:color w:val="585858"/>
                <w:sz w:val="13"/>
              </w:rPr>
              <w:t>第4组</w:t>
            </w:r>
            <w:r>
              <w:rPr>
                <w:rFonts w:hint="eastAsia" w:ascii="Microsoft JhengHei" w:eastAsia="Microsoft JhengHei"/>
                <w:b/>
                <w:color w:val="585858"/>
                <w:sz w:val="13"/>
              </w:rPr>
              <w:tab/>
            </w:r>
            <w:r>
              <w:rPr>
                <w:rFonts w:hint="eastAsia" w:ascii="Microsoft JhengHei" w:eastAsia="Microsoft JhengHei"/>
                <w:b/>
                <w:color w:val="585858"/>
                <w:sz w:val="13"/>
              </w:rPr>
              <w:t>第5组</w:t>
            </w:r>
            <w:r>
              <w:rPr>
                <w:rFonts w:hint="eastAsia" w:ascii="Microsoft JhengHei" w:eastAsia="Microsoft JhengHei"/>
                <w:b/>
                <w:color w:val="585858"/>
                <w:sz w:val="13"/>
              </w:rPr>
              <w:tab/>
            </w:r>
            <w:r>
              <w:rPr>
                <w:rFonts w:hint="eastAsia" w:ascii="Microsoft JhengHei" w:eastAsia="Microsoft JhengHei"/>
                <w:b/>
                <w:color w:val="585858"/>
                <w:w w:val="95"/>
                <w:sz w:val="13"/>
              </w:rPr>
              <w:t>第6组</w:t>
            </w:r>
          </w:p>
          <w:p>
            <w:pPr>
              <w:pStyle w:val="18"/>
              <w:tabs>
                <w:tab w:val="left" w:pos="1514"/>
                <w:tab w:val="left" w:pos="3194"/>
                <w:tab w:val="left" w:pos="4875"/>
              </w:tabs>
              <w:spacing w:before="21" w:line="136" w:lineRule="auto"/>
              <w:ind w:left="191"/>
              <w:jc w:val="left"/>
              <w:rPr>
                <w:rFonts w:hint="eastAsia" w:ascii="Microsoft JhengHei" w:eastAsia="Microsoft JhengHei"/>
                <w:b/>
                <w:sz w:val="13"/>
              </w:rPr>
            </w:pPr>
            <w:r>
              <w:rPr>
                <w:rFonts w:hint="eastAsia" w:ascii="Microsoft JhengHei" w:eastAsia="Microsoft JhengHei"/>
                <w:b/>
                <w:color w:val="585858"/>
                <w:position w:val="-6"/>
                <w:sz w:val="13"/>
              </w:rPr>
              <w:t>8</w:t>
            </w:r>
            <w:r>
              <w:rPr>
                <w:rFonts w:hint="eastAsia" w:ascii="Microsoft JhengHei" w:eastAsia="Microsoft JhengHei"/>
                <w:b/>
                <w:color w:val="585858"/>
                <w:position w:val="-6"/>
                <w:sz w:val="13"/>
              </w:rPr>
              <w:tab/>
            </w:r>
            <w:r>
              <w:rPr>
                <w:rFonts w:hint="eastAsia" w:ascii="Microsoft JhengHei" w:eastAsia="Microsoft JhengHei"/>
                <w:b/>
                <w:color w:val="585858"/>
                <w:sz w:val="13"/>
              </w:rPr>
              <w:t>第7组</w:t>
            </w:r>
            <w:r>
              <w:rPr>
                <w:rFonts w:hint="eastAsia" w:ascii="Microsoft JhengHei" w:eastAsia="Microsoft JhengHei"/>
                <w:b/>
                <w:color w:val="585858"/>
                <w:sz w:val="13"/>
              </w:rPr>
              <w:tab/>
            </w:r>
            <w:r>
              <w:rPr>
                <w:rFonts w:hint="eastAsia" w:ascii="Microsoft JhengHei" w:eastAsia="Microsoft JhengHei"/>
                <w:b/>
                <w:color w:val="585858"/>
                <w:sz w:val="13"/>
              </w:rPr>
              <w:t>第8组</w:t>
            </w:r>
            <w:r>
              <w:rPr>
                <w:rFonts w:hint="eastAsia" w:ascii="Microsoft JhengHei" w:eastAsia="Microsoft JhengHei"/>
                <w:b/>
                <w:color w:val="585858"/>
                <w:sz w:val="13"/>
              </w:rPr>
              <w:tab/>
            </w:r>
            <w:r>
              <w:rPr>
                <w:rFonts w:hint="eastAsia" w:ascii="Microsoft JhengHei" w:eastAsia="Microsoft JhengHei"/>
                <w:b/>
                <w:color w:val="585858"/>
                <w:w w:val="95"/>
                <w:sz w:val="13"/>
              </w:rPr>
              <w:t>第9组</w:t>
            </w:r>
          </w:p>
          <w:p>
            <w:pPr>
              <w:pStyle w:val="18"/>
              <w:tabs>
                <w:tab w:val="left" w:pos="3194"/>
              </w:tabs>
              <w:spacing w:line="182" w:lineRule="exact"/>
              <w:ind w:left="1514"/>
              <w:jc w:val="left"/>
              <w:rPr>
                <w:rFonts w:hint="eastAsia" w:ascii="Microsoft JhengHei" w:eastAsia="Microsoft JhengHei"/>
                <w:b/>
                <w:sz w:val="13"/>
              </w:rPr>
            </w:pPr>
            <w:r>
              <w:rPr>
                <w:rFonts w:hint="eastAsia" w:ascii="Microsoft JhengHei" w:eastAsia="Microsoft JhengHei"/>
                <w:b/>
                <w:color w:val="585858"/>
                <w:sz w:val="13"/>
              </w:rPr>
              <w:t>第10组</w:t>
            </w:r>
            <w:r>
              <w:rPr>
                <w:rFonts w:hint="eastAsia" w:ascii="Microsoft JhengHei" w:eastAsia="Microsoft JhengHei"/>
                <w:b/>
                <w:color w:val="585858"/>
                <w:sz w:val="13"/>
              </w:rPr>
              <w:tab/>
            </w:r>
            <w:r>
              <w:rPr>
                <w:rFonts w:hint="eastAsia" w:ascii="Microsoft JhengHei" w:eastAsia="Microsoft JhengHei"/>
                <w:b/>
                <w:color w:val="585858"/>
                <w:sz w:val="13"/>
              </w:rPr>
              <w:t>第1组-沪深300(右轴)</w:t>
            </w:r>
          </w:p>
          <w:p>
            <w:pPr>
              <w:pStyle w:val="18"/>
              <w:spacing w:before="23" w:line="217" w:lineRule="exact"/>
              <w:ind w:left="6615"/>
              <w:jc w:val="left"/>
              <w:rPr>
                <w:rFonts w:ascii="Microsoft JhengHei"/>
                <w:b/>
                <w:sz w:val="13"/>
              </w:rPr>
            </w:pPr>
            <w:r>
              <w:rPr>
                <w:rFonts w:ascii="Microsoft JhengHei"/>
                <w:b/>
                <w:color w:val="585858"/>
                <w:w w:val="93"/>
                <w:sz w:val="13"/>
              </w:rPr>
              <w:t>4</w:t>
            </w:r>
          </w:p>
          <w:p>
            <w:pPr>
              <w:pStyle w:val="18"/>
              <w:spacing w:line="217" w:lineRule="exact"/>
              <w:ind w:left="191"/>
              <w:jc w:val="left"/>
              <w:rPr>
                <w:rFonts w:ascii="Microsoft JhengHei"/>
                <w:b/>
                <w:sz w:val="13"/>
              </w:rPr>
            </w:pPr>
            <w:r>
              <w:rPr>
                <w:rFonts w:ascii="Microsoft JhengHei"/>
                <w:b/>
                <w:color w:val="585858"/>
                <w:w w:val="93"/>
                <w:sz w:val="13"/>
              </w:rPr>
              <w:t>6</w:t>
            </w:r>
          </w:p>
          <w:p>
            <w:pPr>
              <w:pStyle w:val="18"/>
              <w:jc w:val="left"/>
              <w:rPr>
                <w:sz w:val="18"/>
              </w:rPr>
            </w:pPr>
          </w:p>
          <w:p>
            <w:pPr>
              <w:pStyle w:val="18"/>
              <w:spacing w:before="118" w:line="218" w:lineRule="exact"/>
              <w:ind w:left="191"/>
              <w:jc w:val="left"/>
              <w:rPr>
                <w:rFonts w:ascii="Microsoft JhengHei"/>
                <w:b/>
                <w:sz w:val="13"/>
              </w:rPr>
            </w:pPr>
            <w:r>
              <w:rPr>
                <w:rFonts w:ascii="Microsoft JhengHei"/>
                <w:b/>
                <w:color w:val="585858"/>
                <w:w w:val="93"/>
                <w:sz w:val="13"/>
              </w:rPr>
              <w:t>4</w:t>
            </w:r>
          </w:p>
          <w:p>
            <w:pPr>
              <w:pStyle w:val="18"/>
              <w:spacing w:line="218" w:lineRule="exact"/>
              <w:ind w:left="6615"/>
              <w:jc w:val="left"/>
              <w:rPr>
                <w:rFonts w:ascii="Microsoft JhengHei"/>
                <w:b/>
                <w:sz w:val="13"/>
              </w:rPr>
            </w:pPr>
            <w:r>
              <w:rPr>
                <w:rFonts w:ascii="Microsoft JhengHei"/>
                <w:b/>
                <w:color w:val="585858"/>
                <w:w w:val="93"/>
                <w:sz w:val="13"/>
              </w:rPr>
              <w:t>2</w:t>
            </w:r>
          </w:p>
          <w:p>
            <w:pPr>
              <w:pStyle w:val="18"/>
              <w:spacing w:before="153"/>
              <w:ind w:left="191"/>
              <w:jc w:val="left"/>
              <w:rPr>
                <w:rFonts w:ascii="Microsoft JhengHei"/>
                <w:b/>
                <w:sz w:val="13"/>
              </w:rPr>
            </w:pPr>
            <w:r>
              <w:rPr>
                <w:rFonts w:ascii="Microsoft JhengHei"/>
                <w:b/>
                <w:color w:val="585858"/>
                <w:w w:val="93"/>
                <w:sz w:val="13"/>
              </w:rPr>
              <w:t>2</w:t>
            </w:r>
          </w:p>
          <w:p>
            <w:pPr>
              <w:pStyle w:val="18"/>
              <w:jc w:val="left"/>
              <w:rPr>
                <w:sz w:val="18"/>
              </w:rPr>
            </w:pPr>
          </w:p>
          <w:p>
            <w:pPr>
              <w:pStyle w:val="18"/>
              <w:tabs>
                <w:tab w:val="left" w:pos="6615"/>
              </w:tabs>
              <w:spacing w:before="118" w:line="194" w:lineRule="exact"/>
              <w:ind w:left="191"/>
              <w:jc w:val="left"/>
              <w:rPr>
                <w:rFonts w:ascii="Microsoft JhengHei"/>
                <w:b/>
                <w:sz w:val="13"/>
              </w:rPr>
            </w:pPr>
            <w:r>
              <w:rPr>
                <w:rFonts w:ascii="Microsoft JhengHei"/>
                <w:b/>
                <w:color w:val="585858"/>
                <w:sz w:val="13"/>
              </w:rPr>
              <w:t>0</w:t>
            </w:r>
            <w:r>
              <w:rPr>
                <w:rFonts w:ascii="Microsoft JhengHei"/>
                <w:b/>
                <w:color w:val="585858"/>
                <w:sz w:val="13"/>
              </w:rPr>
              <w:tab/>
            </w:r>
            <w:r>
              <w:rPr>
                <w:rFonts w:ascii="Microsoft JhengHei"/>
                <w:b/>
                <w:color w:val="585858"/>
                <w:sz w:val="13"/>
              </w:rPr>
              <w:t>0</w:t>
            </w:r>
          </w:p>
          <w:p>
            <w:pPr>
              <w:pStyle w:val="18"/>
              <w:tabs>
                <w:tab w:val="left" w:pos="856"/>
                <w:tab w:val="left" w:pos="1485"/>
                <w:tab w:val="left" w:pos="2113"/>
                <w:tab w:val="left" w:pos="2741"/>
                <w:tab w:val="left" w:pos="3369"/>
                <w:tab w:val="left" w:pos="3999"/>
                <w:tab w:val="left" w:pos="4627"/>
                <w:tab w:val="left" w:pos="5254"/>
                <w:tab w:val="left" w:pos="5882"/>
              </w:tabs>
              <w:spacing w:line="167" w:lineRule="exact"/>
              <w:ind w:left="228"/>
              <w:jc w:val="left"/>
              <w:rPr>
                <w:rFonts w:ascii="Microsoft JhengHei"/>
                <w:b/>
                <w:sz w:val="13"/>
              </w:rPr>
            </w:pPr>
            <w:r>
              <w:rPr>
                <w:rFonts w:ascii="Microsoft JhengHei"/>
                <w:b/>
                <w:color w:val="585858"/>
                <w:sz w:val="13"/>
              </w:rPr>
              <w:t>2007</w:t>
            </w:r>
            <w:r>
              <w:rPr>
                <w:rFonts w:ascii="Microsoft JhengHei"/>
                <w:b/>
                <w:color w:val="585858"/>
                <w:sz w:val="13"/>
              </w:rPr>
              <w:tab/>
            </w:r>
            <w:r>
              <w:rPr>
                <w:rFonts w:ascii="Microsoft JhengHei"/>
                <w:b/>
                <w:color w:val="585858"/>
                <w:sz w:val="13"/>
              </w:rPr>
              <w:t>2008</w:t>
            </w:r>
            <w:r>
              <w:rPr>
                <w:rFonts w:ascii="Microsoft JhengHei"/>
                <w:b/>
                <w:color w:val="585858"/>
                <w:sz w:val="13"/>
              </w:rPr>
              <w:tab/>
            </w:r>
            <w:r>
              <w:rPr>
                <w:rFonts w:ascii="Microsoft JhengHei"/>
                <w:b/>
                <w:color w:val="585858"/>
                <w:sz w:val="13"/>
              </w:rPr>
              <w:t>2009</w:t>
            </w:r>
            <w:r>
              <w:rPr>
                <w:rFonts w:ascii="Microsoft JhengHei"/>
                <w:b/>
                <w:color w:val="585858"/>
                <w:sz w:val="13"/>
              </w:rPr>
              <w:tab/>
            </w:r>
            <w:r>
              <w:rPr>
                <w:rFonts w:ascii="Microsoft JhengHei"/>
                <w:b/>
                <w:color w:val="585858"/>
                <w:sz w:val="13"/>
              </w:rPr>
              <w:t>2010</w:t>
            </w:r>
            <w:r>
              <w:rPr>
                <w:rFonts w:ascii="Microsoft JhengHei"/>
                <w:b/>
                <w:color w:val="585858"/>
                <w:sz w:val="13"/>
              </w:rPr>
              <w:tab/>
            </w:r>
            <w:r>
              <w:rPr>
                <w:rFonts w:ascii="Microsoft JhengHei"/>
                <w:b/>
                <w:color w:val="585858"/>
                <w:sz w:val="13"/>
              </w:rPr>
              <w:t>2011</w:t>
            </w:r>
            <w:r>
              <w:rPr>
                <w:rFonts w:ascii="Microsoft JhengHei"/>
                <w:b/>
                <w:color w:val="585858"/>
                <w:sz w:val="13"/>
              </w:rPr>
              <w:tab/>
            </w:r>
            <w:r>
              <w:rPr>
                <w:rFonts w:ascii="Microsoft JhengHei"/>
                <w:b/>
                <w:color w:val="585858"/>
                <w:sz w:val="13"/>
              </w:rPr>
              <w:t>2012</w:t>
            </w:r>
            <w:r>
              <w:rPr>
                <w:rFonts w:ascii="Microsoft JhengHei"/>
                <w:b/>
                <w:color w:val="585858"/>
                <w:sz w:val="13"/>
              </w:rPr>
              <w:tab/>
            </w:r>
            <w:r>
              <w:rPr>
                <w:rFonts w:ascii="Microsoft JhengHei"/>
                <w:b/>
                <w:color w:val="585858"/>
                <w:sz w:val="13"/>
              </w:rPr>
              <w:t>2013</w:t>
            </w:r>
            <w:r>
              <w:rPr>
                <w:rFonts w:ascii="Microsoft JhengHei"/>
                <w:b/>
                <w:color w:val="585858"/>
                <w:sz w:val="13"/>
              </w:rPr>
              <w:tab/>
            </w:r>
            <w:r>
              <w:rPr>
                <w:rFonts w:ascii="Microsoft JhengHei"/>
                <w:b/>
                <w:color w:val="585858"/>
                <w:sz w:val="13"/>
              </w:rPr>
              <w:t>2014</w:t>
            </w:r>
            <w:r>
              <w:rPr>
                <w:rFonts w:ascii="Microsoft JhengHei"/>
                <w:b/>
                <w:color w:val="585858"/>
                <w:sz w:val="13"/>
              </w:rPr>
              <w:tab/>
            </w:r>
            <w:r>
              <w:rPr>
                <w:rFonts w:ascii="Microsoft JhengHei"/>
                <w:b/>
                <w:color w:val="585858"/>
                <w:sz w:val="13"/>
              </w:rPr>
              <w:t>2015</w:t>
            </w:r>
            <w:r>
              <w:rPr>
                <w:rFonts w:ascii="Microsoft JhengHei"/>
                <w:b/>
                <w:color w:val="585858"/>
                <w:sz w:val="13"/>
              </w:rPr>
              <w:tab/>
            </w:r>
            <w:r>
              <w:rPr>
                <w:rFonts w:ascii="Microsoft JhengHei"/>
                <w:b/>
                <w:color w:val="585858"/>
                <w:sz w:val="13"/>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6" w:hRule="atLeast"/>
        </w:trPr>
        <w:tc>
          <w:tcPr>
            <w:tcW w:w="6805" w:type="dxa"/>
            <w:tcBorders>
              <w:top w:val="single" w:color="000000" w:sz="4" w:space="0"/>
            </w:tcBorders>
          </w:tcPr>
          <w:p>
            <w:pPr>
              <w:pStyle w:val="18"/>
              <w:spacing w:before="64" w:line="163" w:lineRule="exact"/>
              <w:jc w:val="left"/>
              <w:rPr>
                <w:sz w:val="14"/>
              </w:rPr>
            </w:pPr>
            <w:r>
              <w:rPr>
                <w:sz w:val="14"/>
              </w:rPr>
              <w:t>资料来源：天软科技，长江证券研究所</w:t>
            </w:r>
          </w:p>
        </w:tc>
      </w:tr>
    </w:tbl>
    <w:p>
      <w:pPr>
        <w:pStyle w:val="11"/>
        <w:rPr>
          <w:sz w:val="20"/>
        </w:rPr>
      </w:pPr>
    </w:p>
    <w:p>
      <w:pPr>
        <w:pStyle w:val="11"/>
        <w:spacing w:before="1"/>
        <w:rPr>
          <w:sz w:val="14"/>
        </w:rPr>
      </w:pPr>
    </w:p>
    <w:p>
      <w:pPr>
        <w:pStyle w:val="10"/>
        <w:spacing w:before="68" w:line="225" w:lineRule="auto"/>
        <w:ind w:right="4155"/>
        <w:rPr>
          <w:rFonts w:hint="eastAsia" w:ascii="宋体" w:eastAsia="宋体"/>
          <w:b w:val="0"/>
        </w:rPr>
      </w:pPr>
      <w:r>
        <mc:AlternateContent>
          <mc:Choice Requires="wps">
            <w:drawing>
              <wp:anchor distT="0" distB="0" distL="114300" distR="114300" simplePos="0" relativeHeight="245848064" behindDoc="1" locked="0" layoutInCell="1" allowOverlap="1">
                <wp:simplePos x="0" y="0"/>
                <wp:positionH relativeFrom="page">
                  <wp:posOffset>777240</wp:posOffset>
                </wp:positionH>
                <wp:positionV relativeFrom="paragraph">
                  <wp:posOffset>-598805</wp:posOffset>
                </wp:positionV>
                <wp:extent cx="3893820" cy="0"/>
                <wp:effectExtent l="0" t="0" r="0" b="0"/>
                <wp:wrapNone/>
                <wp:docPr id="594" name="直线 644"/>
                <wp:cNvGraphicFramePr/>
                <a:graphic xmlns:a="http://schemas.openxmlformats.org/drawingml/2006/main">
                  <a:graphicData uri="http://schemas.microsoft.com/office/word/2010/wordprocessingShape">
                    <wps:wsp>
                      <wps:cNvSpPr/>
                      <wps:spPr>
                        <a:xfrm>
                          <a:off x="0" y="0"/>
                          <a:ext cx="3893820" cy="0"/>
                        </a:xfrm>
                        <a:prstGeom prst="line">
                          <a:avLst/>
                        </a:prstGeom>
                        <a:ln w="5421" cap="flat" cmpd="sng">
                          <a:solidFill>
                            <a:srgbClr val="D9D9D9"/>
                          </a:solidFill>
                          <a:prstDash val="solid"/>
                          <a:headEnd type="none" w="med" len="med"/>
                          <a:tailEnd type="none" w="med" len="med"/>
                        </a:ln>
                      </wps:spPr>
                      <wps:bodyPr upright="1"/>
                    </wps:wsp>
                  </a:graphicData>
                </a:graphic>
              </wp:anchor>
            </w:drawing>
          </mc:Choice>
          <mc:Fallback>
            <w:pict>
              <v:line id="直线 644" o:spid="_x0000_s1026" o:spt="20" style="position:absolute;left:0pt;margin-left:61.2pt;margin-top:-47.15pt;height:0pt;width:306.6pt;mso-position-horizontal-relative:page;z-index:-257468416;mso-width-relative:page;mso-height-relative:page;" filled="f" stroked="t" coordsize="21600,21600" o:gfxdata="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1d0ro9oAAAALAQAADwAAAAAAAAABACAAAAAiAAAAZHJzL2Rvd25yZXYueG1sUEsBAhQAFAAA&#10;AAgAh07iQMeu7s7tAQAA3wMAAA4AAAAAAAAAAQAgAAAAKQEAAGRycy9lMm9Eb2MueG1sUEsFBgAA&#10;AAAGAAYAWQEAAIgFAAAAAA==&#10;">
                <v:fill on="f" focussize="0,0"/>
                <v:stroke weight="0.426850393700787pt" color="#D9D9D9" joinstyle="round"/>
                <v:imagedata o:title=""/>
                <o:lock v:ext="edit" aspectratio="f"/>
              </v:line>
            </w:pict>
          </mc:Fallback>
        </mc:AlternateContent>
      </w:r>
      <w:r>
        <mc:AlternateContent>
          <mc:Choice Requires="wpg">
            <w:drawing>
              <wp:anchor distT="0" distB="0" distL="114300" distR="114300" simplePos="0" relativeHeight="245849088" behindDoc="1" locked="0" layoutInCell="1" allowOverlap="1">
                <wp:simplePos x="0" y="0"/>
                <wp:positionH relativeFrom="page">
                  <wp:posOffset>768985</wp:posOffset>
                </wp:positionH>
                <wp:positionV relativeFrom="paragraph">
                  <wp:posOffset>-2263775</wp:posOffset>
                </wp:positionV>
                <wp:extent cx="3909060" cy="1555115"/>
                <wp:effectExtent l="0" t="0" r="2540" b="6985"/>
                <wp:wrapNone/>
                <wp:docPr id="599" name="组合 645"/>
                <wp:cNvGraphicFramePr/>
                <a:graphic xmlns:a="http://schemas.openxmlformats.org/drawingml/2006/main">
                  <a:graphicData uri="http://schemas.microsoft.com/office/word/2010/wordprocessingGroup">
                    <wpg:wgp>
                      <wpg:cNvGrpSpPr/>
                      <wpg:grpSpPr>
                        <a:xfrm>
                          <a:off x="0" y="0"/>
                          <a:ext cx="3909060" cy="1555115"/>
                          <a:chOff x="1211" y="-3565"/>
                          <a:chExt cx="6156" cy="2449"/>
                        </a:xfrm>
                      </wpg:grpSpPr>
                      <pic:pic xmlns:pic="http://schemas.openxmlformats.org/drawingml/2006/picture">
                        <pic:nvPicPr>
                          <pic:cNvPr id="595" name="图片 646"/>
                          <pic:cNvPicPr>
                            <a:picLocks noChangeAspect="1"/>
                          </pic:cNvPicPr>
                        </pic:nvPicPr>
                        <pic:blipFill>
                          <a:blip r:embed="rId232"/>
                          <a:stretch>
                            <a:fillRect/>
                          </a:stretch>
                        </pic:blipFill>
                        <pic:spPr>
                          <a:xfrm>
                            <a:off x="1211" y="-3514"/>
                            <a:ext cx="6156" cy="2397"/>
                          </a:xfrm>
                          <a:prstGeom prst="rect">
                            <a:avLst/>
                          </a:prstGeom>
                          <a:noFill/>
                          <a:ln>
                            <a:noFill/>
                          </a:ln>
                        </pic:spPr>
                      </pic:pic>
                      <wps:wsp>
                        <wps:cNvPr id="596" name="直线 647"/>
                        <wps:cNvSpPr/>
                        <wps:spPr>
                          <a:xfrm>
                            <a:off x="2035" y="-3554"/>
                            <a:ext cx="299" cy="0"/>
                          </a:xfrm>
                          <a:prstGeom prst="line">
                            <a:avLst/>
                          </a:prstGeom>
                          <a:ln w="14455" cap="flat" cmpd="sng">
                            <a:solidFill>
                              <a:srgbClr val="8063A1"/>
                            </a:solidFill>
                            <a:prstDash val="solid"/>
                            <a:headEnd type="none" w="med" len="med"/>
                            <a:tailEnd type="none" w="med" len="med"/>
                          </a:ln>
                        </wps:spPr>
                        <wps:bodyPr upright="1"/>
                      </wps:wsp>
                      <wps:wsp>
                        <wps:cNvPr id="597" name="直线 648"/>
                        <wps:cNvSpPr/>
                        <wps:spPr>
                          <a:xfrm>
                            <a:off x="3715" y="-3554"/>
                            <a:ext cx="299" cy="0"/>
                          </a:xfrm>
                          <a:prstGeom prst="line">
                            <a:avLst/>
                          </a:prstGeom>
                          <a:ln w="14455" cap="flat" cmpd="sng">
                            <a:solidFill>
                              <a:srgbClr val="4AACC5"/>
                            </a:solidFill>
                            <a:prstDash val="solid"/>
                            <a:headEnd type="none" w="med" len="med"/>
                            <a:tailEnd type="none" w="med" len="med"/>
                          </a:ln>
                        </wps:spPr>
                        <wps:bodyPr upright="1"/>
                      </wps:wsp>
                      <wps:wsp>
                        <wps:cNvPr id="598" name="直线 649"/>
                        <wps:cNvSpPr/>
                        <wps:spPr>
                          <a:xfrm>
                            <a:off x="5395" y="-3554"/>
                            <a:ext cx="299" cy="0"/>
                          </a:xfrm>
                          <a:prstGeom prst="line">
                            <a:avLst/>
                          </a:prstGeom>
                          <a:ln w="14455" cap="flat" cmpd="sng">
                            <a:solidFill>
                              <a:srgbClr val="F79546"/>
                            </a:solidFill>
                            <a:prstDash val="solid"/>
                            <a:headEnd type="none" w="med" len="med"/>
                            <a:tailEnd type="none" w="med" len="med"/>
                          </a:ln>
                        </wps:spPr>
                        <wps:bodyPr upright="1"/>
                      </wps:wsp>
                    </wpg:wgp>
                  </a:graphicData>
                </a:graphic>
              </wp:anchor>
            </w:drawing>
          </mc:Choice>
          <mc:Fallback>
            <w:pict>
              <v:group id="组合 645" o:spid="_x0000_s1026" o:spt="203" style="position:absolute;left:0pt;margin-left:60.55pt;margin-top:-178.25pt;height:122.45pt;width:307.8pt;mso-position-horizontal-relative:page;z-index:-257467392;mso-width-relative:page;mso-height-relative:page;" coordorigin="1211,-3565" coordsize="6156,2449" o:gfxdata="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">
                <o:lock v:ext="edit" aspectratio="f"/>
                <v:shape id="图片 646" o:spid="_x0000_s1026" o:spt="75" alt="" type="#_x0000_t75" style="position:absolute;left:1211;top:-3514;height:2397;width:6156;" filled="f" o:preferrelative="t" stroked="f" coordsize="21600,21600" o:gfxdata="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qP074A&#10;AADcAAAADwAAAAAAAAABACAAAAAiAAAAZHJzL2Rvd25yZXYueG1sUEsBAhQAFAAAAAgAh07iQDMv&#10;BZ47AAAAOQAAABAAAAAAAAAAAQAgAAAADQEAAGRycy9zaGFwZXhtbC54bWxQSwUGAAAAAAYABgBb&#10;AQAAtwMAAAAA&#10;">
                  <v:fill on="f" focussize="0,0"/>
                  <v:stroke on="f"/>
                  <v:imagedata r:id="rId232" o:title=""/>
                  <o:lock v:ext="edit" aspectratio="t"/>
                </v:shape>
                <v:line id="直线 647" o:spid="_x0000_s1026" o:spt="20" style="position:absolute;left:2035;top:-3554;height:0;width:299;" filled="f" stroked="t" coordsize="21600,21600" o:gfxdata="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ixb4A&#10;AADcAAAADwAAAAAAAAABACAAAAAiAAAAZHJzL2Rvd25yZXYueG1sUEsBAhQAFAAAAAgAh07iQDMv&#10;BZ47AAAAOQAAABAAAAAAAAAAAQAgAAAADQEAAGRycy9zaGFwZXhtbC54bWxQSwUGAAAAAAYABgBb&#10;AQAAtwMAAAAA&#10;">
                  <v:fill on="f" focussize="0,0"/>
                  <v:stroke weight="1.13818897637795pt" color="#8063A1" joinstyle="round"/>
                  <v:imagedata o:title=""/>
                  <o:lock v:ext="edit" aspectratio="f"/>
                </v:line>
                <v:line id="直线 648" o:spid="_x0000_s1026" o:spt="20" style="position:absolute;left:3715;top:-3554;height:0;width:299;" filled="f" stroked="t" coordsize="21600,21600" o:gfxdata="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WDiL4A&#10;AADcAAAADwAAAAAAAAABACAAAAAiAAAAZHJzL2Rvd25yZXYueG1sUEsBAhQAFAAAAAgAh07iQDMv&#10;BZ47AAAAOQAAABAAAAAAAAAAAQAgAAAADQEAAGRycy9zaGFwZXhtbC54bWxQSwUGAAAAAAYABgBb&#10;AQAAtwMAAAAA&#10;">
                  <v:fill on="f" focussize="0,0"/>
                  <v:stroke weight="1.13818897637795pt" color="#4AACC5" joinstyle="round"/>
                  <v:imagedata o:title=""/>
                  <o:lock v:ext="edit" aspectratio="f"/>
                </v:line>
                <v:line id="直线 649" o:spid="_x0000_s1026" o:spt="20" style="position:absolute;left:5395;top:-3554;height:0;width:299;" filled="f" stroked="t" coordsize="21600,21600" o:gfxdata="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9IK7sAAADc&#10;AAAADwAAAAAAAAABACAAAAAiAAAAZHJzL2Rvd25yZXYueG1sUEsBAhQAFAAAAAgAh07iQDMvBZ47&#10;AAAAOQAAABAAAAAAAAAAAQAgAAAACgEAAGRycy9zaGFwZXhtbC54bWxQSwUGAAAAAAYABgBbAQAA&#10;tAMAAAAA&#10;">
                  <v:fill on="f" focussize="0,0"/>
                  <v:stroke weight="1.13818897637795pt" color="#F79546" joinstyle="round"/>
                  <v:imagedata o:title=""/>
                  <o:lock v:ext="edit" aspectratio="f"/>
                </v:line>
              </v:group>
            </w:pict>
          </mc:Fallback>
        </mc:AlternateContent>
      </w:r>
      <w:r>
        <w:rPr>
          <w:rFonts w:hint="eastAsia" w:ascii="宋体" w:eastAsia="宋体"/>
          <w:b w:val="0"/>
          <w:spacing w:val="-24"/>
        </w:rPr>
        <w:t xml:space="preserve">表 </w:t>
      </w:r>
      <w:r>
        <w:rPr>
          <w:rFonts w:ascii="Arial" w:eastAsia="Arial"/>
          <w:b w:val="0"/>
        </w:rPr>
        <w:t xml:space="preserve">8 </w:t>
      </w:r>
      <w:r>
        <w:rPr>
          <w:rFonts w:hint="eastAsia" w:ascii="宋体" w:eastAsia="宋体"/>
          <w:b w:val="0"/>
          <w:spacing w:val="-6"/>
        </w:rPr>
        <w:t xml:space="preserve">分别为中性因子第 </w:t>
      </w:r>
      <w:r>
        <w:rPr>
          <w:rFonts w:ascii="Arial" w:eastAsia="Arial"/>
          <w:b w:val="0"/>
        </w:rPr>
        <w:t xml:space="preserve">1 </w:t>
      </w:r>
      <w:r>
        <w:rPr>
          <w:rFonts w:hint="eastAsia" w:ascii="宋体" w:eastAsia="宋体"/>
          <w:b w:val="0"/>
          <w:spacing w:val="-6"/>
        </w:rPr>
        <w:t>组组合的分年表现情况，</w:t>
      </w:r>
      <w:r>
        <w:t xml:space="preserve">第一组平均年化收益为 </w:t>
      </w:r>
      <w:r>
        <w:rPr>
          <w:rFonts w:ascii="Arial" w:eastAsia="Arial"/>
        </w:rPr>
        <w:t>22.3%</w:t>
      </w:r>
      <w:r>
        <w:t xml:space="preserve">， </w:t>
      </w:r>
      <w:r>
        <w:rPr>
          <w:spacing w:val="3"/>
        </w:rPr>
        <w:t xml:space="preserve">绝对胜率为 </w:t>
      </w:r>
      <w:r>
        <w:rPr>
          <w:rFonts w:ascii="Arial" w:eastAsia="Arial"/>
        </w:rPr>
        <w:t>60.2%</w:t>
      </w:r>
      <w:r>
        <w:rPr>
          <w:spacing w:val="2"/>
        </w:rPr>
        <w:t xml:space="preserve">，相对于沪深 </w:t>
      </w:r>
      <w:r>
        <w:rPr>
          <w:rFonts w:ascii="Arial" w:eastAsia="Arial"/>
        </w:rPr>
        <w:t xml:space="preserve">300 </w:t>
      </w:r>
      <w:r>
        <w:rPr>
          <w:spacing w:val="1"/>
        </w:rPr>
        <w:t xml:space="preserve">指数而言，平均年化超额收益为 </w:t>
      </w:r>
      <w:r>
        <w:rPr>
          <w:rFonts w:ascii="Arial" w:eastAsia="Arial"/>
        </w:rPr>
        <w:t>18.8%</w:t>
      </w:r>
      <w:r>
        <w:t xml:space="preserve">，最大回撤为 </w:t>
      </w:r>
      <w:r>
        <w:rPr>
          <w:rFonts w:ascii="Arial" w:eastAsia="Arial"/>
          <w:spacing w:val="-19"/>
        </w:rPr>
        <w:t>12%</w:t>
      </w:r>
      <w:r>
        <w:rPr>
          <w:spacing w:val="-5"/>
        </w:rPr>
        <w:t xml:space="preserve">，最大回撤发生在 </w:t>
      </w:r>
      <w:r>
        <w:rPr>
          <w:rFonts w:ascii="Arial" w:eastAsia="Arial"/>
        </w:rPr>
        <w:t xml:space="preserve">2015 </w:t>
      </w:r>
      <w:r>
        <w:rPr>
          <w:spacing w:val="-11"/>
        </w:rPr>
        <w:t xml:space="preserve">年，相对沪深 </w:t>
      </w:r>
      <w:r>
        <w:rPr>
          <w:rFonts w:ascii="Arial" w:eastAsia="Arial"/>
        </w:rPr>
        <w:t xml:space="preserve">300 </w:t>
      </w:r>
      <w:r>
        <w:t xml:space="preserve">的胜率为 </w:t>
      </w:r>
      <w:r>
        <w:rPr>
          <w:rFonts w:ascii="Arial" w:eastAsia="Arial"/>
          <w:spacing w:val="-12"/>
        </w:rPr>
        <w:t>73.7%</w:t>
      </w:r>
      <w:r>
        <w:rPr>
          <w:spacing w:val="-3"/>
        </w:rPr>
        <w:t xml:space="preserve">，信息比率为 </w:t>
      </w:r>
      <w:r>
        <w:rPr>
          <w:rFonts w:ascii="Arial" w:eastAsia="Arial"/>
        </w:rPr>
        <w:t>2.06</w:t>
      </w:r>
      <w:r>
        <w:rPr>
          <w:rFonts w:hint="eastAsia" w:ascii="宋体" w:eastAsia="宋体"/>
          <w:b w:val="0"/>
        </w:rPr>
        <w:t>。</w:t>
      </w:r>
    </w:p>
    <w:p>
      <w:pPr>
        <w:pStyle w:val="11"/>
        <w:spacing w:before="168" w:line="324" w:lineRule="auto"/>
        <w:ind w:left="852" w:right="4245" w:firstLine="420"/>
        <w:jc w:val="both"/>
      </w:pPr>
      <w:r>
        <w:rPr>
          <w:spacing w:val="-8"/>
        </w:rPr>
        <w:t>分年来看的话，中性因子第一组在</w:t>
      </w:r>
      <w:r>
        <w:rPr>
          <w:rFonts w:ascii="Arial" w:eastAsia="Arial"/>
          <w:spacing w:val="-4"/>
        </w:rPr>
        <w:t xml:space="preserve">2011 </w:t>
      </w:r>
      <w:r>
        <w:rPr>
          <w:spacing w:val="14"/>
        </w:rPr>
        <w:t>年和</w:t>
      </w:r>
      <w:r>
        <w:rPr>
          <w:rFonts w:ascii="Arial" w:eastAsia="Arial"/>
        </w:rPr>
        <w:t xml:space="preserve">2012 </w:t>
      </w:r>
      <w:r>
        <w:rPr>
          <w:spacing w:val="-7"/>
        </w:rPr>
        <w:t>年表现较差，超额收益只有</w:t>
      </w:r>
      <w:r>
        <w:rPr>
          <w:rFonts w:ascii="Arial" w:eastAsia="Arial"/>
        </w:rPr>
        <w:t xml:space="preserve">7.1% </w:t>
      </w:r>
      <w:r>
        <w:rPr>
          <w:spacing w:val="-23"/>
        </w:rPr>
        <w:t xml:space="preserve">和 </w:t>
      </w:r>
      <w:r>
        <w:rPr>
          <w:rFonts w:ascii="Arial" w:eastAsia="Arial"/>
          <w:spacing w:val="-13"/>
        </w:rPr>
        <w:t>6.2%</w:t>
      </w:r>
      <w:r>
        <w:rPr>
          <w:spacing w:val="-10"/>
        </w:rPr>
        <w:t xml:space="preserve">，信息比率为 </w:t>
      </w:r>
      <w:r>
        <w:rPr>
          <w:rFonts w:ascii="Arial" w:eastAsia="Arial"/>
        </w:rPr>
        <w:t xml:space="preserve">1.33 </w:t>
      </w:r>
      <w:r>
        <w:rPr>
          <w:spacing w:val="-23"/>
        </w:rPr>
        <w:t xml:space="preserve">和 </w:t>
      </w:r>
      <w:r>
        <w:rPr>
          <w:rFonts w:ascii="Arial" w:eastAsia="Arial"/>
          <w:spacing w:val="-13"/>
        </w:rPr>
        <w:t>1.00</w:t>
      </w:r>
      <w:r>
        <w:rPr>
          <w:spacing w:val="-12"/>
        </w:rPr>
        <w:t xml:space="preserve">，在今年表现也较为一般，超额收益为 </w:t>
      </w:r>
      <w:r>
        <w:rPr>
          <w:rFonts w:ascii="Arial" w:eastAsia="Arial"/>
          <w:spacing w:val="-13"/>
        </w:rPr>
        <w:t>6.3%</w:t>
      </w:r>
      <w:r>
        <w:rPr>
          <w:spacing w:val="-13"/>
        </w:rPr>
        <w:t>（</w:t>
      </w:r>
      <w:r>
        <w:rPr>
          <w:spacing w:val="-23"/>
        </w:rPr>
        <w:t xml:space="preserve">至 </w:t>
      </w:r>
      <w:r>
        <w:rPr>
          <w:rFonts w:ascii="Arial" w:eastAsia="Arial"/>
        </w:rPr>
        <w:t xml:space="preserve">2016 </w:t>
      </w:r>
      <w:r>
        <w:rPr>
          <w:spacing w:val="-23"/>
        </w:rPr>
        <w:t xml:space="preserve">年 </w:t>
      </w:r>
      <w:r>
        <w:rPr>
          <w:rFonts w:ascii="Arial" w:eastAsia="Arial"/>
          <w:w w:val="99"/>
        </w:rPr>
        <w:t>10</w:t>
      </w:r>
      <w:r>
        <w:rPr>
          <w:rFonts w:ascii="Arial" w:eastAsia="Arial"/>
        </w:rPr>
        <w:t xml:space="preserve"> </w:t>
      </w:r>
      <w:r>
        <w:t>月底</w:t>
      </w:r>
      <w:r>
        <w:rPr>
          <w:spacing w:val="-92"/>
        </w:rPr>
        <w:t>）</w:t>
      </w:r>
      <w:r>
        <w:rPr>
          <w:spacing w:val="-1"/>
        </w:rPr>
        <w:t>，而在其他年份基本上保持了比较高的超额收益和信息比率。</w:t>
      </w:r>
    </w:p>
    <w:p>
      <w:pPr>
        <w:spacing w:before="142" w:after="53"/>
        <w:ind w:left="852" w:right="0" w:firstLine="0"/>
        <w:jc w:val="left"/>
        <w:rPr>
          <w:rFonts w:hint="eastAsia" w:ascii="黑体" w:eastAsia="黑体"/>
          <w:sz w:val="16"/>
        </w:rPr>
      </w:pPr>
      <w:bookmarkStart w:id="35" w:name="_bookmark19"/>
      <w:bookmarkEnd w:id="35"/>
      <w:r>
        <w:rPr>
          <w:rFonts w:hint="eastAsia" w:ascii="黑体" w:eastAsia="黑体"/>
          <w:color w:val="005486"/>
          <w:sz w:val="16"/>
        </w:rPr>
        <w:t xml:space="preserve">表 </w:t>
      </w:r>
      <w:r>
        <w:rPr>
          <w:rFonts w:ascii="Arial" w:eastAsia="Arial"/>
          <w:color w:val="005486"/>
          <w:sz w:val="16"/>
        </w:rPr>
        <w:t>8</w:t>
      </w:r>
      <w:r>
        <w:rPr>
          <w:rFonts w:hint="eastAsia" w:ascii="黑体" w:eastAsia="黑体"/>
          <w:color w:val="005486"/>
          <w:sz w:val="16"/>
        </w:rPr>
        <w:t xml:space="preserve">：中性因子在沪深 </w:t>
      </w:r>
      <w:r>
        <w:rPr>
          <w:rFonts w:ascii="Arial" w:eastAsia="Arial"/>
          <w:color w:val="005486"/>
          <w:sz w:val="16"/>
        </w:rPr>
        <w:t xml:space="preserve">300 </w:t>
      </w:r>
      <w:r>
        <w:rPr>
          <w:rFonts w:hint="eastAsia" w:ascii="黑体" w:eastAsia="黑体"/>
          <w:color w:val="005486"/>
          <w:sz w:val="16"/>
        </w:rPr>
        <w:t>的分年表现</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75"/>
        <w:gridCol w:w="1277"/>
        <w:gridCol w:w="1274"/>
        <w:gridCol w:w="1288"/>
        <w:gridCol w:w="1180"/>
        <w:gridCol w:w="1356"/>
        <w:gridCol w:w="1276"/>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0" w:lineRule="exact"/>
              <w:ind w:left="32" w:right="30"/>
              <w:rPr>
                <w:rFonts w:hint="eastAsia" w:ascii="Microsoft JhengHei" w:eastAsia="Microsoft JhengHei"/>
                <w:b/>
                <w:sz w:val="16"/>
              </w:rPr>
            </w:pPr>
            <w:r>
              <w:rPr>
                <w:rFonts w:hint="eastAsia" w:ascii="Microsoft JhengHei" w:eastAsia="Microsoft JhengHei"/>
                <w:b/>
                <w:sz w:val="16"/>
              </w:rPr>
              <w:t>年份</w:t>
            </w:r>
          </w:p>
        </w:tc>
        <w:tc>
          <w:tcPr>
            <w:tcW w:w="1277" w:type="dxa"/>
            <w:tcBorders>
              <w:top w:val="single" w:color="000000" w:sz="4" w:space="0"/>
              <w:left w:val="single" w:color="000000" w:sz="4" w:space="0"/>
              <w:bottom w:val="single" w:color="000000" w:sz="4" w:space="0"/>
            </w:tcBorders>
            <w:shd w:val="clear" w:color="auto" w:fill="D9D9D9"/>
          </w:tcPr>
          <w:p>
            <w:pPr>
              <w:pStyle w:val="18"/>
              <w:spacing w:line="290" w:lineRule="exact"/>
              <w:ind w:left="296" w:right="296"/>
              <w:rPr>
                <w:rFonts w:hint="eastAsia" w:ascii="Microsoft JhengHei" w:eastAsia="Microsoft JhengHei"/>
                <w:b/>
                <w:sz w:val="16"/>
              </w:rPr>
            </w:pPr>
            <w:r>
              <w:rPr>
                <w:rFonts w:hint="eastAsia" w:ascii="Microsoft JhengHei" w:eastAsia="Microsoft JhengHei"/>
                <w:b/>
                <w:sz w:val="16"/>
              </w:rPr>
              <w:t>年度收益</w:t>
            </w:r>
          </w:p>
        </w:tc>
        <w:tc>
          <w:tcPr>
            <w:tcW w:w="1274" w:type="dxa"/>
            <w:tcBorders>
              <w:top w:val="single" w:color="000000" w:sz="4" w:space="0"/>
              <w:bottom w:val="single" w:color="000000" w:sz="4" w:space="0"/>
            </w:tcBorders>
            <w:shd w:val="clear" w:color="auto" w:fill="D9D9D9"/>
          </w:tcPr>
          <w:p>
            <w:pPr>
              <w:pStyle w:val="18"/>
              <w:spacing w:line="290" w:lineRule="exact"/>
              <w:ind w:left="265" w:right="265"/>
              <w:rPr>
                <w:rFonts w:hint="eastAsia" w:ascii="Microsoft JhengHei" w:eastAsia="Microsoft JhengHei"/>
                <w:b/>
                <w:sz w:val="16"/>
              </w:rPr>
            </w:pPr>
            <w:r>
              <w:rPr>
                <w:rFonts w:hint="eastAsia" w:ascii="Microsoft JhengHei" w:eastAsia="Microsoft JhengHei"/>
                <w:b/>
                <w:sz w:val="16"/>
              </w:rPr>
              <w:t>最大回撤</w:t>
            </w:r>
          </w:p>
        </w:tc>
        <w:tc>
          <w:tcPr>
            <w:tcW w:w="1288" w:type="dxa"/>
            <w:tcBorders>
              <w:top w:val="single" w:color="000000" w:sz="4" w:space="0"/>
              <w:bottom w:val="single" w:color="000000" w:sz="4" w:space="0"/>
            </w:tcBorders>
            <w:shd w:val="clear" w:color="auto" w:fill="D9D9D9"/>
          </w:tcPr>
          <w:p>
            <w:pPr>
              <w:pStyle w:val="18"/>
              <w:spacing w:line="290" w:lineRule="exact"/>
              <w:ind w:left="298" w:right="310"/>
              <w:rPr>
                <w:rFonts w:hint="eastAsia" w:ascii="Microsoft JhengHei" w:eastAsia="Microsoft JhengHei"/>
                <w:b/>
                <w:sz w:val="16"/>
              </w:rPr>
            </w:pPr>
            <w:r>
              <w:rPr>
                <w:rFonts w:hint="eastAsia" w:ascii="Microsoft JhengHei" w:eastAsia="Microsoft JhengHei"/>
                <w:b/>
                <w:sz w:val="16"/>
              </w:rPr>
              <w:t>绝对胜率</w:t>
            </w:r>
          </w:p>
        </w:tc>
        <w:tc>
          <w:tcPr>
            <w:tcW w:w="1180" w:type="dxa"/>
            <w:tcBorders>
              <w:top w:val="single" w:color="000000" w:sz="4" w:space="0"/>
              <w:bottom w:val="single" w:color="000000" w:sz="4" w:space="0"/>
            </w:tcBorders>
            <w:shd w:val="clear" w:color="auto" w:fill="D9D9D9"/>
          </w:tcPr>
          <w:p>
            <w:pPr>
              <w:pStyle w:val="18"/>
              <w:spacing w:line="290" w:lineRule="exact"/>
              <w:ind w:left="298" w:right="235"/>
              <w:rPr>
                <w:rFonts w:hint="eastAsia" w:ascii="Microsoft JhengHei" w:eastAsia="Microsoft JhengHei"/>
                <w:b/>
                <w:sz w:val="16"/>
              </w:rPr>
            </w:pPr>
            <w:r>
              <w:rPr>
                <w:rFonts w:hint="eastAsia" w:ascii="Microsoft JhengHei" w:eastAsia="Microsoft JhengHei"/>
                <w:b/>
                <w:sz w:val="16"/>
              </w:rPr>
              <w:t>超额300</w:t>
            </w:r>
          </w:p>
        </w:tc>
        <w:tc>
          <w:tcPr>
            <w:tcW w:w="1356" w:type="dxa"/>
            <w:tcBorders>
              <w:top w:val="single" w:color="000000" w:sz="4" w:space="0"/>
              <w:bottom w:val="single" w:color="000000" w:sz="4" w:space="0"/>
            </w:tcBorders>
            <w:shd w:val="clear" w:color="auto" w:fill="D9D9D9"/>
          </w:tcPr>
          <w:p>
            <w:pPr>
              <w:pStyle w:val="18"/>
              <w:spacing w:line="290" w:lineRule="exact"/>
              <w:ind w:left="214" w:right="137"/>
              <w:rPr>
                <w:rFonts w:hint="eastAsia" w:ascii="Microsoft JhengHei" w:eastAsia="Microsoft JhengHei"/>
                <w:b/>
                <w:sz w:val="16"/>
              </w:rPr>
            </w:pPr>
            <w:r>
              <w:rPr>
                <w:rFonts w:hint="eastAsia" w:ascii="Microsoft JhengHei" w:eastAsia="Microsoft JhengHei"/>
                <w:b/>
                <w:sz w:val="16"/>
              </w:rPr>
              <w:t>最大回撤300</w:t>
            </w:r>
          </w:p>
        </w:tc>
        <w:tc>
          <w:tcPr>
            <w:tcW w:w="1276" w:type="dxa"/>
            <w:tcBorders>
              <w:top w:val="single" w:color="000000" w:sz="4" w:space="0"/>
              <w:bottom w:val="single" w:color="000000" w:sz="4" w:space="0"/>
            </w:tcBorders>
            <w:shd w:val="clear" w:color="auto" w:fill="D9D9D9"/>
          </w:tcPr>
          <w:p>
            <w:pPr>
              <w:pStyle w:val="18"/>
              <w:spacing w:line="290" w:lineRule="exact"/>
              <w:ind w:left="155" w:right="155"/>
              <w:rPr>
                <w:rFonts w:hint="eastAsia" w:ascii="Microsoft JhengHei" w:eastAsia="Microsoft JhengHei"/>
                <w:b/>
                <w:sz w:val="16"/>
              </w:rPr>
            </w:pPr>
            <w:r>
              <w:rPr>
                <w:rFonts w:hint="eastAsia" w:ascii="Microsoft JhengHei" w:eastAsia="Microsoft JhengHei"/>
                <w:b/>
                <w:sz w:val="16"/>
              </w:rPr>
              <w:t>相对胜率300</w:t>
            </w:r>
          </w:p>
        </w:tc>
        <w:tc>
          <w:tcPr>
            <w:tcW w:w="1284" w:type="dxa"/>
            <w:tcBorders>
              <w:top w:val="single" w:color="000000" w:sz="4" w:space="0"/>
              <w:bottom w:val="single" w:color="000000" w:sz="4" w:space="0"/>
            </w:tcBorders>
            <w:shd w:val="clear" w:color="auto" w:fill="D9D9D9"/>
          </w:tcPr>
          <w:p>
            <w:pPr>
              <w:pStyle w:val="18"/>
              <w:spacing w:line="290" w:lineRule="exact"/>
              <w:ind w:left="30" w:right="39"/>
              <w:rPr>
                <w:rFonts w:hint="eastAsia" w:ascii="Microsoft JhengHei" w:eastAsia="Microsoft JhengHei"/>
                <w:b/>
                <w:sz w:val="16"/>
              </w:rPr>
            </w:pPr>
            <w:r>
              <w:rPr>
                <w:rFonts w:hint="eastAsia" w:ascii="Microsoft JhengHei" w:eastAsia="Microsoft JhengHei"/>
                <w:b/>
                <w:sz w:val="16"/>
              </w:rPr>
              <w:t>信息比率300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275" w:type="dxa"/>
            <w:tcBorders>
              <w:top w:val="single" w:color="000000" w:sz="4" w:space="0"/>
              <w:right w:val="single" w:color="000000" w:sz="4" w:space="0"/>
            </w:tcBorders>
            <w:shd w:val="clear" w:color="auto" w:fill="D9D9D9"/>
          </w:tcPr>
          <w:p>
            <w:pPr>
              <w:pStyle w:val="18"/>
              <w:spacing w:line="283" w:lineRule="exact"/>
              <w:ind w:left="31" w:right="32"/>
              <w:rPr>
                <w:rFonts w:ascii="Microsoft JhengHei"/>
                <w:b/>
                <w:sz w:val="16"/>
              </w:rPr>
            </w:pPr>
            <w:r>
              <w:rPr>
                <w:rFonts w:ascii="Microsoft JhengHei"/>
                <w:b/>
                <w:sz w:val="16"/>
              </w:rPr>
              <w:t>2007</w:t>
            </w:r>
          </w:p>
        </w:tc>
        <w:tc>
          <w:tcPr>
            <w:tcW w:w="1277" w:type="dxa"/>
            <w:tcBorders>
              <w:top w:val="single" w:color="000000" w:sz="4" w:space="0"/>
              <w:left w:val="single" w:color="000000" w:sz="4" w:space="0"/>
            </w:tcBorders>
          </w:tcPr>
          <w:p>
            <w:pPr>
              <w:pStyle w:val="18"/>
              <w:spacing w:line="283" w:lineRule="exact"/>
              <w:ind w:left="295" w:right="296"/>
              <w:rPr>
                <w:rFonts w:ascii="Microsoft JhengHei"/>
                <w:b/>
                <w:sz w:val="16"/>
              </w:rPr>
            </w:pPr>
            <w:r>
              <w:rPr>
                <w:rFonts w:ascii="Microsoft JhengHei"/>
                <w:b/>
                <w:sz w:val="16"/>
              </w:rPr>
              <w:t>191.9%</w:t>
            </w:r>
          </w:p>
        </w:tc>
        <w:tc>
          <w:tcPr>
            <w:tcW w:w="1274" w:type="dxa"/>
            <w:tcBorders>
              <w:top w:val="single" w:color="000000" w:sz="4" w:space="0"/>
            </w:tcBorders>
          </w:tcPr>
          <w:p>
            <w:pPr>
              <w:pStyle w:val="18"/>
              <w:spacing w:before="48"/>
              <w:ind w:left="265" w:right="266"/>
              <w:rPr>
                <w:sz w:val="16"/>
              </w:rPr>
            </w:pPr>
            <w:r>
              <w:rPr>
                <w:w w:val="111"/>
                <w:sz w:val="16"/>
              </w:rPr>
              <w:t>2</w:t>
            </w:r>
            <w:r>
              <w:rPr>
                <w:spacing w:val="-1"/>
                <w:w w:val="111"/>
                <w:sz w:val="16"/>
              </w:rPr>
              <w:t>0</w:t>
            </w:r>
            <w:r>
              <w:rPr>
                <w:w w:val="55"/>
                <w:sz w:val="16"/>
              </w:rPr>
              <w:t>.</w:t>
            </w:r>
            <w:r>
              <w:rPr>
                <w:w w:val="111"/>
                <w:sz w:val="16"/>
              </w:rPr>
              <w:t>9</w:t>
            </w:r>
            <w:r>
              <w:rPr>
                <w:w w:val="155"/>
                <w:sz w:val="16"/>
              </w:rPr>
              <w:t>%</w:t>
            </w:r>
          </w:p>
        </w:tc>
        <w:tc>
          <w:tcPr>
            <w:tcW w:w="1288" w:type="dxa"/>
            <w:tcBorders>
              <w:top w:val="single" w:color="000000" w:sz="4" w:space="0"/>
            </w:tcBorders>
          </w:tcPr>
          <w:p>
            <w:pPr>
              <w:pStyle w:val="18"/>
              <w:spacing w:before="48"/>
              <w:ind w:left="298" w:right="310"/>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180" w:type="dxa"/>
            <w:tcBorders>
              <w:top w:val="single" w:color="000000" w:sz="4" w:space="0"/>
            </w:tcBorders>
          </w:tcPr>
          <w:p>
            <w:pPr>
              <w:pStyle w:val="18"/>
              <w:spacing w:line="283" w:lineRule="exact"/>
              <w:ind w:left="298" w:right="232"/>
              <w:rPr>
                <w:rFonts w:ascii="Microsoft JhengHei"/>
                <w:b/>
                <w:sz w:val="16"/>
              </w:rPr>
            </w:pPr>
            <w:r>
              <w:rPr>
                <w:rFonts w:ascii="Microsoft JhengHei"/>
                <w:b/>
                <w:sz w:val="16"/>
              </w:rPr>
              <w:t>32.1%</w:t>
            </w:r>
          </w:p>
        </w:tc>
        <w:tc>
          <w:tcPr>
            <w:tcW w:w="1356" w:type="dxa"/>
            <w:tcBorders>
              <w:top w:val="single" w:color="000000" w:sz="4" w:space="0"/>
            </w:tcBorders>
          </w:tcPr>
          <w:p>
            <w:pPr>
              <w:pStyle w:val="18"/>
              <w:spacing w:before="48"/>
              <w:ind w:left="214" w:right="137"/>
              <w:rPr>
                <w:sz w:val="16"/>
              </w:rPr>
            </w:pPr>
            <w:r>
              <w:rPr>
                <w:w w:val="110"/>
                <w:sz w:val="16"/>
              </w:rPr>
              <w:t>8.7%</w:t>
            </w:r>
          </w:p>
        </w:tc>
        <w:tc>
          <w:tcPr>
            <w:tcW w:w="1276" w:type="dxa"/>
            <w:tcBorders>
              <w:top w:val="single" w:color="000000" w:sz="4" w:space="0"/>
            </w:tcBorders>
          </w:tcPr>
          <w:p>
            <w:pPr>
              <w:pStyle w:val="18"/>
              <w:spacing w:before="48"/>
              <w:ind w:left="155" w:right="153"/>
              <w:rPr>
                <w:sz w:val="16"/>
              </w:rPr>
            </w:pPr>
            <w:r>
              <w:rPr>
                <w:w w:val="111"/>
                <w:sz w:val="16"/>
              </w:rPr>
              <w:t>9</w:t>
            </w:r>
            <w:r>
              <w:rPr>
                <w:spacing w:val="-1"/>
                <w:w w:val="111"/>
                <w:sz w:val="16"/>
              </w:rPr>
              <w:t>0</w:t>
            </w:r>
            <w:r>
              <w:rPr>
                <w:w w:val="55"/>
                <w:sz w:val="16"/>
              </w:rPr>
              <w:t>.</w:t>
            </w:r>
            <w:r>
              <w:rPr>
                <w:w w:val="111"/>
                <w:sz w:val="16"/>
              </w:rPr>
              <w:t>9</w:t>
            </w:r>
            <w:r>
              <w:rPr>
                <w:w w:val="155"/>
                <w:sz w:val="16"/>
              </w:rPr>
              <w:t>%</w:t>
            </w:r>
          </w:p>
        </w:tc>
        <w:tc>
          <w:tcPr>
            <w:tcW w:w="1284" w:type="dxa"/>
            <w:tcBorders>
              <w:top w:val="single" w:color="000000" w:sz="4" w:space="0"/>
            </w:tcBorders>
          </w:tcPr>
          <w:p>
            <w:pPr>
              <w:pStyle w:val="18"/>
              <w:spacing w:before="48"/>
              <w:ind w:left="33" w:right="39"/>
              <w:rPr>
                <w:sz w:val="16"/>
              </w:rPr>
            </w:pPr>
            <w:r>
              <w:rPr>
                <w:sz w:val="16"/>
              </w:rPr>
              <w:t>2.81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2008</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-60.9%</w:t>
            </w:r>
          </w:p>
        </w:tc>
        <w:tc>
          <w:tcPr>
            <w:tcW w:w="1274" w:type="dxa"/>
          </w:tcPr>
          <w:p>
            <w:pPr>
              <w:pStyle w:val="18"/>
              <w:spacing w:before="57"/>
              <w:ind w:left="265" w:right="266"/>
              <w:rPr>
                <w:sz w:val="16"/>
              </w:rPr>
            </w:pPr>
            <w:r>
              <w:rPr>
                <w:w w:val="111"/>
                <w:sz w:val="16"/>
              </w:rPr>
              <w:t>7</w:t>
            </w:r>
            <w:r>
              <w:rPr>
                <w:spacing w:val="-1"/>
                <w:w w:val="111"/>
                <w:sz w:val="16"/>
              </w:rPr>
              <w:t>1</w:t>
            </w:r>
            <w:r>
              <w:rPr>
                <w:w w:val="55"/>
                <w:sz w:val="16"/>
              </w:rPr>
              <w:t>.</w:t>
            </w:r>
            <w:r>
              <w:rPr>
                <w:w w:val="111"/>
                <w:sz w:val="16"/>
              </w:rPr>
              <w:t>7</w:t>
            </w:r>
            <w:r>
              <w:rPr>
                <w:w w:val="155"/>
                <w:sz w:val="16"/>
              </w:rPr>
              <w:t>%</w:t>
            </w:r>
          </w:p>
        </w:tc>
        <w:tc>
          <w:tcPr>
            <w:tcW w:w="1288" w:type="dxa"/>
          </w:tcPr>
          <w:p>
            <w:pPr>
              <w:pStyle w:val="18"/>
              <w:spacing w:before="57"/>
              <w:ind w:left="298" w:right="310"/>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18.3%</w:t>
            </w:r>
          </w:p>
        </w:tc>
        <w:tc>
          <w:tcPr>
            <w:tcW w:w="1356" w:type="dxa"/>
          </w:tcPr>
          <w:p>
            <w:pPr>
              <w:pStyle w:val="18"/>
              <w:spacing w:before="57"/>
              <w:ind w:left="214" w:right="137"/>
              <w:rPr>
                <w:sz w:val="16"/>
              </w:rPr>
            </w:pPr>
            <w:r>
              <w:rPr>
                <w:w w:val="110"/>
                <w:sz w:val="16"/>
              </w:rPr>
              <w:t>8.5%</w:t>
            </w:r>
          </w:p>
        </w:tc>
        <w:tc>
          <w:tcPr>
            <w:tcW w:w="1276" w:type="dxa"/>
          </w:tcPr>
          <w:p>
            <w:pPr>
              <w:pStyle w:val="18"/>
              <w:spacing w:before="57"/>
              <w:ind w:left="155" w:right="153"/>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284" w:type="dxa"/>
          </w:tcPr>
          <w:p>
            <w:pPr>
              <w:pStyle w:val="18"/>
              <w:spacing w:before="57"/>
              <w:ind w:left="33" w:right="39"/>
              <w:rPr>
                <w:sz w:val="16"/>
              </w:rPr>
            </w:pPr>
            <w:r>
              <w:rPr>
                <w:sz w:val="16"/>
              </w:rPr>
              <w:t>1.71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2009</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142.4%</w:t>
            </w:r>
          </w:p>
        </w:tc>
        <w:tc>
          <w:tcPr>
            <w:tcW w:w="1274" w:type="dxa"/>
          </w:tcPr>
          <w:p>
            <w:pPr>
              <w:pStyle w:val="18"/>
              <w:spacing w:before="57"/>
              <w:ind w:left="265" w:right="266"/>
              <w:rPr>
                <w:sz w:val="16"/>
              </w:rPr>
            </w:pPr>
            <w:r>
              <w:rPr>
                <w:w w:val="111"/>
                <w:sz w:val="16"/>
              </w:rPr>
              <w:t>2</w:t>
            </w:r>
            <w:r>
              <w:rPr>
                <w:spacing w:val="-1"/>
                <w:w w:val="111"/>
                <w:sz w:val="16"/>
              </w:rPr>
              <w:t>4</w:t>
            </w:r>
            <w:r>
              <w:rPr>
                <w:w w:val="55"/>
                <w:sz w:val="16"/>
              </w:rPr>
              <w:t>.</w:t>
            </w:r>
            <w:r>
              <w:rPr>
                <w:w w:val="111"/>
                <w:sz w:val="16"/>
              </w:rPr>
              <w:t>8</w:t>
            </w:r>
            <w:r>
              <w:rPr>
                <w:w w:val="155"/>
                <w:sz w:val="16"/>
              </w:rPr>
              <w:t>%</w:t>
            </w:r>
          </w:p>
        </w:tc>
        <w:tc>
          <w:tcPr>
            <w:tcW w:w="1288" w:type="dxa"/>
          </w:tcPr>
          <w:p>
            <w:pPr>
              <w:pStyle w:val="18"/>
              <w:spacing w:before="57"/>
              <w:ind w:left="298" w:right="310"/>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28.6%</w:t>
            </w:r>
          </w:p>
        </w:tc>
        <w:tc>
          <w:tcPr>
            <w:tcW w:w="1356" w:type="dxa"/>
          </w:tcPr>
          <w:p>
            <w:pPr>
              <w:pStyle w:val="18"/>
              <w:spacing w:before="57"/>
              <w:ind w:left="214" w:right="137"/>
              <w:rPr>
                <w:sz w:val="16"/>
              </w:rPr>
            </w:pPr>
            <w:r>
              <w:rPr>
                <w:w w:val="110"/>
                <w:sz w:val="16"/>
              </w:rPr>
              <w:t>3.1%</w:t>
            </w:r>
          </w:p>
        </w:tc>
        <w:tc>
          <w:tcPr>
            <w:tcW w:w="1276" w:type="dxa"/>
          </w:tcPr>
          <w:p>
            <w:pPr>
              <w:pStyle w:val="18"/>
              <w:spacing w:before="57"/>
              <w:ind w:left="155" w:right="155"/>
              <w:rPr>
                <w:sz w:val="16"/>
              </w:rPr>
            </w:pPr>
            <w:r>
              <w:rPr>
                <w:w w:val="110"/>
                <w:sz w:val="16"/>
              </w:rPr>
              <w:t>100.0%</w:t>
            </w:r>
          </w:p>
        </w:tc>
        <w:tc>
          <w:tcPr>
            <w:tcW w:w="1284" w:type="dxa"/>
          </w:tcPr>
          <w:p>
            <w:pPr>
              <w:pStyle w:val="18"/>
              <w:spacing w:before="57"/>
              <w:ind w:left="33" w:right="39"/>
              <w:rPr>
                <w:sz w:val="16"/>
              </w:rPr>
            </w:pPr>
            <w:r>
              <w:rPr>
                <w:sz w:val="16"/>
              </w:rPr>
              <w:t>3.95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2010</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-1.6%</w:t>
            </w:r>
          </w:p>
        </w:tc>
        <w:tc>
          <w:tcPr>
            <w:tcW w:w="1274" w:type="dxa"/>
          </w:tcPr>
          <w:p>
            <w:pPr>
              <w:pStyle w:val="18"/>
              <w:spacing w:before="57"/>
              <w:ind w:left="265" w:right="266"/>
              <w:rPr>
                <w:sz w:val="16"/>
              </w:rPr>
            </w:pPr>
            <w:r>
              <w:rPr>
                <w:w w:val="111"/>
                <w:sz w:val="16"/>
              </w:rPr>
              <w:t>2</w:t>
            </w:r>
            <w:r>
              <w:rPr>
                <w:spacing w:val="-1"/>
                <w:w w:val="111"/>
                <w:sz w:val="16"/>
              </w:rPr>
              <w:t>6</w:t>
            </w:r>
            <w:r>
              <w:rPr>
                <w:w w:val="55"/>
                <w:sz w:val="16"/>
              </w:rPr>
              <w:t>.</w:t>
            </w:r>
            <w:r>
              <w:rPr>
                <w:w w:val="111"/>
                <w:sz w:val="16"/>
              </w:rPr>
              <w:t>6</w:t>
            </w:r>
            <w:r>
              <w:rPr>
                <w:w w:val="155"/>
                <w:sz w:val="16"/>
              </w:rPr>
              <w:t>%</w:t>
            </w:r>
          </w:p>
        </w:tc>
        <w:tc>
          <w:tcPr>
            <w:tcW w:w="1288" w:type="dxa"/>
          </w:tcPr>
          <w:p>
            <w:pPr>
              <w:pStyle w:val="18"/>
              <w:spacing w:before="57"/>
              <w:ind w:left="298" w:right="310"/>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11.5%</w:t>
            </w:r>
          </w:p>
        </w:tc>
        <w:tc>
          <w:tcPr>
            <w:tcW w:w="1356" w:type="dxa"/>
          </w:tcPr>
          <w:p>
            <w:pPr>
              <w:pStyle w:val="18"/>
              <w:spacing w:before="57"/>
              <w:ind w:left="214" w:right="137"/>
              <w:rPr>
                <w:sz w:val="16"/>
              </w:rPr>
            </w:pPr>
            <w:r>
              <w:rPr>
                <w:w w:val="110"/>
                <w:sz w:val="16"/>
              </w:rPr>
              <w:t>4.6%</w:t>
            </w:r>
          </w:p>
        </w:tc>
        <w:tc>
          <w:tcPr>
            <w:tcW w:w="1276" w:type="dxa"/>
          </w:tcPr>
          <w:p>
            <w:pPr>
              <w:pStyle w:val="18"/>
              <w:spacing w:before="57"/>
              <w:ind w:left="155" w:right="153"/>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2011</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-21.5%</w:t>
            </w:r>
          </w:p>
        </w:tc>
        <w:tc>
          <w:tcPr>
            <w:tcW w:w="1274" w:type="dxa"/>
          </w:tcPr>
          <w:p>
            <w:pPr>
              <w:pStyle w:val="18"/>
              <w:spacing w:before="57"/>
              <w:ind w:left="265" w:right="266"/>
              <w:rPr>
                <w:sz w:val="16"/>
              </w:rPr>
            </w:pPr>
            <w:r>
              <w:rPr>
                <w:w w:val="111"/>
                <w:sz w:val="16"/>
              </w:rPr>
              <w:t>3</w:t>
            </w:r>
            <w:r>
              <w:rPr>
                <w:spacing w:val="-1"/>
                <w:w w:val="111"/>
                <w:sz w:val="16"/>
              </w:rPr>
              <w:t>1</w:t>
            </w:r>
            <w:r>
              <w:rPr>
                <w:w w:val="55"/>
                <w:sz w:val="16"/>
              </w:rPr>
              <w:t>.</w:t>
            </w:r>
            <w:r>
              <w:rPr>
                <w:w w:val="111"/>
                <w:sz w:val="16"/>
              </w:rPr>
              <w:t>0</w:t>
            </w:r>
            <w:r>
              <w:rPr>
                <w:w w:val="155"/>
                <w:sz w:val="16"/>
              </w:rPr>
              <w:t>%</w:t>
            </w:r>
          </w:p>
        </w:tc>
        <w:tc>
          <w:tcPr>
            <w:tcW w:w="1288" w:type="dxa"/>
          </w:tcPr>
          <w:p>
            <w:pPr>
              <w:pStyle w:val="18"/>
              <w:spacing w:before="57"/>
              <w:ind w:left="298" w:right="310"/>
              <w:rPr>
                <w:sz w:val="16"/>
              </w:rPr>
            </w:pPr>
            <w:r>
              <w:rPr>
                <w:w w:val="111"/>
                <w:sz w:val="16"/>
              </w:rPr>
              <w:t>3</w:t>
            </w:r>
            <w:r>
              <w:rPr>
                <w:spacing w:val="-1"/>
                <w:w w:val="111"/>
                <w:sz w:val="16"/>
              </w:rPr>
              <w:t>3</w:t>
            </w:r>
            <w:r>
              <w:rPr>
                <w:w w:val="55"/>
                <w:sz w:val="16"/>
              </w:rPr>
              <w:t>.</w:t>
            </w:r>
            <w:r>
              <w:rPr>
                <w:w w:val="111"/>
                <w:sz w:val="16"/>
              </w:rPr>
              <w:t>3</w:t>
            </w:r>
            <w:r>
              <w:rPr>
                <w:w w:val="155"/>
                <w:sz w:val="16"/>
              </w:rPr>
              <w:t>%</w:t>
            </w:r>
          </w:p>
        </w:tc>
        <w:tc>
          <w:tcPr>
            <w:tcW w:w="1180" w:type="dxa"/>
          </w:tcPr>
          <w:p>
            <w:pPr>
              <w:pStyle w:val="18"/>
              <w:spacing w:before="4" w:line="287" w:lineRule="exact"/>
              <w:ind w:left="298" w:right="234"/>
              <w:rPr>
                <w:rFonts w:ascii="Microsoft JhengHei"/>
                <w:b/>
                <w:sz w:val="16"/>
              </w:rPr>
            </w:pPr>
            <w:r>
              <w:rPr>
                <w:rFonts w:ascii="Microsoft JhengHei"/>
                <w:b/>
                <w:sz w:val="16"/>
              </w:rPr>
              <w:t>7.1%</w:t>
            </w:r>
          </w:p>
        </w:tc>
        <w:tc>
          <w:tcPr>
            <w:tcW w:w="1356" w:type="dxa"/>
          </w:tcPr>
          <w:p>
            <w:pPr>
              <w:pStyle w:val="18"/>
              <w:spacing w:before="57"/>
              <w:ind w:left="214" w:right="137"/>
              <w:rPr>
                <w:sz w:val="16"/>
              </w:rPr>
            </w:pPr>
            <w:r>
              <w:rPr>
                <w:w w:val="110"/>
                <w:sz w:val="16"/>
              </w:rPr>
              <w:t>4.8%</w:t>
            </w:r>
          </w:p>
        </w:tc>
        <w:tc>
          <w:tcPr>
            <w:tcW w:w="1276" w:type="dxa"/>
          </w:tcPr>
          <w:p>
            <w:pPr>
              <w:pStyle w:val="18"/>
              <w:spacing w:before="57"/>
              <w:ind w:left="155" w:right="153"/>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2012</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16.0%</w:t>
            </w:r>
          </w:p>
        </w:tc>
        <w:tc>
          <w:tcPr>
            <w:tcW w:w="1274" w:type="dxa"/>
          </w:tcPr>
          <w:p>
            <w:pPr>
              <w:pStyle w:val="18"/>
              <w:spacing w:before="57"/>
              <w:ind w:left="265" w:right="266"/>
              <w:rPr>
                <w:sz w:val="16"/>
              </w:rPr>
            </w:pPr>
            <w:r>
              <w:rPr>
                <w:w w:val="111"/>
                <w:sz w:val="16"/>
              </w:rPr>
              <w:t>2</w:t>
            </w:r>
            <w:r>
              <w:rPr>
                <w:spacing w:val="-1"/>
                <w:w w:val="111"/>
                <w:sz w:val="16"/>
              </w:rPr>
              <w:t>3</w:t>
            </w:r>
            <w:r>
              <w:rPr>
                <w:w w:val="55"/>
                <w:sz w:val="16"/>
              </w:rPr>
              <w:t>.</w:t>
            </w:r>
            <w:r>
              <w:rPr>
                <w:w w:val="111"/>
                <w:sz w:val="16"/>
              </w:rPr>
              <w:t>4</w:t>
            </w:r>
            <w:r>
              <w:rPr>
                <w:w w:val="155"/>
                <w:sz w:val="16"/>
              </w:rPr>
              <w:t>%</w:t>
            </w:r>
          </w:p>
        </w:tc>
        <w:tc>
          <w:tcPr>
            <w:tcW w:w="1288" w:type="dxa"/>
          </w:tcPr>
          <w:p>
            <w:pPr>
              <w:pStyle w:val="18"/>
              <w:spacing w:before="57"/>
              <w:ind w:left="298" w:right="310"/>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180" w:type="dxa"/>
          </w:tcPr>
          <w:p>
            <w:pPr>
              <w:pStyle w:val="18"/>
              <w:spacing w:before="4" w:line="287" w:lineRule="exact"/>
              <w:ind w:left="298" w:right="234"/>
              <w:rPr>
                <w:rFonts w:ascii="Microsoft JhengHei"/>
                <w:b/>
                <w:sz w:val="16"/>
              </w:rPr>
            </w:pPr>
            <w:r>
              <w:rPr>
                <w:rFonts w:ascii="Microsoft JhengHei"/>
                <w:b/>
                <w:sz w:val="16"/>
              </w:rPr>
              <w:t>6.2%</w:t>
            </w:r>
          </w:p>
        </w:tc>
        <w:tc>
          <w:tcPr>
            <w:tcW w:w="1356" w:type="dxa"/>
          </w:tcPr>
          <w:p>
            <w:pPr>
              <w:pStyle w:val="18"/>
              <w:spacing w:before="57"/>
              <w:ind w:left="214" w:right="137"/>
              <w:rPr>
                <w:sz w:val="16"/>
              </w:rPr>
            </w:pPr>
            <w:r>
              <w:rPr>
                <w:w w:val="110"/>
                <w:sz w:val="16"/>
              </w:rPr>
              <w:t>4.6%</w:t>
            </w:r>
          </w:p>
        </w:tc>
        <w:tc>
          <w:tcPr>
            <w:tcW w:w="1276" w:type="dxa"/>
          </w:tcPr>
          <w:p>
            <w:pPr>
              <w:pStyle w:val="18"/>
              <w:spacing w:before="57"/>
              <w:ind w:left="155" w:right="153"/>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284" w:type="dxa"/>
          </w:tcPr>
          <w:p>
            <w:pPr>
              <w:pStyle w:val="18"/>
              <w:spacing w:before="57"/>
              <w:ind w:left="33" w:right="39"/>
              <w:rPr>
                <w:sz w:val="16"/>
              </w:rPr>
            </w:pPr>
            <w:r>
              <w:rPr>
                <w:sz w:val="16"/>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2013</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3.7%</w:t>
            </w:r>
          </w:p>
        </w:tc>
        <w:tc>
          <w:tcPr>
            <w:tcW w:w="1274" w:type="dxa"/>
          </w:tcPr>
          <w:p>
            <w:pPr>
              <w:pStyle w:val="18"/>
              <w:spacing w:before="57"/>
              <w:ind w:left="265" w:right="266"/>
              <w:rPr>
                <w:sz w:val="16"/>
              </w:rPr>
            </w:pPr>
            <w:r>
              <w:rPr>
                <w:w w:val="111"/>
                <w:sz w:val="16"/>
              </w:rPr>
              <w:t>2</w:t>
            </w:r>
            <w:r>
              <w:rPr>
                <w:spacing w:val="-1"/>
                <w:w w:val="111"/>
                <w:sz w:val="16"/>
              </w:rPr>
              <w:t>1</w:t>
            </w:r>
            <w:r>
              <w:rPr>
                <w:w w:val="55"/>
                <w:sz w:val="16"/>
              </w:rPr>
              <w:t>.</w:t>
            </w:r>
            <w:r>
              <w:rPr>
                <w:w w:val="111"/>
                <w:sz w:val="16"/>
              </w:rPr>
              <w:t>5</w:t>
            </w:r>
            <w:r>
              <w:rPr>
                <w:w w:val="155"/>
                <w:sz w:val="16"/>
              </w:rPr>
              <w:t>%</w:t>
            </w:r>
          </w:p>
        </w:tc>
        <w:tc>
          <w:tcPr>
            <w:tcW w:w="1288" w:type="dxa"/>
          </w:tcPr>
          <w:p>
            <w:pPr>
              <w:pStyle w:val="18"/>
              <w:spacing w:before="57"/>
              <w:ind w:left="298" w:right="310"/>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12.5%</w:t>
            </w:r>
          </w:p>
        </w:tc>
        <w:tc>
          <w:tcPr>
            <w:tcW w:w="1356" w:type="dxa"/>
          </w:tcPr>
          <w:p>
            <w:pPr>
              <w:pStyle w:val="18"/>
              <w:spacing w:before="57"/>
              <w:ind w:left="214" w:right="137"/>
              <w:rPr>
                <w:sz w:val="16"/>
              </w:rPr>
            </w:pPr>
            <w:r>
              <w:rPr>
                <w:w w:val="110"/>
                <w:sz w:val="16"/>
              </w:rPr>
              <w:t>3.0%</w:t>
            </w:r>
          </w:p>
        </w:tc>
        <w:tc>
          <w:tcPr>
            <w:tcW w:w="1276" w:type="dxa"/>
          </w:tcPr>
          <w:p>
            <w:pPr>
              <w:pStyle w:val="18"/>
              <w:spacing w:before="57"/>
              <w:ind w:left="155" w:right="153"/>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2014</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74.6%</w:t>
            </w:r>
          </w:p>
        </w:tc>
        <w:tc>
          <w:tcPr>
            <w:tcW w:w="1274" w:type="dxa"/>
          </w:tcPr>
          <w:p>
            <w:pPr>
              <w:pStyle w:val="18"/>
              <w:spacing w:before="57"/>
              <w:ind w:left="265" w:right="267"/>
              <w:rPr>
                <w:sz w:val="16"/>
              </w:rPr>
            </w:pPr>
            <w:r>
              <w:rPr>
                <w:w w:val="110"/>
                <w:sz w:val="16"/>
              </w:rPr>
              <w:t>9.0%</w:t>
            </w:r>
          </w:p>
        </w:tc>
        <w:tc>
          <w:tcPr>
            <w:tcW w:w="1288" w:type="dxa"/>
          </w:tcPr>
          <w:p>
            <w:pPr>
              <w:pStyle w:val="18"/>
              <w:spacing w:before="57"/>
              <w:ind w:left="298" w:right="310"/>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14.7%</w:t>
            </w:r>
          </w:p>
        </w:tc>
        <w:tc>
          <w:tcPr>
            <w:tcW w:w="1356" w:type="dxa"/>
          </w:tcPr>
          <w:p>
            <w:pPr>
              <w:pStyle w:val="18"/>
              <w:spacing w:before="57"/>
              <w:ind w:left="214" w:right="137"/>
              <w:rPr>
                <w:sz w:val="16"/>
              </w:rPr>
            </w:pPr>
            <w:r>
              <w:rPr>
                <w:w w:val="110"/>
                <w:sz w:val="16"/>
              </w:rPr>
              <w:t>7.5%</w:t>
            </w:r>
          </w:p>
        </w:tc>
        <w:tc>
          <w:tcPr>
            <w:tcW w:w="1276" w:type="dxa"/>
          </w:tcPr>
          <w:p>
            <w:pPr>
              <w:pStyle w:val="18"/>
              <w:spacing w:before="57"/>
              <w:ind w:left="155" w:right="153"/>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284" w:type="dxa"/>
          </w:tcPr>
          <w:p>
            <w:pPr>
              <w:pStyle w:val="18"/>
              <w:spacing w:before="57"/>
              <w:ind w:left="33" w:right="39"/>
              <w:rPr>
                <w:sz w:val="16"/>
              </w:rPr>
            </w:pPr>
            <w:r>
              <w:rPr>
                <w:sz w:val="16"/>
              </w:rPr>
              <w:t>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2015</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48.4%</w:t>
            </w:r>
          </w:p>
        </w:tc>
        <w:tc>
          <w:tcPr>
            <w:tcW w:w="1274" w:type="dxa"/>
          </w:tcPr>
          <w:p>
            <w:pPr>
              <w:pStyle w:val="18"/>
              <w:spacing w:before="57"/>
              <w:ind w:left="265" w:right="266"/>
              <w:rPr>
                <w:sz w:val="16"/>
              </w:rPr>
            </w:pPr>
            <w:r>
              <w:rPr>
                <w:w w:val="111"/>
                <w:sz w:val="16"/>
              </w:rPr>
              <w:t>4</w:t>
            </w:r>
            <w:r>
              <w:rPr>
                <w:spacing w:val="-1"/>
                <w:w w:val="111"/>
                <w:sz w:val="16"/>
              </w:rPr>
              <w:t>4</w:t>
            </w:r>
            <w:r>
              <w:rPr>
                <w:w w:val="55"/>
                <w:sz w:val="16"/>
              </w:rPr>
              <w:t>.</w:t>
            </w:r>
            <w:r>
              <w:rPr>
                <w:w w:val="111"/>
                <w:sz w:val="16"/>
              </w:rPr>
              <w:t>5</w:t>
            </w:r>
            <w:r>
              <w:rPr>
                <w:w w:val="155"/>
                <w:sz w:val="16"/>
              </w:rPr>
              <w:t>%</w:t>
            </w:r>
          </w:p>
        </w:tc>
        <w:tc>
          <w:tcPr>
            <w:tcW w:w="1288" w:type="dxa"/>
          </w:tcPr>
          <w:p>
            <w:pPr>
              <w:pStyle w:val="18"/>
              <w:spacing w:before="57"/>
              <w:ind w:left="298" w:right="310"/>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46.9%</w:t>
            </w:r>
          </w:p>
        </w:tc>
        <w:tc>
          <w:tcPr>
            <w:tcW w:w="1356" w:type="dxa"/>
          </w:tcPr>
          <w:p>
            <w:pPr>
              <w:pStyle w:val="18"/>
              <w:spacing w:before="57"/>
              <w:ind w:left="214" w:right="135"/>
              <w:rPr>
                <w:sz w:val="16"/>
              </w:rPr>
            </w:pPr>
            <w:r>
              <w:rPr>
                <w:w w:val="111"/>
                <w:sz w:val="16"/>
              </w:rPr>
              <w:t>1</w:t>
            </w:r>
            <w:r>
              <w:rPr>
                <w:spacing w:val="-1"/>
                <w:w w:val="111"/>
                <w:sz w:val="16"/>
              </w:rPr>
              <w:t>2</w:t>
            </w:r>
            <w:r>
              <w:rPr>
                <w:w w:val="55"/>
                <w:sz w:val="16"/>
              </w:rPr>
              <w:t>.</w:t>
            </w:r>
            <w:r>
              <w:rPr>
                <w:w w:val="111"/>
                <w:sz w:val="16"/>
              </w:rPr>
              <w:t>0</w:t>
            </w:r>
            <w:r>
              <w:rPr>
                <w:w w:val="155"/>
                <w:sz w:val="16"/>
              </w:rPr>
              <w:t>%</w:t>
            </w:r>
          </w:p>
        </w:tc>
        <w:tc>
          <w:tcPr>
            <w:tcW w:w="1276" w:type="dxa"/>
          </w:tcPr>
          <w:p>
            <w:pPr>
              <w:pStyle w:val="18"/>
              <w:spacing w:before="57"/>
              <w:ind w:left="155" w:right="153"/>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275" w:type="dxa"/>
            <w:tcBorders>
              <w:bottom w:val="single" w:color="000000" w:sz="4" w:space="0"/>
              <w:right w:val="single" w:color="000000" w:sz="4" w:space="0"/>
            </w:tcBorders>
            <w:shd w:val="clear" w:color="auto" w:fill="D9D9D9"/>
          </w:tcPr>
          <w:p>
            <w:pPr>
              <w:pStyle w:val="18"/>
              <w:spacing w:before="4"/>
              <w:ind w:left="32" w:right="32"/>
              <w:rPr>
                <w:rFonts w:hint="eastAsia" w:ascii="Microsoft JhengHei" w:eastAsia="Microsoft JhengHei"/>
                <w:b/>
                <w:sz w:val="16"/>
              </w:rPr>
            </w:pPr>
            <w:r>
              <w:rPr>
                <w:rFonts w:hint="eastAsia" w:ascii="Microsoft JhengHei" w:eastAsia="Microsoft JhengHei"/>
                <w:b/>
                <w:sz w:val="16"/>
              </w:rPr>
              <w:t>2016(至10月底)</w:t>
            </w:r>
          </w:p>
        </w:tc>
        <w:tc>
          <w:tcPr>
            <w:tcW w:w="1277" w:type="dxa"/>
            <w:tcBorders>
              <w:left w:val="single" w:color="000000" w:sz="4" w:space="0"/>
              <w:bottom w:val="single" w:color="000000" w:sz="4" w:space="0"/>
            </w:tcBorders>
          </w:tcPr>
          <w:p>
            <w:pPr>
              <w:pStyle w:val="18"/>
              <w:spacing w:before="4"/>
              <w:ind w:left="295" w:right="296"/>
              <w:rPr>
                <w:rFonts w:ascii="Microsoft JhengHei"/>
                <w:b/>
                <w:sz w:val="16"/>
              </w:rPr>
            </w:pPr>
            <w:r>
              <w:rPr>
                <w:rFonts w:ascii="Microsoft JhengHei"/>
                <w:b/>
                <w:sz w:val="16"/>
              </w:rPr>
              <w:t>1.8%</w:t>
            </w:r>
          </w:p>
        </w:tc>
        <w:tc>
          <w:tcPr>
            <w:tcW w:w="1274" w:type="dxa"/>
            <w:tcBorders>
              <w:bottom w:val="single" w:color="000000" w:sz="4" w:space="0"/>
            </w:tcBorders>
          </w:tcPr>
          <w:p>
            <w:pPr>
              <w:pStyle w:val="18"/>
              <w:spacing w:before="57"/>
              <w:ind w:left="265" w:right="266"/>
              <w:rPr>
                <w:sz w:val="16"/>
              </w:rPr>
            </w:pPr>
            <w:r>
              <w:rPr>
                <w:w w:val="111"/>
                <w:sz w:val="16"/>
              </w:rPr>
              <w:t>2</w:t>
            </w:r>
            <w:r>
              <w:rPr>
                <w:spacing w:val="-1"/>
                <w:w w:val="111"/>
                <w:sz w:val="16"/>
              </w:rPr>
              <w:t>4</w:t>
            </w:r>
            <w:r>
              <w:rPr>
                <w:w w:val="55"/>
                <w:sz w:val="16"/>
              </w:rPr>
              <w:t>.</w:t>
            </w:r>
            <w:r>
              <w:rPr>
                <w:w w:val="111"/>
                <w:sz w:val="16"/>
              </w:rPr>
              <w:t>5</w:t>
            </w:r>
            <w:r>
              <w:rPr>
                <w:w w:val="155"/>
                <w:sz w:val="16"/>
              </w:rPr>
              <w:t>%</w:t>
            </w:r>
          </w:p>
        </w:tc>
        <w:tc>
          <w:tcPr>
            <w:tcW w:w="1288" w:type="dxa"/>
            <w:tcBorders>
              <w:bottom w:val="single" w:color="000000" w:sz="4" w:space="0"/>
            </w:tcBorders>
          </w:tcPr>
          <w:p>
            <w:pPr>
              <w:pStyle w:val="18"/>
              <w:spacing w:before="57"/>
              <w:ind w:left="298" w:right="310"/>
              <w:rPr>
                <w:sz w:val="16"/>
              </w:rPr>
            </w:pPr>
            <w:r>
              <w:rPr>
                <w:w w:val="111"/>
                <w:sz w:val="16"/>
              </w:rPr>
              <w:t>6</w:t>
            </w:r>
            <w:r>
              <w:rPr>
                <w:spacing w:val="-1"/>
                <w:w w:val="111"/>
                <w:sz w:val="16"/>
              </w:rPr>
              <w:t>3</w:t>
            </w:r>
            <w:r>
              <w:rPr>
                <w:w w:val="55"/>
                <w:sz w:val="16"/>
              </w:rPr>
              <w:t>.</w:t>
            </w:r>
            <w:r>
              <w:rPr>
                <w:w w:val="111"/>
                <w:sz w:val="16"/>
              </w:rPr>
              <w:t>6</w:t>
            </w:r>
            <w:r>
              <w:rPr>
                <w:w w:val="155"/>
                <w:sz w:val="16"/>
              </w:rPr>
              <w:t>%</w:t>
            </w:r>
          </w:p>
        </w:tc>
        <w:tc>
          <w:tcPr>
            <w:tcW w:w="1180" w:type="dxa"/>
            <w:tcBorders>
              <w:bottom w:val="single" w:color="000000" w:sz="4" w:space="0"/>
            </w:tcBorders>
          </w:tcPr>
          <w:p>
            <w:pPr>
              <w:pStyle w:val="18"/>
              <w:spacing w:before="4"/>
              <w:ind w:left="298" w:right="234"/>
              <w:rPr>
                <w:rFonts w:ascii="Microsoft JhengHei"/>
                <w:b/>
                <w:sz w:val="16"/>
              </w:rPr>
            </w:pPr>
            <w:r>
              <w:rPr>
                <w:rFonts w:ascii="Microsoft JhengHei"/>
                <w:b/>
                <w:sz w:val="16"/>
              </w:rPr>
              <w:t>6.3%</w:t>
            </w:r>
          </w:p>
        </w:tc>
        <w:tc>
          <w:tcPr>
            <w:tcW w:w="1356" w:type="dxa"/>
            <w:tcBorders>
              <w:bottom w:val="single" w:color="000000" w:sz="4" w:space="0"/>
            </w:tcBorders>
          </w:tcPr>
          <w:p>
            <w:pPr>
              <w:pStyle w:val="18"/>
              <w:spacing w:before="57"/>
              <w:ind w:left="214" w:right="137"/>
              <w:rPr>
                <w:sz w:val="16"/>
              </w:rPr>
            </w:pPr>
            <w:r>
              <w:rPr>
                <w:w w:val="110"/>
                <w:sz w:val="16"/>
              </w:rPr>
              <w:t>6.3%</w:t>
            </w:r>
          </w:p>
        </w:tc>
        <w:tc>
          <w:tcPr>
            <w:tcW w:w="1276" w:type="dxa"/>
            <w:tcBorders>
              <w:bottom w:val="single" w:color="000000" w:sz="4" w:space="0"/>
            </w:tcBorders>
          </w:tcPr>
          <w:p>
            <w:pPr>
              <w:pStyle w:val="18"/>
              <w:spacing w:before="57"/>
              <w:ind w:left="155" w:right="153"/>
              <w:rPr>
                <w:sz w:val="16"/>
              </w:rPr>
            </w:pPr>
            <w:r>
              <w:rPr>
                <w:w w:val="111"/>
                <w:sz w:val="16"/>
              </w:rPr>
              <w:t>7</w:t>
            </w:r>
            <w:r>
              <w:rPr>
                <w:spacing w:val="-1"/>
                <w:w w:val="111"/>
                <w:sz w:val="16"/>
              </w:rPr>
              <w:t>2</w:t>
            </w:r>
            <w:r>
              <w:rPr>
                <w:w w:val="55"/>
                <w:sz w:val="16"/>
              </w:rPr>
              <w:t>.</w:t>
            </w:r>
            <w:r>
              <w:rPr>
                <w:w w:val="111"/>
                <w:sz w:val="16"/>
              </w:rPr>
              <w:t>7</w:t>
            </w:r>
            <w:r>
              <w:rPr>
                <w:w w:val="155"/>
                <w:sz w:val="16"/>
              </w:rPr>
              <w:t>%</w:t>
            </w:r>
          </w:p>
        </w:tc>
        <w:tc>
          <w:tcPr>
            <w:tcW w:w="1284" w:type="dxa"/>
            <w:tcBorders>
              <w:bottom w:val="single" w:color="000000" w:sz="4" w:space="0"/>
            </w:tcBorders>
          </w:tcPr>
          <w:p>
            <w:pPr>
              <w:pStyle w:val="18"/>
              <w:spacing w:before="57"/>
              <w:ind w:left="33" w:right="39"/>
              <w:rPr>
                <w:sz w:val="16"/>
              </w:rPr>
            </w:pPr>
            <w:r>
              <w:rPr>
                <w:sz w:val="16"/>
              </w:rPr>
              <w:t>0.72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3" w:lineRule="exact"/>
              <w:ind w:left="32" w:right="30"/>
              <w:rPr>
                <w:rFonts w:hint="eastAsia" w:ascii="Microsoft JhengHei" w:eastAsia="Microsoft JhengHei"/>
                <w:b/>
                <w:sz w:val="16"/>
              </w:rPr>
            </w:pPr>
            <w:r>
              <w:rPr>
                <w:rFonts w:hint="eastAsia" w:ascii="Microsoft JhengHei" w:eastAsia="Microsoft JhengHei"/>
                <w:b/>
                <w:sz w:val="16"/>
              </w:rPr>
              <w:t>平均</w:t>
            </w:r>
          </w:p>
        </w:tc>
        <w:tc>
          <w:tcPr>
            <w:tcW w:w="1277" w:type="dxa"/>
            <w:tcBorders>
              <w:top w:val="single" w:color="000000" w:sz="4" w:space="0"/>
              <w:left w:val="single" w:color="000000" w:sz="4" w:space="0"/>
              <w:bottom w:val="single" w:color="000000" w:sz="4" w:space="0"/>
            </w:tcBorders>
          </w:tcPr>
          <w:p>
            <w:pPr>
              <w:pStyle w:val="18"/>
              <w:spacing w:line="293" w:lineRule="exact"/>
              <w:ind w:left="296" w:right="296"/>
              <w:rPr>
                <w:rFonts w:ascii="Microsoft JhengHei"/>
                <w:b/>
                <w:sz w:val="16"/>
              </w:rPr>
            </w:pPr>
            <w:r>
              <w:rPr>
                <w:rFonts w:ascii="Microsoft JhengHei"/>
                <w:b/>
                <w:sz w:val="16"/>
              </w:rPr>
              <w:t>22.3%</w:t>
            </w:r>
          </w:p>
        </w:tc>
        <w:tc>
          <w:tcPr>
            <w:tcW w:w="1274" w:type="dxa"/>
            <w:tcBorders>
              <w:top w:val="single" w:color="000000" w:sz="4" w:space="0"/>
              <w:bottom w:val="single" w:color="000000" w:sz="4" w:space="0"/>
            </w:tcBorders>
          </w:tcPr>
          <w:p>
            <w:pPr>
              <w:pStyle w:val="18"/>
              <w:spacing w:before="51"/>
              <w:ind w:left="265" w:right="266"/>
              <w:rPr>
                <w:sz w:val="16"/>
              </w:rPr>
            </w:pPr>
            <w:r>
              <w:rPr>
                <w:w w:val="111"/>
                <w:sz w:val="16"/>
              </w:rPr>
              <w:t>7</w:t>
            </w:r>
            <w:r>
              <w:rPr>
                <w:spacing w:val="-1"/>
                <w:w w:val="111"/>
                <w:sz w:val="16"/>
              </w:rPr>
              <w:t>1</w:t>
            </w:r>
            <w:r>
              <w:rPr>
                <w:w w:val="55"/>
                <w:sz w:val="16"/>
              </w:rPr>
              <w:t>.</w:t>
            </w:r>
            <w:r>
              <w:rPr>
                <w:w w:val="111"/>
                <w:sz w:val="16"/>
              </w:rPr>
              <w:t>7</w:t>
            </w:r>
            <w:r>
              <w:rPr>
                <w:w w:val="155"/>
                <w:sz w:val="16"/>
              </w:rPr>
              <w:t>%</w:t>
            </w:r>
          </w:p>
        </w:tc>
        <w:tc>
          <w:tcPr>
            <w:tcW w:w="1288" w:type="dxa"/>
            <w:tcBorders>
              <w:top w:val="single" w:color="000000" w:sz="4" w:space="0"/>
              <w:bottom w:val="single" w:color="000000" w:sz="4" w:space="0"/>
            </w:tcBorders>
          </w:tcPr>
          <w:p>
            <w:pPr>
              <w:pStyle w:val="18"/>
              <w:spacing w:before="51"/>
              <w:ind w:left="298" w:right="310"/>
              <w:rPr>
                <w:sz w:val="16"/>
              </w:rPr>
            </w:pPr>
            <w:r>
              <w:rPr>
                <w:w w:val="111"/>
                <w:sz w:val="16"/>
              </w:rPr>
              <w:t>6</w:t>
            </w:r>
            <w:r>
              <w:rPr>
                <w:spacing w:val="-1"/>
                <w:w w:val="111"/>
                <w:sz w:val="16"/>
              </w:rPr>
              <w:t>0</w:t>
            </w:r>
            <w:r>
              <w:rPr>
                <w:w w:val="55"/>
                <w:sz w:val="16"/>
              </w:rPr>
              <w:t>.</w:t>
            </w:r>
            <w:r>
              <w:rPr>
                <w:w w:val="111"/>
                <w:sz w:val="16"/>
              </w:rPr>
              <w:t>2</w:t>
            </w:r>
            <w:r>
              <w:rPr>
                <w:w w:val="155"/>
                <w:sz w:val="16"/>
              </w:rPr>
              <w:t>%</w:t>
            </w:r>
          </w:p>
        </w:tc>
        <w:tc>
          <w:tcPr>
            <w:tcW w:w="1180" w:type="dxa"/>
            <w:tcBorders>
              <w:top w:val="single" w:color="000000" w:sz="4" w:space="0"/>
              <w:bottom w:val="single" w:color="000000" w:sz="4" w:space="0"/>
            </w:tcBorders>
          </w:tcPr>
          <w:p>
            <w:pPr>
              <w:pStyle w:val="18"/>
              <w:spacing w:line="293" w:lineRule="exact"/>
              <w:ind w:left="298" w:right="232"/>
              <w:rPr>
                <w:rFonts w:ascii="Microsoft JhengHei"/>
                <w:b/>
                <w:sz w:val="16"/>
              </w:rPr>
            </w:pPr>
            <w:r>
              <w:rPr>
                <w:rFonts w:ascii="Microsoft JhengHei"/>
                <w:b/>
                <w:sz w:val="16"/>
              </w:rPr>
              <w:t>18.8%</w:t>
            </w:r>
          </w:p>
        </w:tc>
        <w:tc>
          <w:tcPr>
            <w:tcW w:w="1356" w:type="dxa"/>
            <w:tcBorders>
              <w:top w:val="single" w:color="000000" w:sz="4" w:space="0"/>
              <w:bottom w:val="single" w:color="000000" w:sz="4" w:space="0"/>
            </w:tcBorders>
          </w:tcPr>
          <w:p>
            <w:pPr>
              <w:pStyle w:val="18"/>
              <w:spacing w:before="51"/>
              <w:ind w:left="214" w:right="135"/>
              <w:rPr>
                <w:sz w:val="16"/>
              </w:rPr>
            </w:pPr>
            <w:r>
              <w:rPr>
                <w:w w:val="111"/>
                <w:sz w:val="16"/>
              </w:rPr>
              <w:t>1</w:t>
            </w:r>
            <w:r>
              <w:rPr>
                <w:spacing w:val="-1"/>
                <w:w w:val="111"/>
                <w:sz w:val="16"/>
              </w:rPr>
              <w:t>2</w:t>
            </w:r>
            <w:r>
              <w:rPr>
                <w:w w:val="55"/>
                <w:sz w:val="16"/>
              </w:rPr>
              <w:t>.</w:t>
            </w:r>
            <w:r>
              <w:rPr>
                <w:w w:val="111"/>
                <w:sz w:val="16"/>
              </w:rPr>
              <w:t>0</w:t>
            </w:r>
            <w:r>
              <w:rPr>
                <w:w w:val="155"/>
                <w:sz w:val="16"/>
              </w:rPr>
              <w:t>%</w:t>
            </w:r>
          </w:p>
        </w:tc>
        <w:tc>
          <w:tcPr>
            <w:tcW w:w="1276" w:type="dxa"/>
            <w:tcBorders>
              <w:top w:val="single" w:color="000000" w:sz="4" w:space="0"/>
              <w:bottom w:val="single" w:color="000000" w:sz="4" w:space="0"/>
            </w:tcBorders>
          </w:tcPr>
          <w:p>
            <w:pPr>
              <w:pStyle w:val="18"/>
              <w:spacing w:before="51"/>
              <w:ind w:left="155" w:right="153"/>
              <w:rPr>
                <w:sz w:val="16"/>
              </w:rPr>
            </w:pPr>
            <w:r>
              <w:rPr>
                <w:w w:val="111"/>
                <w:sz w:val="16"/>
              </w:rPr>
              <w:t>7</w:t>
            </w:r>
            <w:r>
              <w:rPr>
                <w:spacing w:val="-1"/>
                <w:w w:val="111"/>
                <w:sz w:val="16"/>
              </w:rPr>
              <w:t>3</w:t>
            </w:r>
            <w:r>
              <w:rPr>
                <w:w w:val="55"/>
                <w:sz w:val="16"/>
              </w:rPr>
              <w:t>.</w:t>
            </w:r>
            <w:r>
              <w:rPr>
                <w:w w:val="111"/>
                <w:sz w:val="16"/>
              </w:rPr>
              <w:t>7</w:t>
            </w:r>
            <w:r>
              <w:rPr>
                <w:w w:val="155"/>
                <w:sz w:val="16"/>
              </w:rPr>
              <w:t>%</w:t>
            </w:r>
          </w:p>
        </w:tc>
        <w:tc>
          <w:tcPr>
            <w:tcW w:w="1284" w:type="dxa"/>
            <w:tcBorders>
              <w:top w:val="single" w:color="000000" w:sz="4" w:space="0"/>
              <w:bottom w:val="single" w:color="000000" w:sz="4" w:space="0"/>
            </w:tcBorders>
          </w:tcPr>
          <w:p>
            <w:pPr>
              <w:pStyle w:val="18"/>
              <w:spacing w:before="51"/>
              <w:ind w:left="33" w:right="39"/>
              <w:rPr>
                <w:sz w:val="16"/>
              </w:rPr>
            </w:pPr>
            <w:r>
              <w:rPr>
                <w:sz w:val="16"/>
              </w:rPr>
              <w:t>2.06</w:t>
            </w:r>
          </w:p>
        </w:tc>
      </w:tr>
    </w:tbl>
    <w:p>
      <w:pPr>
        <w:spacing w:before="61"/>
        <w:ind w:left="852" w:right="0" w:firstLine="0"/>
        <w:jc w:val="left"/>
        <w:rPr>
          <w:sz w:val="14"/>
        </w:rPr>
      </w:pPr>
      <w:r>
        <w:rPr>
          <w:sz w:val="14"/>
        </w:rPr>
        <w:t>资料来源：天软科技，长江证券研究所</w:t>
      </w:r>
    </w:p>
    <w:p>
      <w:pPr>
        <w:pStyle w:val="11"/>
      </w:pPr>
    </w:p>
    <w:p>
      <w:pPr>
        <w:pStyle w:val="11"/>
      </w:pPr>
    </w:p>
    <w:p>
      <w:pPr>
        <w:pStyle w:val="11"/>
        <w:rPr>
          <w:sz w:val="17"/>
        </w:rPr>
      </w:pPr>
    </w:p>
    <w:p>
      <w:pPr>
        <w:pStyle w:val="3"/>
      </w:pPr>
      <w:bookmarkStart w:id="36" w:name="_TOC_250003"/>
      <w:r>
        <w:rPr>
          <w:rFonts w:ascii="Arial" w:eastAsia="Arial"/>
          <w:color w:val="CC0000"/>
        </w:rPr>
        <w:t>2</w:t>
      </w:r>
      <w:r>
        <w:rPr>
          <w:color w:val="CC0000"/>
        </w:rPr>
        <w:t xml:space="preserve">、中证 </w:t>
      </w:r>
      <w:r>
        <w:rPr>
          <w:rFonts w:ascii="Arial" w:eastAsia="Arial"/>
          <w:color w:val="CC0000"/>
        </w:rPr>
        <w:t xml:space="preserve">500 </w:t>
      </w:r>
      <w:bookmarkEnd w:id="36"/>
      <w:r>
        <w:rPr>
          <w:color w:val="CC0000"/>
        </w:rPr>
        <w:t>的结果</w:t>
      </w:r>
    </w:p>
    <w:p>
      <w:pPr>
        <w:spacing w:before="78" w:line="312" w:lineRule="exact"/>
        <w:ind w:left="852" w:right="4194" w:firstLine="360"/>
        <w:jc w:val="both"/>
        <w:rPr>
          <w:rFonts w:hint="eastAsia" w:ascii="Microsoft JhengHei" w:eastAsia="Microsoft JhengHei"/>
          <w:b/>
          <w:sz w:val="18"/>
        </w:rPr>
      </w:pPr>
      <w:r>
        <w:rPr>
          <w:sz w:val="18"/>
        </w:rPr>
        <w:t xml:space="preserve">对中心度因子 </w:t>
      </w:r>
      <w:r>
        <w:rPr>
          <w:rFonts w:ascii="Arial" w:eastAsia="Arial"/>
          <w:sz w:val="18"/>
        </w:rPr>
        <w:t xml:space="preserve">P </w:t>
      </w:r>
      <w:r>
        <w:rPr>
          <w:sz w:val="18"/>
        </w:rPr>
        <w:t xml:space="preserve">进行了市值和中证 </w:t>
      </w:r>
      <w:r>
        <w:rPr>
          <w:rFonts w:ascii="Arial" w:eastAsia="Arial"/>
          <w:sz w:val="18"/>
        </w:rPr>
        <w:t xml:space="preserve">500 </w:t>
      </w:r>
      <w:r>
        <w:rPr>
          <w:sz w:val="18"/>
        </w:rPr>
        <w:t xml:space="preserve">的行业中性后，分组表现如下。我们发现进行了市值和行业中性后，中心度因子 </w:t>
      </w:r>
      <w:r>
        <w:rPr>
          <w:rFonts w:ascii="Arial" w:eastAsia="Arial"/>
          <w:sz w:val="18"/>
        </w:rPr>
        <w:t xml:space="preserve">P </w:t>
      </w:r>
      <w:r>
        <w:rPr>
          <w:sz w:val="18"/>
        </w:rPr>
        <w:t xml:space="preserve">在中证 </w:t>
      </w:r>
      <w:r>
        <w:rPr>
          <w:rFonts w:ascii="Arial" w:eastAsia="Arial"/>
          <w:sz w:val="18"/>
        </w:rPr>
        <w:t xml:space="preserve">500 </w:t>
      </w:r>
      <w:r>
        <w:rPr>
          <w:sz w:val="18"/>
        </w:rPr>
        <w:t>中的单调性同样有明显提高，从第一组到第十组表现出比较稳定的单调性，</w:t>
      </w:r>
      <w:r>
        <w:rPr>
          <w:rFonts w:hint="eastAsia" w:ascii="Microsoft JhengHei" w:eastAsia="Microsoft JhengHei"/>
          <w:b/>
          <w:sz w:val="18"/>
        </w:rPr>
        <w:t xml:space="preserve">表现最好的是第一组，年化收益有 </w:t>
      </w:r>
      <w:r>
        <w:rPr>
          <w:rFonts w:ascii="Arial" w:eastAsia="Arial"/>
          <w:b/>
          <w:sz w:val="18"/>
        </w:rPr>
        <w:t>33.8%</w:t>
      </w:r>
      <w:r>
        <w:rPr>
          <w:rFonts w:hint="eastAsia" w:ascii="Microsoft JhengHei" w:eastAsia="Microsoft JhengHei"/>
          <w:b/>
          <w:sz w:val="18"/>
        </w:rPr>
        <w:t xml:space="preserve">， 平均每年超额中证 </w:t>
      </w:r>
      <w:r>
        <w:rPr>
          <w:rFonts w:ascii="Arial" w:eastAsia="Arial"/>
          <w:b/>
          <w:sz w:val="18"/>
        </w:rPr>
        <w:t xml:space="preserve">500 </w:t>
      </w:r>
      <w:r>
        <w:rPr>
          <w:rFonts w:hint="eastAsia" w:ascii="Microsoft JhengHei" w:eastAsia="Microsoft JhengHei"/>
          <w:b/>
          <w:sz w:val="18"/>
        </w:rPr>
        <w:t xml:space="preserve">指数 </w:t>
      </w:r>
      <w:r>
        <w:rPr>
          <w:rFonts w:ascii="Arial" w:eastAsia="Arial"/>
          <w:b/>
          <w:sz w:val="18"/>
        </w:rPr>
        <w:t>19.6%</w:t>
      </w:r>
      <w:r>
        <w:rPr>
          <w:rFonts w:hint="eastAsia" w:ascii="Microsoft JhengHei" w:eastAsia="Microsoft JhengHei"/>
          <w:b/>
          <w:sz w:val="18"/>
        </w:rPr>
        <w:t xml:space="preserve">，超额胜率为 </w:t>
      </w:r>
      <w:r>
        <w:rPr>
          <w:rFonts w:ascii="Arial" w:eastAsia="Arial"/>
          <w:b/>
          <w:sz w:val="18"/>
        </w:rPr>
        <w:t>83.9%</w:t>
      </w:r>
      <w:r>
        <w:rPr>
          <w:rFonts w:hint="eastAsia" w:ascii="Microsoft JhengHei" w:eastAsia="Microsoft JhengHei"/>
          <w:b/>
          <w:sz w:val="18"/>
        </w:rPr>
        <w:t xml:space="preserve">，信息比率为 </w:t>
      </w:r>
      <w:r>
        <w:rPr>
          <w:rFonts w:ascii="Arial" w:eastAsia="Arial"/>
          <w:b/>
          <w:sz w:val="18"/>
        </w:rPr>
        <w:t>2.82</w:t>
      </w:r>
      <w:r>
        <w:rPr>
          <w:rFonts w:hint="eastAsia" w:ascii="Microsoft JhengHei" w:eastAsia="Microsoft JhengHei"/>
          <w:b/>
          <w:sz w:val="18"/>
        </w:rPr>
        <w:t>。表现最差</w:t>
      </w:r>
    </w:p>
    <w:p>
      <w:pPr>
        <w:spacing w:after="0" w:line="312" w:lineRule="exact"/>
        <w:jc w:val="both"/>
        <w:rPr>
          <w:rFonts w:hint="eastAsia" w:ascii="Microsoft JhengHei" w:eastAsia="Microsoft JhengHei"/>
          <w:sz w:val="18"/>
        </w:rPr>
        <w:sectPr>
          <w:pgSz w:w="11910" w:h="16840"/>
          <w:pgMar w:top="1480" w:right="0" w:bottom="1260" w:left="0" w:header="629" w:footer="1064" w:gutter="0"/>
        </w:sectPr>
      </w:pPr>
    </w:p>
    <w:p>
      <w:pPr>
        <w:pStyle w:val="11"/>
        <w:spacing w:before="16"/>
        <w:rPr>
          <w:rFonts w:ascii="Microsoft JhengHei"/>
          <w:b/>
          <w:sz w:val="22"/>
        </w:rPr>
      </w:pPr>
    </w:p>
    <w:p>
      <w:pPr>
        <w:spacing w:before="54" w:line="247" w:lineRule="auto"/>
        <w:ind w:left="852" w:right="4247" w:firstLine="0"/>
        <w:jc w:val="both"/>
        <w:rPr>
          <w:sz w:val="18"/>
        </w:rPr>
      </w:pPr>
      <w:r>
        <w:rPr>
          <w:rFonts w:hint="eastAsia" w:ascii="Microsoft JhengHei" w:eastAsia="Microsoft JhengHei"/>
          <w:b/>
          <w:sz w:val="18"/>
        </w:rPr>
        <w:t xml:space="preserve">为第十组，年化收益为 </w:t>
      </w:r>
      <w:r>
        <w:rPr>
          <w:rFonts w:ascii="Arial" w:eastAsia="Arial"/>
          <w:b/>
          <w:sz w:val="18"/>
        </w:rPr>
        <w:t>2.7%</w:t>
      </w:r>
      <w:r>
        <w:rPr>
          <w:rFonts w:hint="eastAsia" w:ascii="Microsoft JhengHei" w:eastAsia="Microsoft JhengHei"/>
          <w:b/>
          <w:sz w:val="18"/>
        </w:rPr>
        <w:t xml:space="preserve">，平均每年跑输中证 </w:t>
      </w:r>
      <w:r>
        <w:rPr>
          <w:rFonts w:ascii="Arial" w:eastAsia="Arial"/>
          <w:b/>
          <w:sz w:val="18"/>
        </w:rPr>
        <w:t xml:space="preserve">500 </w:t>
      </w:r>
      <w:r>
        <w:rPr>
          <w:rFonts w:hint="eastAsia" w:ascii="Microsoft JhengHei" w:eastAsia="Microsoft JhengHei"/>
          <w:b/>
          <w:sz w:val="18"/>
        </w:rPr>
        <w:t xml:space="preserve">指数 </w:t>
      </w:r>
      <w:r>
        <w:rPr>
          <w:rFonts w:ascii="Arial" w:eastAsia="Arial"/>
          <w:b/>
          <w:sz w:val="18"/>
        </w:rPr>
        <w:t>8.9%</w:t>
      </w:r>
      <w:r>
        <w:rPr>
          <w:rFonts w:hint="eastAsia" w:ascii="Microsoft JhengHei" w:eastAsia="Microsoft JhengHei"/>
          <w:b/>
          <w:sz w:val="18"/>
        </w:rPr>
        <w:t xml:space="preserve">，胜率为 </w:t>
      </w:r>
      <w:r>
        <w:rPr>
          <w:rFonts w:ascii="Arial" w:eastAsia="Arial"/>
          <w:b/>
          <w:sz w:val="18"/>
        </w:rPr>
        <w:t>39.8%</w:t>
      </w:r>
      <w:r>
        <w:rPr>
          <w:rFonts w:hint="eastAsia" w:ascii="Microsoft JhengHei" w:eastAsia="Microsoft JhengHei"/>
          <w:b/>
          <w:sz w:val="18"/>
        </w:rPr>
        <w:t>，信息比率为</w:t>
      </w:r>
      <w:r>
        <w:rPr>
          <w:rFonts w:ascii="Arial" w:eastAsia="Arial"/>
          <w:b/>
          <w:sz w:val="18"/>
        </w:rPr>
        <w:t>-1.35</w:t>
      </w:r>
      <w:r>
        <w:rPr>
          <w:rFonts w:hint="eastAsia" w:ascii="Microsoft JhengHei" w:eastAsia="Microsoft JhengHei"/>
          <w:b/>
          <w:sz w:val="18"/>
        </w:rPr>
        <w:t>。</w:t>
      </w:r>
      <w:r>
        <w:rPr>
          <w:sz w:val="18"/>
        </w:rPr>
        <w:t xml:space="preserve">从分组的表现来看，中心度因子在中证 </w:t>
      </w:r>
      <w:r>
        <w:rPr>
          <w:rFonts w:ascii="Arial" w:eastAsia="Arial"/>
          <w:sz w:val="18"/>
        </w:rPr>
        <w:t xml:space="preserve">500 </w:t>
      </w:r>
      <w:r>
        <w:rPr>
          <w:sz w:val="18"/>
        </w:rPr>
        <w:t>的效果更好更加稳定，胜率更高，信息比率也更高。</w:t>
      </w:r>
    </w:p>
    <w:p>
      <w:pPr>
        <w:spacing w:before="216" w:after="53"/>
        <w:ind w:left="852" w:right="0" w:firstLine="0"/>
        <w:jc w:val="both"/>
        <w:rPr>
          <w:rFonts w:hint="eastAsia" w:ascii="黑体" w:eastAsia="黑体"/>
          <w:sz w:val="16"/>
        </w:rPr>
      </w:pPr>
      <w:bookmarkStart w:id="37" w:name="_bookmark20"/>
      <w:bookmarkEnd w:id="37"/>
      <w:r>
        <w:rPr>
          <w:rFonts w:hint="eastAsia" w:ascii="黑体" w:eastAsia="黑体"/>
          <w:color w:val="005486"/>
          <w:sz w:val="16"/>
        </w:rPr>
        <w:t xml:space="preserve">表 </w:t>
      </w:r>
      <w:r>
        <w:rPr>
          <w:rFonts w:ascii="Arial" w:eastAsia="Arial"/>
          <w:color w:val="005486"/>
          <w:sz w:val="16"/>
        </w:rPr>
        <w:t>9</w:t>
      </w:r>
      <w:r>
        <w:rPr>
          <w:rFonts w:hint="eastAsia" w:ascii="黑体" w:eastAsia="黑体"/>
          <w:color w:val="005486"/>
          <w:sz w:val="16"/>
        </w:rPr>
        <w:t xml:space="preserve">：中性因子在中证 </w:t>
      </w:r>
      <w:r>
        <w:rPr>
          <w:rFonts w:ascii="Arial" w:eastAsia="Arial"/>
          <w:color w:val="005486"/>
          <w:sz w:val="16"/>
        </w:rPr>
        <w:t xml:space="preserve">500 </w:t>
      </w:r>
      <w:r>
        <w:rPr>
          <w:rFonts w:hint="eastAsia" w:ascii="黑体" w:eastAsia="黑体"/>
          <w:color w:val="005486"/>
          <w:sz w:val="16"/>
        </w:rPr>
        <w:t>的分组表现</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7"/>
        <w:gridCol w:w="973"/>
        <w:gridCol w:w="971"/>
        <w:gridCol w:w="930"/>
        <w:gridCol w:w="1051"/>
        <w:gridCol w:w="93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77" w:type="dxa"/>
            <w:tcBorders>
              <w:top w:val="single" w:color="000000" w:sz="4" w:space="0"/>
              <w:bottom w:val="single" w:color="000000" w:sz="4" w:space="0"/>
              <w:right w:val="single" w:color="000000" w:sz="4" w:space="0"/>
            </w:tcBorders>
            <w:shd w:val="clear" w:color="auto" w:fill="D9D9D9"/>
          </w:tcPr>
          <w:p>
            <w:pPr>
              <w:pStyle w:val="18"/>
              <w:jc w:val="left"/>
              <w:rPr>
                <w:rFonts w:ascii="Times New Roman"/>
                <w:sz w:val="16"/>
              </w:rPr>
            </w:pPr>
          </w:p>
        </w:tc>
        <w:tc>
          <w:tcPr>
            <w:tcW w:w="973" w:type="dxa"/>
            <w:tcBorders>
              <w:top w:val="single" w:color="000000" w:sz="4" w:space="0"/>
              <w:left w:val="single" w:color="000000" w:sz="4" w:space="0"/>
              <w:bottom w:val="single" w:color="000000" w:sz="4" w:space="0"/>
            </w:tcBorders>
            <w:shd w:val="clear" w:color="auto" w:fill="D9D9D9"/>
          </w:tcPr>
          <w:p>
            <w:pPr>
              <w:pStyle w:val="18"/>
              <w:spacing w:line="290" w:lineRule="exact"/>
              <w:ind w:left="143" w:right="144"/>
              <w:rPr>
                <w:rFonts w:hint="eastAsia" w:ascii="Microsoft JhengHei" w:eastAsia="Microsoft JhengHei"/>
                <w:b/>
                <w:sz w:val="16"/>
              </w:rPr>
            </w:pPr>
            <w:r>
              <w:rPr>
                <w:rFonts w:hint="eastAsia" w:ascii="Microsoft JhengHei" w:eastAsia="Microsoft JhengHei"/>
                <w:b/>
                <w:sz w:val="16"/>
              </w:rPr>
              <w:t>年化收益</w:t>
            </w:r>
          </w:p>
        </w:tc>
        <w:tc>
          <w:tcPr>
            <w:tcW w:w="971" w:type="dxa"/>
            <w:tcBorders>
              <w:top w:val="single" w:color="000000" w:sz="4" w:space="0"/>
              <w:bottom w:val="single" w:color="000000" w:sz="4" w:space="0"/>
            </w:tcBorders>
            <w:shd w:val="clear" w:color="auto" w:fill="D9D9D9"/>
          </w:tcPr>
          <w:p>
            <w:pPr>
              <w:pStyle w:val="18"/>
              <w:spacing w:line="290" w:lineRule="exact"/>
              <w:ind w:left="146" w:right="145"/>
              <w:rPr>
                <w:rFonts w:hint="eastAsia" w:ascii="Microsoft JhengHei" w:eastAsia="Microsoft JhengHei"/>
                <w:b/>
                <w:sz w:val="16"/>
              </w:rPr>
            </w:pPr>
            <w:r>
              <w:rPr>
                <w:rFonts w:hint="eastAsia" w:ascii="Microsoft JhengHei" w:eastAsia="Microsoft JhengHei"/>
                <w:b/>
                <w:sz w:val="16"/>
              </w:rPr>
              <w:t>年化超额</w:t>
            </w:r>
          </w:p>
        </w:tc>
        <w:tc>
          <w:tcPr>
            <w:tcW w:w="930" w:type="dxa"/>
            <w:tcBorders>
              <w:top w:val="single" w:color="000000" w:sz="4" w:space="0"/>
              <w:bottom w:val="single" w:color="000000" w:sz="4" w:space="0"/>
            </w:tcBorders>
            <w:shd w:val="clear" w:color="auto" w:fill="D9D9D9"/>
          </w:tcPr>
          <w:p>
            <w:pPr>
              <w:pStyle w:val="18"/>
              <w:spacing w:line="290" w:lineRule="exact"/>
              <w:ind w:left="107" w:right="66"/>
              <w:rPr>
                <w:rFonts w:hint="eastAsia" w:ascii="Microsoft JhengHei" w:eastAsia="Microsoft JhengHei"/>
                <w:b/>
                <w:sz w:val="16"/>
              </w:rPr>
            </w:pPr>
            <w:r>
              <w:rPr>
                <w:rFonts w:hint="eastAsia" w:ascii="Microsoft JhengHei" w:eastAsia="Microsoft JhengHei"/>
                <w:b/>
                <w:sz w:val="16"/>
              </w:rPr>
              <w:t>超额胜率</w:t>
            </w:r>
          </w:p>
        </w:tc>
        <w:tc>
          <w:tcPr>
            <w:tcW w:w="1051" w:type="dxa"/>
            <w:tcBorders>
              <w:top w:val="single" w:color="000000" w:sz="4" w:space="0"/>
              <w:bottom w:val="single" w:color="000000" w:sz="4" w:space="0"/>
            </w:tcBorders>
            <w:shd w:val="clear" w:color="auto" w:fill="D9D9D9"/>
          </w:tcPr>
          <w:p>
            <w:pPr>
              <w:pStyle w:val="18"/>
              <w:spacing w:line="290" w:lineRule="exact"/>
              <w:ind w:left="106" w:right="105"/>
              <w:rPr>
                <w:rFonts w:hint="eastAsia" w:ascii="Microsoft JhengHei" w:eastAsia="Microsoft JhengHei"/>
                <w:b/>
                <w:sz w:val="16"/>
              </w:rPr>
            </w:pPr>
            <w:r>
              <w:rPr>
                <w:rFonts w:hint="eastAsia" w:ascii="Microsoft JhengHei" w:eastAsia="Microsoft JhengHei"/>
                <w:b/>
                <w:sz w:val="16"/>
              </w:rPr>
              <w:t>超额盈亏比</w:t>
            </w:r>
          </w:p>
        </w:tc>
        <w:tc>
          <w:tcPr>
            <w:tcW w:w="930" w:type="dxa"/>
            <w:tcBorders>
              <w:top w:val="single" w:color="000000" w:sz="4" w:space="0"/>
              <w:bottom w:val="single" w:color="000000" w:sz="4" w:space="0"/>
            </w:tcBorders>
            <w:shd w:val="clear" w:color="auto" w:fill="D9D9D9"/>
          </w:tcPr>
          <w:p>
            <w:pPr>
              <w:pStyle w:val="18"/>
              <w:spacing w:line="290" w:lineRule="exact"/>
              <w:ind w:left="69" w:right="104"/>
              <w:rPr>
                <w:rFonts w:hint="eastAsia" w:ascii="Microsoft JhengHei" w:eastAsia="Microsoft JhengHei"/>
                <w:b/>
                <w:sz w:val="16"/>
              </w:rPr>
            </w:pPr>
            <w:r>
              <w:rPr>
                <w:rFonts w:hint="eastAsia" w:ascii="Microsoft JhengHei" w:eastAsia="Microsoft JhengHei"/>
                <w:b/>
                <w:sz w:val="16"/>
              </w:rPr>
              <w:t>信息比率</w:t>
            </w:r>
          </w:p>
        </w:tc>
        <w:tc>
          <w:tcPr>
            <w:tcW w:w="970" w:type="dxa"/>
            <w:tcBorders>
              <w:top w:val="single" w:color="000000" w:sz="4" w:space="0"/>
              <w:bottom w:val="single" w:color="000000" w:sz="4" w:space="0"/>
            </w:tcBorders>
            <w:shd w:val="clear" w:color="auto" w:fill="D9D9D9"/>
          </w:tcPr>
          <w:p>
            <w:pPr>
              <w:pStyle w:val="18"/>
              <w:spacing w:line="290" w:lineRule="exact"/>
              <w:ind w:left="146" w:right="144"/>
              <w:rPr>
                <w:rFonts w:hint="eastAsia" w:ascii="Microsoft JhengHei" w:eastAsia="Microsoft JhengHei"/>
                <w:b/>
                <w:sz w:val="16"/>
              </w:rPr>
            </w:pPr>
            <w:r>
              <w:rPr>
                <w:rFonts w:hint="eastAsia" w:ascii="Microsoft JhengHei" w:eastAsia="Microsoft JhengHei"/>
                <w:b/>
                <w:sz w:val="16"/>
              </w:rPr>
              <w:t>月换手率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line="283" w:lineRule="exact"/>
              <w:ind w:left="280"/>
              <w:jc w:val="left"/>
              <w:rPr>
                <w:rFonts w:hint="eastAsia" w:ascii="Microsoft JhengHei" w:eastAsia="Microsoft JhengHei"/>
                <w:b/>
                <w:sz w:val="16"/>
              </w:rPr>
            </w:pPr>
            <w:r>
              <w:rPr>
                <w:rFonts w:hint="eastAsia" w:ascii="Microsoft JhengHei" w:eastAsia="Microsoft JhengHei"/>
                <w:b/>
                <w:sz w:val="16"/>
              </w:rPr>
              <w:t>第1组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3</w:t>
            </w:r>
            <w:r>
              <w:rPr>
                <w:spacing w:val="-1"/>
                <w:w w:val="111"/>
                <w:sz w:val="16"/>
              </w:rPr>
              <w:t>3</w:t>
            </w:r>
            <w:r>
              <w:rPr>
                <w:w w:val="55"/>
                <w:sz w:val="16"/>
              </w:rPr>
              <w:t>.</w:t>
            </w:r>
            <w:r>
              <w:rPr>
                <w:w w:val="111"/>
                <w:sz w:val="16"/>
              </w:rPr>
              <w:t>8</w:t>
            </w:r>
            <w:r>
              <w:rPr>
                <w:w w:val="155"/>
                <w:sz w:val="16"/>
              </w:rPr>
              <w:t>%</w:t>
            </w:r>
          </w:p>
        </w:tc>
        <w:tc>
          <w:tcPr>
            <w:tcW w:w="971" w:type="dxa"/>
            <w:tcBorders>
              <w:top w:val="single" w:color="000000" w:sz="4" w:space="0"/>
            </w:tcBorders>
          </w:tcPr>
          <w:p>
            <w:pPr>
              <w:pStyle w:val="18"/>
              <w:spacing w:before="48"/>
              <w:ind w:left="146" w:right="145"/>
              <w:rPr>
                <w:sz w:val="16"/>
              </w:rPr>
            </w:pPr>
            <w:r>
              <w:rPr>
                <w:w w:val="111"/>
                <w:sz w:val="16"/>
              </w:rPr>
              <w:t>1</w:t>
            </w:r>
            <w:r>
              <w:rPr>
                <w:spacing w:val="-1"/>
                <w:w w:val="111"/>
                <w:sz w:val="16"/>
              </w:rPr>
              <w:t>9</w:t>
            </w:r>
            <w:r>
              <w:rPr>
                <w:w w:val="55"/>
                <w:sz w:val="16"/>
              </w:rPr>
              <w:t>.</w:t>
            </w:r>
            <w:r>
              <w:rPr>
                <w:w w:val="111"/>
                <w:sz w:val="16"/>
              </w:rPr>
              <w:t>6</w:t>
            </w:r>
            <w:r>
              <w:rPr>
                <w:w w:val="155"/>
                <w:sz w:val="16"/>
              </w:rPr>
              <w:t>%</w:t>
            </w:r>
          </w:p>
        </w:tc>
        <w:tc>
          <w:tcPr>
            <w:tcW w:w="930" w:type="dxa"/>
            <w:tcBorders>
              <w:top w:val="single" w:color="000000" w:sz="4" w:space="0"/>
            </w:tcBorders>
          </w:tcPr>
          <w:p>
            <w:pPr>
              <w:pStyle w:val="18"/>
              <w:spacing w:before="48"/>
              <w:ind w:left="107" w:right="66"/>
              <w:rPr>
                <w:sz w:val="16"/>
              </w:rPr>
            </w:pPr>
            <w:r>
              <w:rPr>
                <w:w w:val="111"/>
                <w:sz w:val="16"/>
              </w:rPr>
              <w:t>8</w:t>
            </w:r>
            <w:r>
              <w:rPr>
                <w:spacing w:val="-1"/>
                <w:w w:val="111"/>
                <w:sz w:val="16"/>
              </w:rPr>
              <w:t>3</w:t>
            </w:r>
            <w:r>
              <w:rPr>
                <w:w w:val="55"/>
                <w:sz w:val="16"/>
              </w:rPr>
              <w:t>.</w:t>
            </w:r>
            <w:r>
              <w:rPr>
                <w:w w:val="111"/>
                <w:sz w:val="16"/>
              </w:rPr>
              <w:t>9</w:t>
            </w:r>
            <w:r>
              <w:rPr>
                <w:w w:val="155"/>
                <w:sz w:val="16"/>
              </w:rPr>
              <w:t>%</w:t>
            </w:r>
          </w:p>
        </w:tc>
        <w:tc>
          <w:tcPr>
            <w:tcW w:w="1051" w:type="dxa"/>
            <w:tcBorders>
              <w:top w:val="single" w:color="000000" w:sz="4" w:space="0"/>
            </w:tcBorders>
          </w:tcPr>
          <w:p>
            <w:pPr>
              <w:pStyle w:val="18"/>
              <w:spacing w:before="48"/>
              <w:ind w:left="106" w:right="102"/>
              <w:rPr>
                <w:sz w:val="16"/>
              </w:rPr>
            </w:pPr>
            <w:r>
              <w:rPr>
                <w:sz w:val="16"/>
              </w:rPr>
              <w:t>3.61</w:t>
            </w:r>
          </w:p>
        </w:tc>
        <w:tc>
          <w:tcPr>
            <w:tcW w:w="930" w:type="dxa"/>
            <w:tcBorders>
              <w:top w:val="single" w:color="000000" w:sz="4" w:space="0"/>
            </w:tcBorders>
          </w:tcPr>
          <w:p>
            <w:pPr>
              <w:pStyle w:val="18"/>
              <w:spacing w:before="48"/>
              <w:ind w:left="69" w:right="104"/>
              <w:rPr>
                <w:sz w:val="16"/>
              </w:rPr>
            </w:pPr>
            <w:r>
              <w:rPr>
                <w:sz w:val="16"/>
              </w:rPr>
              <w:t>2.82</w:t>
            </w:r>
          </w:p>
        </w:tc>
        <w:tc>
          <w:tcPr>
            <w:tcW w:w="970" w:type="dxa"/>
            <w:tcBorders>
              <w:top w:val="single" w:color="000000" w:sz="4" w:space="0"/>
            </w:tcBorders>
          </w:tcPr>
          <w:p>
            <w:pPr>
              <w:pStyle w:val="18"/>
              <w:spacing w:before="48"/>
              <w:ind w:left="146" w:right="144"/>
              <w:rPr>
                <w:sz w:val="16"/>
              </w:rPr>
            </w:pPr>
            <w:r>
              <w:rPr>
                <w:w w:val="111"/>
                <w:sz w:val="16"/>
              </w:rPr>
              <w:t>7</w:t>
            </w:r>
            <w:r>
              <w:rPr>
                <w:spacing w:val="-1"/>
                <w:w w:val="111"/>
                <w:sz w:val="16"/>
              </w:rPr>
              <w:t>5</w:t>
            </w:r>
            <w:r>
              <w:rPr>
                <w:w w:val="55"/>
                <w:sz w:val="16"/>
              </w:rPr>
              <w:t>.</w:t>
            </w:r>
            <w:r>
              <w:rPr>
                <w:w w:val="111"/>
                <w:sz w:val="16"/>
              </w:rPr>
              <w:t>5</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7" w:lineRule="exact"/>
              <w:ind w:left="280"/>
              <w:jc w:val="left"/>
              <w:rPr>
                <w:rFonts w:hint="eastAsia" w:ascii="Microsoft JhengHei" w:eastAsia="Microsoft JhengHei"/>
                <w:b/>
                <w:sz w:val="16"/>
              </w:rPr>
            </w:pPr>
            <w:r>
              <w:rPr>
                <w:rFonts w:hint="eastAsia" w:ascii="Microsoft JhengHei" w:eastAsia="Microsoft JhengHei"/>
                <w:b/>
                <w:sz w:val="16"/>
              </w:rPr>
              <w:t>第2组</w:t>
            </w:r>
          </w:p>
        </w:tc>
        <w:tc>
          <w:tcPr>
            <w:tcW w:w="973" w:type="dxa"/>
            <w:tcBorders>
              <w:left w:val="single" w:color="000000" w:sz="4" w:space="0"/>
            </w:tcBorders>
          </w:tcPr>
          <w:p>
            <w:pPr>
              <w:pStyle w:val="18"/>
              <w:spacing w:before="57"/>
              <w:ind w:left="143" w:right="144"/>
              <w:rPr>
                <w:sz w:val="16"/>
              </w:rPr>
            </w:pPr>
            <w:r>
              <w:rPr>
                <w:w w:val="111"/>
                <w:sz w:val="16"/>
              </w:rPr>
              <w:t>3</w:t>
            </w:r>
            <w:r>
              <w:rPr>
                <w:spacing w:val="-1"/>
                <w:w w:val="111"/>
                <w:sz w:val="16"/>
              </w:rPr>
              <w:t>0</w:t>
            </w:r>
            <w:r>
              <w:rPr>
                <w:w w:val="55"/>
                <w:sz w:val="16"/>
              </w:rPr>
              <w:t>.</w:t>
            </w:r>
            <w:r>
              <w:rPr>
                <w:w w:val="111"/>
                <w:sz w:val="16"/>
              </w:rPr>
              <w:t>5</w:t>
            </w:r>
            <w:r>
              <w:rPr>
                <w:w w:val="155"/>
                <w:sz w:val="16"/>
              </w:rPr>
              <w:t>%</w:t>
            </w:r>
          </w:p>
        </w:tc>
        <w:tc>
          <w:tcPr>
            <w:tcW w:w="971" w:type="dxa"/>
          </w:tcPr>
          <w:p>
            <w:pPr>
              <w:pStyle w:val="18"/>
              <w:spacing w:before="57"/>
              <w:ind w:left="146" w:right="145"/>
              <w:rPr>
                <w:sz w:val="16"/>
              </w:rPr>
            </w:pPr>
            <w:r>
              <w:rPr>
                <w:w w:val="111"/>
                <w:sz w:val="16"/>
              </w:rPr>
              <w:t>1</w:t>
            </w:r>
            <w:r>
              <w:rPr>
                <w:spacing w:val="-1"/>
                <w:w w:val="111"/>
                <w:sz w:val="16"/>
              </w:rPr>
              <w:t>6</w:t>
            </w:r>
            <w:r>
              <w:rPr>
                <w:w w:val="55"/>
                <w:sz w:val="16"/>
              </w:rPr>
              <w:t>.</w:t>
            </w:r>
            <w:r>
              <w:rPr>
                <w:w w:val="111"/>
                <w:sz w:val="16"/>
              </w:rPr>
              <w:t>6</w:t>
            </w:r>
            <w:r>
              <w:rPr>
                <w:w w:val="155"/>
                <w:sz w:val="16"/>
              </w:rPr>
              <w:t>%</w:t>
            </w:r>
          </w:p>
        </w:tc>
        <w:tc>
          <w:tcPr>
            <w:tcW w:w="930" w:type="dxa"/>
          </w:tcPr>
          <w:p>
            <w:pPr>
              <w:pStyle w:val="18"/>
              <w:spacing w:before="57"/>
              <w:ind w:left="107" w:right="66"/>
              <w:rPr>
                <w:sz w:val="16"/>
              </w:rPr>
            </w:pPr>
            <w:r>
              <w:rPr>
                <w:w w:val="111"/>
                <w:sz w:val="16"/>
              </w:rPr>
              <w:t>8</w:t>
            </w:r>
            <w:r>
              <w:rPr>
                <w:spacing w:val="-1"/>
                <w:w w:val="111"/>
                <w:sz w:val="16"/>
              </w:rPr>
              <w:t>4</w:t>
            </w:r>
            <w:r>
              <w:rPr>
                <w:w w:val="55"/>
                <w:sz w:val="16"/>
              </w:rPr>
              <w:t>.</w:t>
            </w:r>
            <w:r>
              <w:rPr>
                <w:w w:val="111"/>
                <w:sz w:val="16"/>
              </w:rPr>
              <w:t>7</w:t>
            </w:r>
            <w:r>
              <w:rPr>
                <w:w w:val="155"/>
                <w:sz w:val="16"/>
              </w:rPr>
              <w:t>%</w:t>
            </w:r>
          </w:p>
        </w:tc>
        <w:tc>
          <w:tcPr>
            <w:tcW w:w="1051" w:type="dxa"/>
          </w:tcPr>
          <w:p>
            <w:pPr>
              <w:pStyle w:val="18"/>
              <w:spacing w:before="57"/>
              <w:ind w:left="106" w:right="102"/>
              <w:rPr>
                <w:sz w:val="16"/>
              </w:rPr>
            </w:pPr>
            <w:r>
              <w:rPr>
                <w:sz w:val="16"/>
              </w:rPr>
              <w:t>3.56</w:t>
            </w:r>
          </w:p>
        </w:tc>
        <w:tc>
          <w:tcPr>
            <w:tcW w:w="930" w:type="dxa"/>
          </w:tcPr>
          <w:p>
            <w:pPr>
              <w:pStyle w:val="18"/>
              <w:spacing w:before="57"/>
              <w:ind w:left="69" w:right="104"/>
              <w:rPr>
                <w:sz w:val="16"/>
              </w:rPr>
            </w:pPr>
            <w:r>
              <w:rPr>
                <w:sz w:val="16"/>
              </w:rPr>
              <w:t>2.59</w:t>
            </w:r>
          </w:p>
        </w:tc>
        <w:tc>
          <w:tcPr>
            <w:tcW w:w="970" w:type="dxa"/>
          </w:tcPr>
          <w:p>
            <w:pPr>
              <w:pStyle w:val="18"/>
              <w:spacing w:before="57"/>
              <w:ind w:left="146" w:right="144"/>
              <w:rPr>
                <w:sz w:val="16"/>
              </w:rPr>
            </w:pPr>
            <w:r>
              <w:rPr>
                <w:w w:val="111"/>
                <w:sz w:val="16"/>
              </w:rPr>
              <w:t>8</w:t>
            </w:r>
            <w:r>
              <w:rPr>
                <w:spacing w:val="-1"/>
                <w:w w:val="111"/>
                <w:sz w:val="16"/>
              </w:rPr>
              <w:t>2</w:t>
            </w:r>
            <w:r>
              <w:rPr>
                <w:w w:val="55"/>
                <w:sz w:val="16"/>
              </w:rPr>
              <w:t>.</w:t>
            </w:r>
            <w:r>
              <w:rPr>
                <w:w w:val="111"/>
                <w:sz w:val="16"/>
              </w:rPr>
              <w:t>7</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4"/>
              <w:ind w:left="280"/>
              <w:jc w:val="left"/>
              <w:rPr>
                <w:rFonts w:hint="eastAsia" w:ascii="Microsoft JhengHei" w:eastAsia="Microsoft JhengHei"/>
                <w:b/>
                <w:sz w:val="16"/>
              </w:rPr>
            </w:pPr>
            <w:r>
              <w:rPr>
                <w:rFonts w:hint="eastAsia" w:ascii="Microsoft JhengHei" w:eastAsia="Microsoft JhengHei"/>
                <w:b/>
                <w:sz w:val="16"/>
              </w:rPr>
              <w:t>第3组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2</w:t>
            </w:r>
            <w:r>
              <w:rPr>
                <w:spacing w:val="-1"/>
                <w:w w:val="111"/>
                <w:sz w:val="16"/>
              </w:rPr>
              <w:t>6</w:t>
            </w:r>
            <w:r>
              <w:rPr>
                <w:w w:val="55"/>
                <w:sz w:val="16"/>
              </w:rPr>
              <w:t>.</w:t>
            </w:r>
            <w:r>
              <w:rPr>
                <w:w w:val="111"/>
                <w:sz w:val="16"/>
              </w:rPr>
              <w:t>2</w:t>
            </w:r>
            <w:r>
              <w:rPr>
                <w:w w:val="155"/>
                <w:sz w:val="16"/>
              </w:rPr>
              <w:t>%</w:t>
            </w:r>
          </w:p>
        </w:tc>
        <w:tc>
          <w:tcPr>
            <w:tcW w:w="971" w:type="dxa"/>
            <w:tcBorders>
              <w:bottom w:val="single" w:color="000000" w:sz="4" w:space="0"/>
            </w:tcBorders>
          </w:tcPr>
          <w:p>
            <w:pPr>
              <w:pStyle w:val="18"/>
              <w:spacing w:before="57"/>
              <w:ind w:left="146" w:right="145"/>
              <w:rPr>
                <w:sz w:val="16"/>
              </w:rPr>
            </w:pPr>
            <w:r>
              <w:rPr>
                <w:w w:val="111"/>
                <w:sz w:val="16"/>
              </w:rPr>
              <w:t>1</w:t>
            </w:r>
            <w:r>
              <w:rPr>
                <w:spacing w:val="-1"/>
                <w:w w:val="111"/>
                <w:sz w:val="16"/>
              </w:rPr>
              <w:t>2</w:t>
            </w:r>
            <w:r>
              <w:rPr>
                <w:w w:val="55"/>
                <w:sz w:val="16"/>
              </w:rPr>
              <w:t>.</w:t>
            </w:r>
            <w:r>
              <w:rPr>
                <w:w w:val="111"/>
                <w:sz w:val="16"/>
              </w:rPr>
              <w:t>9</w:t>
            </w:r>
            <w:r>
              <w:rPr>
                <w:w w:val="155"/>
                <w:sz w:val="16"/>
              </w:rPr>
              <w:t>%</w:t>
            </w:r>
          </w:p>
        </w:tc>
        <w:tc>
          <w:tcPr>
            <w:tcW w:w="930" w:type="dxa"/>
            <w:tcBorders>
              <w:bottom w:val="single" w:color="000000" w:sz="4" w:space="0"/>
            </w:tcBorders>
          </w:tcPr>
          <w:p>
            <w:pPr>
              <w:pStyle w:val="18"/>
              <w:spacing w:before="57"/>
              <w:ind w:left="107" w:right="66"/>
              <w:rPr>
                <w:sz w:val="16"/>
              </w:rPr>
            </w:pPr>
            <w:r>
              <w:rPr>
                <w:w w:val="111"/>
                <w:sz w:val="16"/>
              </w:rPr>
              <w:t>7</w:t>
            </w:r>
            <w:r>
              <w:rPr>
                <w:spacing w:val="-1"/>
                <w:w w:val="111"/>
                <w:sz w:val="16"/>
              </w:rPr>
              <w:t>5</w:t>
            </w:r>
            <w:r>
              <w:rPr>
                <w:w w:val="55"/>
                <w:sz w:val="16"/>
              </w:rPr>
              <w:t>.</w:t>
            </w:r>
            <w:r>
              <w:rPr>
                <w:w w:val="111"/>
                <w:sz w:val="16"/>
              </w:rPr>
              <w:t>4</w:t>
            </w:r>
            <w:r>
              <w:rPr>
                <w:w w:val="155"/>
                <w:sz w:val="16"/>
              </w:rPr>
              <w:t>%</w:t>
            </w:r>
          </w:p>
        </w:tc>
        <w:tc>
          <w:tcPr>
            <w:tcW w:w="1051" w:type="dxa"/>
            <w:tcBorders>
              <w:bottom w:val="single" w:color="000000" w:sz="4" w:space="0"/>
            </w:tcBorders>
          </w:tcPr>
          <w:p>
            <w:pPr>
              <w:pStyle w:val="18"/>
              <w:spacing w:before="57"/>
              <w:ind w:left="106" w:right="102"/>
              <w:rPr>
                <w:sz w:val="16"/>
              </w:rPr>
            </w:pPr>
            <w:r>
              <w:rPr>
                <w:sz w:val="16"/>
              </w:rPr>
              <w:t>2.71</w:t>
            </w:r>
          </w:p>
        </w:tc>
        <w:tc>
          <w:tcPr>
            <w:tcW w:w="930" w:type="dxa"/>
            <w:tcBorders>
              <w:bottom w:val="single" w:color="000000" w:sz="4" w:space="0"/>
            </w:tcBorders>
          </w:tcPr>
          <w:p>
            <w:pPr>
              <w:pStyle w:val="18"/>
              <w:spacing w:before="57"/>
              <w:ind w:left="69" w:right="104"/>
              <w:rPr>
                <w:sz w:val="16"/>
              </w:rPr>
            </w:pPr>
            <w:r>
              <w:rPr>
                <w:sz w:val="16"/>
              </w:rPr>
              <w:t>2.11</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5</w:t>
            </w:r>
            <w:r>
              <w:rPr>
                <w:w w:val="55"/>
                <w:sz w:val="16"/>
              </w:rPr>
              <w:t>.</w:t>
            </w:r>
            <w:r>
              <w:rPr>
                <w:w w:val="111"/>
                <w:sz w:val="16"/>
              </w:rPr>
              <w:t>8</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977" w:type="dxa"/>
            <w:tcBorders>
              <w:top w:val="single" w:color="000000" w:sz="4" w:space="0"/>
              <w:right w:val="single" w:color="000000" w:sz="4" w:space="0"/>
            </w:tcBorders>
            <w:shd w:val="clear" w:color="auto" w:fill="D9D9D9"/>
          </w:tcPr>
          <w:p>
            <w:pPr>
              <w:pStyle w:val="18"/>
              <w:spacing w:line="286" w:lineRule="exact"/>
              <w:ind w:left="280"/>
              <w:jc w:val="left"/>
              <w:rPr>
                <w:rFonts w:hint="eastAsia" w:ascii="Microsoft JhengHei" w:eastAsia="Microsoft JhengHei"/>
                <w:b/>
                <w:sz w:val="16"/>
              </w:rPr>
            </w:pPr>
            <w:r>
              <w:rPr>
                <w:rFonts w:hint="eastAsia" w:ascii="Microsoft JhengHei" w:eastAsia="Microsoft JhengHei"/>
                <w:b/>
                <w:sz w:val="16"/>
              </w:rPr>
              <w:t>第4组</w:t>
            </w:r>
          </w:p>
        </w:tc>
        <w:tc>
          <w:tcPr>
            <w:tcW w:w="973" w:type="dxa"/>
            <w:tcBorders>
              <w:top w:val="single" w:color="000000" w:sz="4" w:space="0"/>
              <w:left w:val="single" w:color="000000" w:sz="4" w:space="0"/>
            </w:tcBorders>
          </w:tcPr>
          <w:p>
            <w:pPr>
              <w:pStyle w:val="18"/>
              <w:spacing w:before="51"/>
              <w:ind w:left="143" w:right="144"/>
              <w:rPr>
                <w:sz w:val="16"/>
              </w:rPr>
            </w:pPr>
            <w:r>
              <w:rPr>
                <w:w w:val="111"/>
                <w:sz w:val="16"/>
              </w:rPr>
              <w:t>2</w:t>
            </w:r>
            <w:r>
              <w:rPr>
                <w:spacing w:val="-1"/>
                <w:w w:val="111"/>
                <w:sz w:val="16"/>
              </w:rPr>
              <w:t>2</w:t>
            </w:r>
            <w:r>
              <w:rPr>
                <w:w w:val="55"/>
                <w:sz w:val="16"/>
              </w:rPr>
              <w:t>.</w:t>
            </w:r>
            <w:r>
              <w:rPr>
                <w:w w:val="111"/>
                <w:sz w:val="16"/>
              </w:rPr>
              <w:t>2</w:t>
            </w:r>
            <w:r>
              <w:rPr>
                <w:w w:val="155"/>
                <w:sz w:val="16"/>
              </w:rPr>
              <w:t>%</w:t>
            </w:r>
          </w:p>
        </w:tc>
        <w:tc>
          <w:tcPr>
            <w:tcW w:w="971" w:type="dxa"/>
            <w:tcBorders>
              <w:top w:val="single" w:color="000000" w:sz="4" w:space="0"/>
            </w:tcBorders>
          </w:tcPr>
          <w:p>
            <w:pPr>
              <w:pStyle w:val="18"/>
              <w:spacing w:before="51"/>
              <w:ind w:left="145" w:right="145"/>
              <w:rPr>
                <w:sz w:val="16"/>
              </w:rPr>
            </w:pPr>
            <w:r>
              <w:rPr>
                <w:w w:val="110"/>
                <w:sz w:val="16"/>
              </w:rPr>
              <w:t>9.3%</w:t>
            </w:r>
          </w:p>
        </w:tc>
        <w:tc>
          <w:tcPr>
            <w:tcW w:w="930" w:type="dxa"/>
            <w:tcBorders>
              <w:top w:val="single" w:color="000000" w:sz="4" w:space="0"/>
            </w:tcBorders>
          </w:tcPr>
          <w:p>
            <w:pPr>
              <w:pStyle w:val="18"/>
              <w:spacing w:before="51"/>
              <w:ind w:left="107" w:right="66"/>
              <w:rPr>
                <w:sz w:val="16"/>
              </w:rPr>
            </w:pPr>
            <w:r>
              <w:rPr>
                <w:w w:val="111"/>
                <w:sz w:val="16"/>
              </w:rPr>
              <w:t>7</w:t>
            </w:r>
            <w:r>
              <w:rPr>
                <w:spacing w:val="-1"/>
                <w:w w:val="111"/>
                <w:sz w:val="16"/>
              </w:rPr>
              <w:t>2</w:t>
            </w:r>
            <w:r>
              <w:rPr>
                <w:w w:val="55"/>
                <w:sz w:val="16"/>
              </w:rPr>
              <w:t>.</w:t>
            </w:r>
            <w:r>
              <w:rPr>
                <w:w w:val="111"/>
                <w:sz w:val="16"/>
              </w:rPr>
              <w:t>9</w:t>
            </w:r>
            <w:r>
              <w:rPr>
                <w:w w:val="155"/>
                <w:sz w:val="16"/>
              </w:rPr>
              <w:t>%</w:t>
            </w:r>
          </w:p>
        </w:tc>
        <w:tc>
          <w:tcPr>
            <w:tcW w:w="1051" w:type="dxa"/>
            <w:tcBorders>
              <w:top w:val="single" w:color="000000" w:sz="4" w:space="0"/>
            </w:tcBorders>
          </w:tcPr>
          <w:p>
            <w:pPr>
              <w:pStyle w:val="18"/>
              <w:spacing w:before="51"/>
              <w:ind w:left="106" w:right="102"/>
              <w:rPr>
                <w:sz w:val="16"/>
              </w:rPr>
            </w:pPr>
            <w:r>
              <w:rPr>
                <w:sz w:val="16"/>
              </w:rPr>
              <w:t>2.08</w:t>
            </w:r>
          </w:p>
        </w:tc>
        <w:tc>
          <w:tcPr>
            <w:tcW w:w="930" w:type="dxa"/>
            <w:tcBorders>
              <w:top w:val="single" w:color="000000" w:sz="4" w:space="0"/>
            </w:tcBorders>
          </w:tcPr>
          <w:p>
            <w:pPr>
              <w:pStyle w:val="18"/>
              <w:spacing w:before="51"/>
              <w:ind w:left="69" w:right="104"/>
              <w:rPr>
                <w:sz w:val="16"/>
              </w:rPr>
            </w:pPr>
            <w:r>
              <w:rPr>
                <w:sz w:val="16"/>
              </w:rPr>
              <w:t>1.55</w:t>
            </w:r>
          </w:p>
        </w:tc>
        <w:tc>
          <w:tcPr>
            <w:tcW w:w="970" w:type="dxa"/>
            <w:tcBorders>
              <w:top w:val="single" w:color="000000" w:sz="4" w:space="0"/>
            </w:tcBorders>
          </w:tcPr>
          <w:p>
            <w:pPr>
              <w:pStyle w:val="18"/>
              <w:spacing w:before="51"/>
              <w:ind w:left="146" w:right="144"/>
              <w:rPr>
                <w:sz w:val="16"/>
              </w:rPr>
            </w:pPr>
            <w:r>
              <w:rPr>
                <w:w w:val="111"/>
                <w:sz w:val="16"/>
              </w:rPr>
              <w:t>8</w:t>
            </w:r>
            <w:r>
              <w:rPr>
                <w:spacing w:val="-1"/>
                <w:w w:val="111"/>
                <w:sz w:val="16"/>
              </w:rPr>
              <w:t>6</w:t>
            </w:r>
            <w:r>
              <w:rPr>
                <w:w w:val="55"/>
                <w:sz w:val="16"/>
              </w:rPr>
              <w:t>.</w:t>
            </w:r>
            <w:r>
              <w:rPr>
                <w:w w:val="111"/>
                <w:sz w:val="16"/>
              </w:rPr>
              <w:t>5</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8" w:lineRule="exact"/>
              <w:ind w:left="280"/>
              <w:jc w:val="left"/>
              <w:rPr>
                <w:rFonts w:hint="eastAsia" w:ascii="Microsoft JhengHei" w:eastAsia="Microsoft JhengHei"/>
                <w:b/>
                <w:sz w:val="16"/>
              </w:rPr>
            </w:pPr>
            <w:r>
              <w:rPr>
                <w:rFonts w:hint="eastAsia" w:ascii="Microsoft JhengHei" w:eastAsia="Microsoft JhengHei"/>
                <w:b/>
                <w:sz w:val="16"/>
              </w:rPr>
              <w:t>第5组</w:t>
            </w:r>
          </w:p>
        </w:tc>
        <w:tc>
          <w:tcPr>
            <w:tcW w:w="973" w:type="dxa"/>
            <w:tcBorders>
              <w:left w:val="single" w:color="000000" w:sz="4" w:space="0"/>
            </w:tcBorders>
          </w:tcPr>
          <w:p>
            <w:pPr>
              <w:pStyle w:val="18"/>
              <w:spacing w:before="57"/>
              <w:ind w:left="143" w:right="144"/>
              <w:rPr>
                <w:sz w:val="16"/>
              </w:rPr>
            </w:pPr>
            <w:r>
              <w:rPr>
                <w:w w:val="111"/>
                <w:sz w:val="16"/>
              </w:rPr>
              <w:t>2</w:t>
            </w:r>
            <w:r>
              <w:rPr>
                <w:spacing w:val="-1"/>
                <w:w w:val="111"/>
                <w:sz w:val="16"/>
              </w:rPr>
              <w:t>3</w:t>
            </w:r>
            <w:r>
              <w:rPr>
                <w:w w:val="55"/>
                <w:sz w:val="16"/>
              </w:rPr>
              <w:t>.</w:t>
            </w:r>
            <w:r>
              <w:rPr>
                <w:w w:val="111"/>
                <w:sz w:val="16"/>
              </w:rPr>
              <w:t>0</w:t>
            </w:r>
            <w:r>
              <w:rPr>
                <w:w w:val="155"/>
                <w:sz w:val="16"/>
              </w:rPr>
              <w:t>%</w:t>
            </w:r>
          </w:p>
        </w:tc>
        <w:tc>
          <w:tcPr>
            <w:tcW w:w="971" w:type="dxa"/>
          </w:tcPr>
          <w:p>
            <w:pPr>
              <w:pStyle w:val="18"/>
              <w:spacing w:before="57"/>
              <w:ind w:left="145" w:right="145"/>
              <w:rPr>
                <w:sz w:val="16"/>
              </w:rPr>
            </w:pPr>
            <w:r>
              <w:rPr>
                <w:w w:val="110"/>
                <w:sz w:val="16"/>
              </w:rPr>
              <w:t>9.8%</w:t>
            </w:r>
          </w:p>
        </w:tc>
        <w:tc>
          <w:tcPr>
            <w:tcW w:w="930" w:type="dxa"/>
          </w:tcPr>
          <w:p>
            <w:pPr>
              <w:pStyle w:val="18"/>
              <w:spacing w:before="57"/>
              <w:ind w:left="107" w:right="66"/>
              <w:rPr>
                <w:sz w:val="16"/>
              </w:rPr>
            </w:pPr>
            <w:r>
              <w:rPr>
                <w:w w:val="111"/>
                <w:sz w:val="16"/>
              </w:rPr>
              <w:t>8</w:t>
            </w:r>
            <w:r>
              <w:rPr>
                <w:spacing w:val="-1"/>
                <w:w w:val="111"/>
                <w:sz w:val="16"/>
              </w:rPr>
              <w:t>2</w:t>
            </w:r>
            <w:r>
              <w:rPr>
                <w:w w:val="55"/>
                <w:sz w:val="16"/>
              </w:rPr>
              <w:t>.</w:t>
            </w:r>
            <w:r>
              <w:rPr>
                <w:w w:val="111"/>
                <w:sz w:val="16"/>
              </w:rPr>
              <w:t>2</w:t>
            </w:r>
            <w:r>
              <w:rPr>
                <w:w w:val="155"/>
                <w:sz w:val="16"/>
              </w:rPr>
              <w:t>%</w:t>
            </w:r>
          </w:p>
        </w:tc>
        <w:tc>
          <w:tcPr>
            <w:tcW w:w="1051" w:type="dxa"/>
          </w:tcPr>
          <w:p>
            <w:pPr>
              <w:pStyle w:val="18"/>
              <w:spacing w:before="57"/>
              <w:ind w:left="106" w:right="102"/>
              <w:rPr>
                <w:sz w:val="16"/>
              </w:rPr>
            </w:pPr>
            <w:r>
              <w:rPr>
                <w:sz w:val="16"/>
              </w:rPr>
              <w:t>1.33</w:t>
            </w:r>
          </w:p>
        </w:tc>
        <w:tc>
          <w:tcPr>
            <w:tcW w:w="930" w:type="dxa"/>
          </w:tcPr>
          <w:p>
            <w:pPr>
              <w:pStyle w:val="18"/>
              <w:spacing w:before="57"/>
              <w:ind w:left="69" w:right="104"/>
              <w:rPr>
                <w:sz w:val="16"/>
              </w:rPr>
            </w:pPr>
            <w:r>
              <w:rPr>
                <w:sz w:val="16"/>
              </w:rPr>
              <w:t>1.69</w:t>
            </w:r>
          </w:p>
        </w:tc>
        <w:tc>
          <w:tcPr>
            <w:tcW w:w="970" w:type="dxa"/>
          </w:tcPr>
          <w:p>
            <w:pPr>
              <w:pStyle w:val="18"/>
              <w:spacing w:before="57"/>
              <w:ind w:left="146" w:right="144"/>
              <w:rPr>
                <w:sz w:val="16"/>
              </w:rPr>
            </w:pPr>
            <w:r>
              <w:rPr>
                <w:w w:val="111"/>
                <w:sz w:val="16"/>
              </w:rPr>
              <w:t>8</w:t>
            </w:r>
            <w:r>
              <w:rPr>
                <w:spacing w:val="-1"/>
                <w:w w:val="111"/>
                <w:sz w:val="16"/>
              </w:rPr>
              <w:t>7</w:t>
            </w:r>
            <w:r>
              <w:rPr>
                <w:w w:val="55"/>
                <w:sz w:val="16"/>
              </w:rPr>
              <w:t>.</w:t>
            </w:r>
            <w:r>
              <w:rPr>
                <w:w w:val="111"/>
                <w:sz w:val="16"/>
              </w:rPr>
              <w:t>0</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5" w:line="287" w:lineRule="exact"/>
              <w:ind w:left="280"/>
              <w:jc w:val="left"/>
              <w:rPr>
                <w:rFonts w:hint="eastAsia" w:ascii="Microsoft JhengHei" w:eastAsia="Microsoft JhengHei"/>
                <w:b/>
                <w:sz w:val="16"/>
              </w:rPr>
            </w:pPr>
            <w:r>
              <w:rPr>
                <w:rFonts w:hint="eastAsia" w:ascii="Microsoft JhengHei" w:eastAsia="Microsoft JhengHei"/>
                <w:b/>
                <w:sz w:val="16"/>
              </w:rPr>
              <w:t>第6组</w:t>
            </w:r>
          </w:p>
        </w:tc>
        <w:tc>
          <w:tcPr>
            <w:tcW w:w="973" w:type="dxa"/>
            <w:tcBorders>
              <w:left w:val="single" w:color="000000" w:sz="4" w:space="0"/>
            </w:tcBorders>
          </w:tcPr>
          <w:p>
            <w:pPr>
              <w:pStyle w:val="18"/>
              <w:spacing w:before="57"/>
              <w:ind w:left="143" w:right="144"/>
              <w:rPr>
                <w:sz w:val="16"/>
              </w:rPr>
            </w:pPr>
            <w:r>
              <w:rPr>
                <w:w w:val="111"/>
                <w:sz w:val="16"/>
              </w:rPr>
              <w:t>1</w:t>
            </w:r>
            <w:r>
              <w:rPr>
                <w:spacing w:val="-1"/>
                <w:w w:val="111"/>
                <w:sz w:val="16"/>
              </w:rPr>
              <w:t>9</w:t>
            </w:r>
            <w:r>
              <w:rPr>
                <w:w w:val="55"/>
                <w:sz w:val="16"/>
              </w:rPr>
              <w:t>.</w:t>
            </w:r>
            <w:r>
              <w:rPr>
                <w:w w:val="111"/>
                <w:sz w:val="16"/>
              </w:rPr>
              <w:t>3</w:t>
            </w:r>
            <w:r>
              <w:rPr>
                <w:w w:val="155"/>
                <w:sz w:val="16"/>
              </w:rPr>
              <w:t>%</w:t>
            </w:r>
          </w:p>
        </w:tc>
        <w:tc>
          <w:tcPr>
            <w:tcW w:w="971" w:type="dxa"/>
          </w:tcPr>
          <w:p>
            <w:pPr>
              <w:pStyle w:val="18"/>
              <w:spacing w:before="57"/>
              <w:ind w:left="145" w:right="145"/>
              <w:rPr>
                <w:sz w:val="16"/>
              </w:rPr>
            </w:pPr>
            <w:r>
              <w:rPr>
                <w:w w:val="110"/>
                <w:sz w:val="16"/>
              </w:rPr>
              <w:t>6.4%</w:t>
            </w:r>
          </w:p>
        </w:tc>
        <w:tc>
          <w:tcPr>
            <w:tcW w:w="930" w:type="dxa"/>
          </w:tcPr>
          <w:p>
            <w:pPr>
              <w:pStyle w:val="18"/>
              <w:spacing w:before="57"/>
              <w:ind w:left="107" w:right="66"/>
              <w:rPr>
                <w:sz w:val="16"/>
              </w:rPr>
            </w:pPr>
            <w:r>
              <w:rPr>
                <w:w w:val="111"/>
                <w:sz w:val="16"/>
              </w:rPr>
              <w:t>7</w:t>
            </w:r>
            <w:r>
              <w:rPr>
                <w:spacing w:val="-1"/>
                <w:w w:val="111"/>
                <w:sz w:val="16"/>
              </w:rPr>
              <w:t>0</w:t>
            </w:r>
            <w:r>
              <w:rPr>
                <w:w w:val="55"/>
                <w:sz w:val="16"/>
              </w:rPr>
              <w:t>.</w:t>
            </w:r>
            <w:r>
              <w:rPr>
                <w:w w:val="111"/>
                <w:sz w:val="16"/>
              </w:rPr>
              <w:t>3</w:t>
            </w:r>
            <w:r>
              <w:rPr>
                <w:w w:val="155"/>
                <w:sz w:val="16"/>
              </w:rPr>
              <w:t>%</w:t>
            </w:r>
          </w:p>
        </w:tc>
        <w:tc>
          <w:tcPr>
            <w:tcW w:w="1051" w:type="dxa"/>
          </w:tcPr>
          <w:p>
            <w:pPr>
              <w:pStyle w:val="18"/>
              <w:spacing w:before="57"/>
              <w:ind w:left="106" w:right="102"/>
              <w:rPr>
                <w:sz w:val="16"/>
              </w:rPr>
            </w:pPr>
            <w:r>
              <w:rPr>
                <w:sz w:val="16"/>
              </w:rPr>
              <w:t>1.60</w:t>
            </w:r>
          </w:p>
        </w:tc>
        <w:tc>
          <w:tcPr>
            <w:tcW w:w="930" w:type="dxa"/>
          </w:tcPr>
          <w:p>
            <w:pPr>
              <w:pStyle w:val="18"/>
              <w:spacing w:before="57"/>
              <w:ind w:left="69" w:right="104"/>
              <w:rPr>
                <w:sz w:val="16"/>
              </w:rPr>
            </w:pPr>
            <w:r>
              <w:rPr>
                <w:sz w:val="16"/>
              </w:rPr>
              <w:t>1.12</w:t>
            </w:r>
          </w:p>
        </w:tc>
        <w:tc>
          <w:tcPr>
            <w:tcW w:w="970" w:type="dxa"/>
          </w:tcPr>
          <w:p>
            <w:pPr>
              <w:pStyle w:val="18"/>
              <w:spacing w:before="57"/>
              <w:ind w:left="146" w:right="144"/>
              <w:rPr>
                <w:sz w:val="16"/>
              </w:rPr>
            </w:pPr>
            <w:r>
              <w:rPr>
                <w:w w:val="111"/>
                <w:sz w:val="16"/>
              </w:rPr>
              <w:t>8</w:t>
            </w:r>
            <w:r>
              <w:rPr>
                <w:spacing w:val="-1"/>
                <w:w w:val="111"/>
                <w:sz w:val="16"/>
              </w:rPr>
              <w:t>6</w:t>
            </w:r>
            <w:r>
              <w:rPr>
                <w:w w:val="55"/>
                <w:sz w:val="16"/>
              </w:rPr>
              <w:t>.</w:t>
            </w:r>
            <w:r>
              <w:rPr>
                <w:w w:val="111"/>
                <w:sz w:val="16"/>
              </w:rPr>
              <w:t>5</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4"/>
              <w:ind w:left="280"/>
              <w:jc w:val="left"/>
              <w:rPr>
                <w:rFonts w:hint="eastAsia" w:ascii="Microsoft JhengHei" w:eastAsia="Microsoft JhengHei"/>
                <w:b/>
                <w:sz w:val="16"/>
              </w:rPr>
            </w:pPr>
            <w:r>
              <w:rPr>
                <w:rFonts w:hint="eastAsia" w:ascii="Microsoft JhengHei" w:eastAsia="Microsoft JhengHei"/>
                <w:b/>
                <w:sz w:val="16"/>
              </w:rPr>
              <w:t>第7组</w:t>
            </w:r>
          </w:p>
        </w:tc>
        <w:tc>
          <w:tcPr>
            <w:tcW w:w="973" w:type="dxa"/>
            <w:tcBorders>
              <w:left w:val="single" w:color="000000" w:sz="4" w:space="0"/>
              <w:bottom w:val="single" w:color="000000" w:sz="4" w:space="0"/>
            </w:tcBorders>
          </w:tcPr>
          <w:p>
            <w:pPr>
              <w:pStyle w:val="18"/>
              <w:spacing w:before="57"/>
              <w:ind w:left="143" w:right="144"/>
              <w:rPr>
                <w:sz w:val="16"/>
              </w:rPr>
            </w:pPr>
            <w:r>
              <w:rPr>
                <w:w w:val="111"/>
                <w:sz w:val="16"/>
              </w:rPr>
              <w:t>1</w:t>
            </w:r>
            <w:r>
              <w:rPr>
                <w:spacing w:val="-1"/>
                <w:w w:val="111"/>
                <w:sz w:val="16"/>
              </w:rPr>
              <w:t>6</w:t>
            </w:r>
            <w:r>
              <w:rPr>
                <w:w w:val="55"/>
                <w:sz w:val="16"/>
              </w:rPr>
              <w:t>.</w:t>
            </w:r>
            <w:r>
              <w:rPr>
                <w:w w:val="111"/>
                <w:sz w:val="16"/>
              </w:rPr>
              <w:t>9</w:t>
            </w:r>
            <w:r>
              <w:rPr>
                <w:w w:val="155"/>
                <w:sz w:val="16"/>
              </w:rPr>
              <w:t>%</w:t>
            </w:r>
          </w:p>
        </w:tc>
        <w:tc>
          <w:tcPr>
            <w:tcW w:w="971" w:type="dxa"/>
            <w:tcBorders>
              <w:bottom w:val="single" w:color="000000" w:sz="4" w:space="0"/>
            </w:tcBorders>
          </w:tcPr>
          <w:p>
            <w:pPr>
              <w:pStyle w:val="18"/>
              <w:spacing w:before="57"/>
              <w:ind w:left="145" w:right="145"/>
              <w:rPr>
                <w:sz w:val="16"/>
              </w:rPr>
            </w:pPr>
            <w:r>
              <w:rPr>
                <w:w w:val="110"/>
                <w:sz w:val="16"/>
              </w:rPr>
              <w:t>4.2%</w:t>
            </w:r>
          </w:p>
        </w:tc>
        <w:tc>
          <w:tcPr>
            <w:tcW w:w="930" w:type="dxa"/>
            <w:tcBorders>
              <w:bottom w:val="single" w:color="000000" w:sz="4" w:space="0"/>
            </w:tcBorders>
          </w:tcPr>
          <w:p>
            <w:pPr>
              <w:pStyle w:val="18"/>
              <w:spacing w:before="57"/>
              <w:ind w:left="107" w:right="66"/>
              <w:rPr>
                <w:sz w:val="16"/>
              </w:rPr>
            </w:pPr>
            <w:r>
              <w:rPr>
                <w:w w:val="111"/>
                <w:sz w:val="16"/>
              </w:rPr>
              <w:t>6</w:t>
            </w:r>
            <w:r>
              <w:rPr>
                <w:spacing w:val="-1"/>
                <w:w w:val="111"/>
                <w:sz w:val="16"/>
              </w:rPr>
              <w:t>5</w:t>
            </w:r>
            <w:r>
              <w:rPr>
                <w:w w:val="55"/>
                <w:sz w:val="16"/>
              </w:rPr>
              <w:t>.</w:t>
            </w:r>
            <w:r>
              <w:rPr>
                <w:w w:val="111"/>
                <w:sz w:val="16"/>
              </w:rPr>
              <w:t>3</w:t>
            </w:r>
            <w:r>
              <w:rPr>
                <w:w w:val="155"/>
                <w:sz w:val="16"/>
              </w:rPr>
              <w:t>%</w:t>
            </w:r>
          </w:p>
        </w:tc>
        <w:tc>
          <w:tcPr>
            <w:tcW w:w="1051" w:type="dxa"/>
            <w:tcBorders>
              <w:bottom w:val="single" w:color="000000" w:sz="4" w:space="0"/>
            </w:tcBorders>
          </w:tcPr>
          <w:p>
            <w:pPr>
              <w:pStyle w:val="18"/>
              <w:spacing w:before="57"/>
              <w:ind w:left="106" w:right="102"/>
              <w:rPr>
                <w:sz w:val="16"/>
              </w:rPr>
            </w:pPr>
            <w:r>
              <w:rPr>
                <w:sz w:val="16"/>
              </w:rPr>
              <w:t>1.49</w:t>
            </w:r>
          </w:p>
        </w:tc>
        <w:tc>
          <w:tcPr>
            <w:tcW w:w="930" w:type="dxa"/>
            <w:tcBorders>
              <w:bottom w:val="single" w:color="000000" w:sz="4" w:space="0"/>
            </w:tcBorders>
          </w:tcPr>
          <w:p>
            <w:pPr>
              <w:pStyle w:val="18"/>
              <w:spacing w:before="57"/>
              <w:ind w:left="69" w:right="104"/>
              <w:rPr>
                <w:sz w:val="16"/>
              </w:rPr>
            </w:pPr>
            <w:r>
              <w:rPr>
                <w:sz w:val="16"/>
              </w:rPr>
              <w:t>0.72</w:t>
            </w:r>
          </w:p>
        </w:tc>
        <w:tc>
          <w:tcPr>
            <w:tcW w:w="970" w:type="dxa"/>
            <w:tcBorders>
              <w:bottom w:val="single" w:color="000000" w:sz="4" w:space="0"/>
            </w:tcBorders>
          </w:tcPr>
          <w:p>
            <w:pPr>
              <w:pStyle w:val="18"/>
              <w:spacing w:before="57"/>
              <w:ind w:left="146" w:right="144"/>
              <w:rPr>
                <w:sz w:val="16"/>
              </w:rPr>
            </w:pPr>
            <w:r>
              <w:rPr>
                <w:w w:val="111"/>
                <w:sz w:val="16"/>
              </w:rPr>
              <w:t>8</w:t>
            </w:r>
            <w:r>
              <w:rPr>
                <w:spacing w:val="-1"/>
                <w:w w:val="111"/>
                <w:sz w:val="16"/>
              </w:rPr>
              <w:t>6</w:t>
            </w:r>
            <w:r>
              <w:rPr>
                <w:w w:val="55"/>
                <w:sz w:val="16"/>
              </w:rPr>
              <w:t>.</w:t>
            </w:r>
            <w:r>
              <w:rPr>
                <w:w w:val="111"/>
                <w:sz w:val="16"/>
              </w:rPr>
              <w:t>8</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977" w:type="dxa"/>
            <w:tcBorders>
              <w:top w:val="single" w:color="000000" w:sz="4" w:space="0"/>
              <w:right w:val="single" w:color="000000" w:sz="4" w:space="0"/>
            </w:tcBorders>
            <w:shd w:val="clear" w:color="auto" w:fill="D9D9D9"/>
          </w:tcPr>
          <w:p>
            <w:pPr>
              <w:pStyle w:val="18"/>
              <w:spacing w:line="283" w:lineRule="exact"/>
              <w:ind w:left="280"/>
              <w:jc w:val="left"/>
              <w:rPr>
                <w:rFonts w:hint="eastAsia" w:ascii="Microsoft JhengHei" w:eastAsia="Microsoft JhengHei"/>
                <w:b/>
                <w:sz w:val="16"/>
              </w:rPr>
            </w:pPr>
            <w:r>
              <w:rPr>
                <w:rFonts w:hint="eastAsia" w:ascii="Microsoft JhengHei" w:eastAsia="Microsoft JhengHei"/>
                <w:b/>
                <w:sz w:val="16"/>
              </w:rPr>
              <w:t>第8组</w:t>
            </w:r>
          </w:p>
        </w:tc>
        <w:tc>
          <w:tcPr>
            <w:tcW w:w="973" w:type="dxa"/>
            <w:tcBorders>
              <w:top w:val="single" w:color="000000" w:sz="4" w:space="0"/>
              <w:left w:val="single" w:color="000000" w:sz="4" w:space="0"/>
            </w:tcBorders>
          </w:tcPr>
          <w:p>
            <w:pPr>
              <w:pStyle w:val="18"/>
              <w:spacing w:before="48"/>
              <w:ind w:left="143" w:right="144"/>
              <w:rPr>
                <w:sz w:val="16"/>
              </w:rPr>
            </w:pPr>
            <w:r>
              <w:rPr>
                <w:w w:val="111"/>
                <w:sz w:val="16"/>
              </w:rPr>
              <w:t>1</w:t>
            </w:r>
            <w:r>
              <w:rPr>
                <w:spacing w:val="-1"/>
                <w:w w:val="111"/>
                <w:sz w:val="16"/>
              </w:rPr>
              <w:t>6</w:t>
            </w:r>
            <w:r>
              <w:rPr>
                <w:w w:val="55"/>
                <w:sz w:val="16"/>
              </w:rPr>
              <w:t>.</w:t>
            </w:r>
            <w:r>
              <w:rPr>
                <w:w w:val="111"/>
                <w:sz w:val="16"/>
              </w:rPr>
              <w:t>2</w:t>
            </w:r>
            <w:r>
              <w:rPr>
                <w:w w:val="155"/>
                <w:sz w:val="16"/>
              </w:rPr>
              <w:t>%</w:t>
            </w:r>
          </w:p>
        </w:tc>
        <w:tc>
          <w:tcPr>
            <w:tcW w:w="971" w:type="dxa"/>
            <w:tcBorders>
              <w:top w:val="single" w:color="000000" w:sz="4" w:space="0"/>
            </w:tcBorders>
          </w:tcPr>
          <w:p>
            <w:pPr>
              <w:pStyle w:val="18"/>
              <w:spacing w:before="48"/>
              <w:ind w:left="145" w:right="145"/>
              <w:rPr>
                <w:sz w:val="16"/>
              </w:rPr>
            </w:pPr>
            <w:r>
              <w:rPr>
                <w:w w:val="110"/>
                <w:sz w:val="16"/>
              </w:rPr>
              <w:t>3.4%</w:t>
            </w:r>
          </w:p>
        </w:tc>
        <w:tc>
          <w:tcPr>
            <w:tcW w:w="930" w:type="dxa"/>
            <w:tcBorders>
              <w:top w:val="single" w:color="000000" w:sz="4" w:space="0"/>
            </w:tcBorders>
          </w:tcPr>
          <w:p>
            <w:pPr>
              <w:pStyle w:val="18"/>
              <w:spacing w:before="48"/>
              <w:ind w:left="107" w:right="66"/>
              <w:rPr>
                <w:sz w:val="16"/>
              </w:rPr>
            </w:pPr>
            <w:r>
              <w:rPr>
                <w:w w:val="111"/>
                <w:sz w:val="16"/>
              </w:rPr>
              <w:t>5</w:t>
            </w:r>
            <w:r>
              <w:rPr>
                <w:spacing w:val="-1"/>
                <w:w w:val="111"/>
                <w:sz w:val="16"/>
              </w:rPr>
              <w:t>9</w:t>
            </w:r>
            <w:r>
              <w:rPr>
                <w:w w:val="55"/>
                <w:sz w:val="16"/>
              </w:rPr>
              <w:t>.</w:t>
            </w:r>
            <w:r>
              <w:rPr>
                <w:w w:val="111"/>
                <w:sz w:val="16"/>
              </w:rPr>
              <w:t>3</w:t>
            </w:r>
            <w:r>
              <w:rPr>
                <w:w w:val="155"/>
                <w:sz w:val="16"/>
              </w:rPr>
              <w:t>%</w:t>
            </w:r>
          </w:p>
        </w:tc>
        <w:tc>
          <w:tcPr>
            <w:tcW w:w="1051" w:type="dxa"/>
            <w:tcBorders>
              <w:top w:val="single" w:color="000000" w:sz="4" w:space="0"/>
            </w:tcBorders>
          </w:tcPr>
          <w:p>
            <w:pPr>
              <w:pStyle w:val="18"/>
              <w:spacing w:before="48"/>
              <w:ind w:left="106" w:right="102"/>
              <w:rPr>
                <w:sz w:val="16"/>
              </w:rPr>
            </w:pPr>
            <w:r>
              <w:rPr>
                <w:sz w:val="16"/>
              </w:rPr>
              <w:t>1.63</w:t>
            </w:r>
          </w:p>
        </w:tc>
        <w:tc>
          <w:tcPr>
            <w:tcW w:w="930" w:type="dxa"/>
            <w:tcBorders>
              <w:top w:val="single" w:color="000000" w:sz="4" w:space="0"/>
            </w:tcBorders>
          </w:tcPr>
          <w:p>
            <w:pPr>
              <w:pStyle w:val="18"/>
              <w:spacing w:before="48"/>
              <w:ind w:left="69" w:right="104"/>
              <w:rPr>
                <w:sz w:val="16"/>
              </w:rPr>
            </w:pPr>
            <w:r>
              <w:rPr>
                <w:sz w:val="16"/>
              </w:rPr>
              <w:t>0.58</w:t>
            </w:r>
          </w:p>
        </w:tc>
        <w:tc>
          <w:tcPr>
            <w:tcW w:w="970" w:type="dxa"/>
            <w:tcBorders>
              <w:top w:val="single" w:color="000000" w:sz="4" w:space="0"/>
            </w:tcBorders>
          </w:tcPr>
          <w:p>
            <w:pPr>
              <w:pStyle w:val="18"/>
              <w:spacing w:before="48"/>
              <w:ind w:left="146" w:right="144"/>
              <w:rPr>
                <w:sz w:val="16"/>
              </w:rPr>
            </w:pPr>
            <w:r>
              <w:rPr>
                <w:w w:val="111"/>
                <w:sz w:val="16"/>
              </w:rPr>
              <w:t>8</w:t>
            </w:r>
            <w:r>
              <w:rPr>
                <w:spacing w:val="-1"/>
                <w:w w:val="111"/>
                <w:sz w:val="16"/>
              </w:rPr>
              <w:t>5</w:t>
            </w:r>
            <w:r>
              <w:rPr>
                <w:w w:val="55"/>
                <w:sz w:val="16"/>
              </w:rPr>
              <w:t>.</w:t>
            </w:r>
            <w:r>
              <w:rPr>
                <w:w w:val="111"/>
                <w:sz w:val="16"/>
              </w:rPr>
              <w:t>7</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77" w:type="dxa"/>
            <w:tcBorders>
              <w:right w:val="single" w:color="000000" w:sz="4" w:space="0"/>
            </w:tcBorders>
            <w:shd w:val="clear" w:color="auto" w:fill="D9D9D9"/>
          </w:tcPr>
          <w:p>
            <w:pPr>
              <w:pStyle w:val="18"/>
              <w:spacing w:before="4" w:line="287" w:lineRule="exact"/>
              <w:ind w:left="280"/>
              <w:jc w:val="left"/>
              <w:rPr>
                <w:rFonts w:hint="eastAsia" w:ascii="Microsoft JhengHei" w:eastAsia="Microsoft JhengHei"/>
                <w:b/>
                <w:sz w:val="16"/>
              </w:rPr>
            </w:pPr>
            <w:r>
              <w:rPr>
                <w:rFonts w:hint="eastAsia" w:ascii="Microsoft JhengHei" w:eastAsia="Microsoft JhengHei"/>
                <w:b/>
                <w:sz w:val="16"/>
              </w:rPr>
              <w:t>第9组</w:t>
            </w:r>
          </w:p>
        </w:tc>
        <w:tc>
          <w:tcPr>
            <w:tcW w:w="973" w:type="dxa"/>
            <w:tcBorders>
              <w:left w:val="single" w:color="000000" w:sz="4" w:space="0"/>
            </w:tcBorders>
          </w:tcPr>
          <w:p>
            <w:pPr>
              <w:pStyle w:val="18"/>
              <w:spacing w:before="57"/>
              <w:ind w:left="141" w:right="144"/>
              <w:rPr>
                <w:sz w:val="16"/>
              </w:rPr>
            </w:pPr>
            <w:r>
              <w:rPr>
                <w:w w:val="110"/>
                <w:sz w:val="16"/>
              </w:rPr>
              <w:t>9.2%</w:t>
            </w:r>
          </w:p>
        </w:tc>
        <w:tc>
          <w:tcPr>
            <w:tcW w:w="971" w:type="dxa"/>
          </w:tcPr>
          <w:p>
            <w:pPr>
              <w:pStyle w:val="18"/>
              <w:spacing w:before="57"/>
              <w:ind w:left="145" w:right="145"/>
              <w:rPr>
                <w:sz w:val="16"/>
              </w:rPr>
            </w:pPr>
            <w:r>
              <w:rPr>
                <w:spacing w:val="-1"/>
                <w:w w:val="66"/>
                <w:sz w:val="16"/>
              </w:rPr>
              <w:t>-</w:t>
            </w:r>
            <w:r>
              <w:rPr>
                <w:w w:val="83"/>
                <w:sz w:val="16"/>
              </w:rPr>
              <w:t>2.</w:t>
            </w:r>
            <w:r>
              <w:rPr>
                <w:w w:val="133"/>
                <w:sz w:val="16"/>
              </w:rPr>
              <w:t>9%</w:t>
            </w:r>
          </w:p>
        </w:tc>
        <w:tc>
          <w:tcPr>
            <w:tcW w:w="930" w:type="dxa"/>
          </w:tcPr>
          <w:p>
            <w:pPr>
              <w:pStyle w:val="18"/>
              <w:spacing w:before="57"/>
              <w:ind w:left="107" w:right="66"/>
              <w:rPr>
                <w:sz w:val="16"/>
              </w:rPr>
            </w:pPr>
            <w:r>
              <w:rPr>
                <w:w w:val="111"/>
                <w:sz w:val="16"/>
              </w:rPr>
              <w:t>5</w:t>
            </w:r>
            <w:r>
              <w:rPr>
                <w:spacing w:val="-1"/>
                <w:w w:val="111"/>
                <w:sz w:val="16"/>
              </w:rPr>
              <w:t>5</w:t>
            </w:r>
            <w:r>
              <w:rPr>
                <w:w w:val="55"/>
                <w:sz w:val="16"/>
              </w:rPr>
              <w:t>.</w:t>
            </w:r>
            <w:r>
              <w:rPr>
                <w:w w:val="111"/>
                <w:sz w:val="16"/>
              </w:rPr>
              <w:t>9</w:t>
            </w:r>
            <w:r>
              <w:rPr>
                <w:w w:val="155"/>
                <w:sz w:val="16"/>
              </w:rPr>
              <w:t>%</w:t>
            </w:r>
          </w:p>
        </w:tc>
        <w:tc>
          <w:tcPr>
            <w:tcW w:w="1051" w:type="dxa"/>
          </w:tcPr>
          <w:p>
            <w:pPr>
              <w:pStyle w:val="18"/>
              <w:spacing w:before="57"/>
              <w:ind w:left="106" w:right="102"/>
              <w:rPr>
                <w:sz w:val="16"/>
              </w:rPr>
            </w:pPr>
            <w:r>
              <w:rPr>
                <w:sz w:val="16"/>
              </w:rPr>
              <w:t>0.94</w:t>
            </w:r>
          </w:p>
        </w:tc>
        <w:tc>
          <w:tcPr>
            <w:tcW w:w="930" w:type="dxa"/>
          </w:tcPr>
          <w:p>
            <w:pPr>
              <w:pStyle w:val="18"/>
              <w:spacing w:before="57"/>
              <w:ind w:left="69" w:right="104"/>
              <w:rPr>
                <w:sz w:val="16"/>
              </w:rPr>
            </w:pPr>
            <w:r>
              <w:rPr>
                <w:sz w:val="16"/>
              </w:rPr>
              <w:t>-0.44</w:t>
            </w:r>
          </w:p>
        </w:tc>
        <w:tc>
          <w:tcPr>
            <w:tcW w:w="970" w:type="dxa"/>
          </w:tcPr>
          <w:p>
            <w:pPr>
              <w:pStyle w:val="18"/>
              <w:spacing w:before="57"/>
              <w:ind w:left="146" w:right="144"/>
              <w:rPr>
                <w:sz w:val="16"/>
              </w:rPr>
            </w:pPr>
            <w:r>
              <w:rPr>
                <w:w w:val="111"/>
                <w:sz w:val="16"/>
              </w:rPr>
              <w:t>8</w:t>
            </w:r>
            <w:r>
              <w:rPr>
                <w:spacing w:val="-1"/>
                <w:w w:val="111"/>
                <w:sz w:val="16"/>
              </w:rPr>
              <w:t>4</w:t>
            </w:r>
            <w:r>
              <w:rPr>
                <w:w w:val="55"/>
                <w:sz w:val="16"/>
              </w:rPr>
              <w:t>.</w:t>
            </w:r>
            <w:r>
              <w:rPr>
                <w:w w:val="111"/>
                <w:sz w:val="16"/>
              </w:rPr>
              <w:t>9</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977" w:type="dxa"/>
            <w:tcBorders>
              <w:bottom w:val="single" w:color="000000" w:sz="4" w:space="0"/>
              <w:right w:val="single" w:color="000000" w:sz="4" w:space="0"/>
            </w:tcBorders>
            <w:shd w:val="clear" w:color="auto" w:fill="D9D9D9"/>
          </w:tcPr>
          <w:p>
            <w:pPr>
              <w:pStyle w:val="18"/>
              <w:spacing w:before="4"/>
              <w:ind w:left="237"/>
              <w:jc w:val="left"/>
              <w:rPr>
                <w:rFonts w:hint="eastAsia" w:ascii="Microsoft JhengHei" w:eastAsia="Microsoft JhengHei"/>
                <w:b/>
                <w:sz w:val="16"/>
              </w:rPr>
            </w:pPr>
            <w:r>
              <w:rPr>
                <w:rFonts w:hint="eastAsia" w:ascii="Microsoft JhengHei" w:eastAsia="Microsoft JhengHei"/>
                <w:b/>
                <w:sz w:val="16"/>
              </w:rPr>
              <w:t>第10组</w:t>
            </w:r>
          </w:p>
        </w:tc>
        <w:tc>
          <w:tcPr>
            <w:tcW w:w="973" w:type="dxa"/>
            <w:tcBorders>
              <w:left w:val="single" w:color="000000" w:sz="4" w:space="0"/>
              <w:bottom w:val="single" w:color="000000" w:sz="4" w:space="0"/>
            </w:tcBorders>
          </w:tcPr>
          <w:p>
            <w:pPr>
              <w:pStyle w:val="18"/>
              <w:spacing w:before="57"/>
              <w:ind w:left="141" w:right="144"/>
              <w:rPr>
                <w:sz w:val="16"/>
              </w:rPr>
            </w:pPr>
            <w:r>
              <w:rPr>
                <w:w w:val="110"/>
                <w:sz w:val="16"/>
              </w:rPr>
              <w:t>2.7%</w:t>
            </w:r>
          </w:p>
        </w:tc>
        <w:tc>
          <w:tcPr>
            <w:tcW w:w="971" w:type="dxa"/>
            <w:tcBorders>
              <w:bottom w:val="single" w:color="000000" w:sz="4" w:space="0"/>
            </w:tcBorders>
          </w:tcPr>
          <w:p>
            <w:pPr>
              <w:pStyle w:val="18"/>
              <w:spacing w:before="57"/>
              <w:ind w:left="145" w:right="145"/>
              <w:rPr>
                <w:sz w:val="16"/>
              </w:rPr>
            </w:pPr>
            <w:r>
              <w:rPr>
                <w:spacing w:val="-1"/>
                <w:w w:val="66"/>
                <w:sz w:val="16"/>
              </w:rPr>
              <w:t>-</w:t>
            </w:r>
            <w:r>
              <w:rPr>
                <w:w w:val="83"/>
                <w:sz w:val="16"/>
              </w:rPr>
              <w:t>8.</w:t>
            </w:r>
            <w:r>
              <w:rPr>
                <w:w w:val="133"/>
                <w:sz w:val="16"/>
              </w:rPr>
              <w:t>9%</w:t>
            </w:r>
          </w:p>
        </w:tc>
        <w:tc>
          <w:tcPr>
            <w:tcW w:w="930" w:type="dxa"/>
            <w:tcBorders>
              <w:bottom w:val="single" w:color="000000" w:sz="4" w:space="0"/>
            </w:tcBorders>
          </w:tcPr>
          <w:p>
            <w:pPr>
              <w:pStyle w:val="18"/>
              <w:spacing w:before="57"/>
              <w:ind w:left="107" w:right="66"/>
              <w:rPr>
                <w:sz w:val="16"/>
              </w:rPr>
            </w:pPr>
            <w:r>
              <w:rPr>
                <w:w w:val="110"/>
                <w:sz w:val="16"/>
              </w:rPr>
              <w:t>39.8%</w:t>
            </w:r>
          </w:p>
        </w:tc>
        <w:tc>
          <w:tcPr>
            <w:tcW w:w="1051" w:type="dxa"/>
            <w:tcBorders>
              <w:bottom w:val="single" w:color="000000" w:sz="4" w:space="0"/>
            </w:tcBorders>
          </w:tcPr>
          <w:p>
            <w:pPr>
              <w:pStyle w:val="18"/>
              <w:spacing w:before="57"/>
              <w:ind w:left="106" w:right="102"/>
              <w:rPr>
                <w:sz w:val="16"/>
              </w:rPr>
            </w:pPr>
            <w:r>
              <w:rPr>
                <w:sz w:val="16"/>
              </w:rPr>
              <w:t>0.88</w:t>
            </w:r>
          </w:p>
        </w:tc>
        <w:tc>
          <w:tcPr>
            <w:tcW w:w="930" w:type="dxa"/>
            <w:tcBorders>
              <w:bottom w:val="single" w:color="000000" w:sz="4" w:space="0"/>
            </w:tcBorders>
          </w:tcPr>
          <w:p>
            <w:pPr>
              <w:pStyle w:val="18"/>
              <w:spacing w:before="57"/>
              <w:ind w:left="69" w:right="104"/>
              <w:rPr>
                <w:sz w:val="16"/>
              </w:rPr>
            </w:pPr>
            <w:r>
              <w:rPr>
                <w:sz w:val="16"/>
              </w:rPr>
              <w:t>-1.35</w:t>
            </w:r>
          </w:p>
        </w:tc>
        <w:tc>
          <w:tcPr>
            <w:tcW w:w="970" w:type="dxa"/>
            <w:tcBorders>
              <w:bottom w:val="single" w:color="000000" w:sz="4" w:space="0"/>
            </w:tcBorders>
          </w:tcPr>
          <w:p>
            <w:pPr>
              <w:pStyle w:val="18"/>
              <w:spacing w:before="57"/>
              <w:ind w:left="146" w:right="144"/>
              <w:rPr>
                <w:sz w:val="16"/>
              </w:rPr>
            </w:pPr>
            <w:r>
              <w:rPr>
                <w:w w:val="111"/>
                <w:sz w:val="16"/>
              </w:rPr>
              <w:t>7</w:t>
            </w:r>
            <w:r>
              <w:rPr>
                <w:spacing w:val="-1"/>
                <w:w w:val="111"/>
                <w:sz w:val="16"/>
              </w:rPr>
              <w:t>9</w:t>
            </w:r>
            <w:r>
              <w:rPr>
                <w:w w:val="55"/>
                <w:sz w:val="16"/>
              </w:rPr>
              <w:t>.</w:t>
            </w:r>
            <w:r>
              <w:rPr>
                <w:w w:val="111"/>
                <w:sz w:val="16"/>
              </w:rPr>
              <w:t>1</w:t>
            </w:r>
            <w:r>
              <w:rPr>
                <w:w w:val="155"/>
                <w:sz w:val="16"/>
              </w:rPr>
              <w:t>%</w:t>
            </w:r>
          </w:p>
        </w:tc>
      </w:tr>
    </w:tbl>
    <w:p>
      <w:pPr>
        <w:spacing w:before="61"/>
        <w:ind w:left="852" w:right="0" w:firstLine="0"/>
        <w:jc w:val="left"/>
        <w:rPr>
          <w:sz w:val="14"/>
        </w:rPr>
      </w:pPr>
      <w:r>
        <w:rPr>
          <w:sz w:val="14"/>
        </w:rPr>
        <w:t>资料来源：天软科技，长江证券研究所</w:t>
      </w:r>
    </w:p>
    <w:p>
      <w:pPr>
        <w:pStyle w:val="11"/>
      </w:pPr>
    </w:p>
    <w:p>
      <w:pPr>
        <w:pStyle w:val="11"/>
        <w:spacing w:before="11"/>
        <w:rPr>
          <w:sz w:val="23"/>
        </w:rPr>
      </w:pPr>
    </w:p>
    <w:p>
      <w:pPr>
        <w:pStyle w:val="11"/>
        <w:spacing w:before="1"/>
        <w:ind w:right="4247"/>
        <w:jc w:val="right"/>
      </w:pPr>
      <w:r>
        <w:rPr>
          <w:spacing w:val="-26"/>
        </w:rPr>
        <w:t xml:space="preserve">图 </w:t>
      </w:r>
      <w:r>
        <w:rPr>
          <w:rFonts w:ascii="Arial" w:eastAsia="Arial"/>
        </w:rPr>
        <w:t>13</w:t>
      </w:r>
      <w:r>
        <w:rPr>
          <w:rFonts w:ascii="Arial" w:eastAsia="Arial"/>
          <w:spacing w:val="-10"/>
        </w:rPr>
        <w:t xml:space="preserve"> </w:t>
      </w:r>
      <w:r>
        <w:rPr>
          <w:spacing w:val="-5"/>
        </w:rPr>
        <w:t xml:space="preserve">展示的是中性后的中心度因子从 </w:t>
      </w:r>
      <w:r>
        <w:rPr>
          <w:rFonts w:ascii="Arial" w:eastAsia="Arial"/>
        </w:rPr>
        <w:t>2007</w:t>
      </w:r>
      <w:r>
        <w:rPr>
          <w:rFonts w:ascii="Arial" w:eastAsia="Arial"/>
          <w:spacing w:val="-10"/>
        </w:rPr>
        <w:t xml:space="preserve"> </w:t>
      </w:r>
      <w:r>
        <w:rPr>
          <w:spacing w:val="-26"/>
        </w:rPr>
        <w:t xml:space="preserve">年 </w:t>
      </w:r>
      <w:r>
        <w:rPr>
          <w:rFonts w:ascii="Arial" w:eastAsia="Arial"/>
        </w:rPr>
        <w:t>1</w:t>
      </w:r>
      <w:r>
        <w:rPr>
          <w:rFonts w:ascii="Arial" w:eastAsia="Arial"/>
          <w:spacing w:val="-10"/>
        </w:rPr>
        <w:t xml:space="preserve"> </w:t>
      </w:r>
      <w:r>
        <w:rPr>
          <w:spacing w:val="-17"/>
        </w:rPr>
        <w:t xml:space="preserve">月至 </w:t>
      </w:r>
      <w:r>
        <w:rPr>
          <w:rFonts w:ascii="Arial" w:eastAsia="Arial"/>
        </w:rPr>
        <w:t>2016</w:t>
      </w:r>
      <w:r>
        <w:rPr>
          <w:rFonts w:ascii="Arial" w:eastAsia="Arial"/>
          <w:spacing w:val="-12"/>
        </w:rPr>
        <w:t xml:space="preserve"> </w:t>
      </w:r>
      <w:r>
        <w:rPr>
          <w:spacing w:val="-26"/>
        </w:rPr>
        <w:t xml:space="preserve">年 </w:t>
      </w:r>
      <w:r>
        <w:rPr>
          <w:rFonts w:ascii="Arial" w:eastAsia="Arial"/>
        </w:rPr>
        <w:t>10</w:t>
      </w:r>
      <w:r>
        <w:rPr>
          <w:rFonts w:ascii="Arial" w:eastAsia="Arial"/>
          <w:spacing w:val="-10"/>
        </w:rPr>
        <w:t xml:space="preserve"> </w:t>
      </w:r>
      <w:r>
        <w:t>月的分组累计收</w:t>
      </w:r>
    </w:p>
    <w:p>
      <w:pPr>
        <w:pStyle w:val="11"/>
        <w:spacing w:before="81"/>
        <w:ind w:right="4247"/>
        <w:jc w:val="right"/>
      </w:pPr>
      <w:r>
        <w:rPr>
          <w:spacing w:val="-9"/>
        </w:rPr>
        <w:t xml:space="preserve">益以及第 </w:t>
      </w:r>
      <w:r>
        <w:rPr>
          <w:rFonts w:ascii="Arial" w:eastAsia="Arial"/>
        </w:rPr>
        <w:t>1</w:t>
      </w:r>
      <w:r>
        <w:rPr>
          <w:rFonts w:ascii="Arial" w:eastAsia="Arial"/>
          <w:spacing w:val="-5"/>
        </w:rPr>
        <w:t xml:space="preserve"> </w:t>
      </w:r>
      <w:r>
        <w:t>组</w:t>
      </w:r>
      <w:r>
        <w:rPr>
          <w:rFonts w:ascii="Arial" w:eastAsia="Arial"/>
        </w:rPr>
        <w:t>-</w:t>
      </w:r>
      <w:r>
        <w:rPr>
          <w:spacing w:val="-23"/>
        </w:rPr>
        <w:t xml:space="preserve">第 </w:t>
      </w:r>
      <w:r>
        <w:rPr>
          <w:rFonts w:ascii="Arial" w:eastAsia="Arial"/>
        </w:rPr>
        <w:t>10</w:t>
      </w:r>
      <w:r>
        <w:rPr>
          <w:rFonts w:ascii="Arial" w:eastAsia="Arial"/>
          <w:spacing w:val="-5"/>
        </w:rPr>
        <w:t xml:space="preserve"> </w:t>
      </w:r>
      <w:r>
        <w:rPr>
          <w:spacing w:val="-8"/>
        </w:rPr>
        <w:t xml:space="preserve">组的累计收益情况。从图中可以发现，相比于沪深 </w:t>
      </w:r>
      <w:r>
        <w:rPr>
          <w:rFonts w:ascii="Arial" w:eastAsia="Arial"/>
        </w:rPr>
        <w:t>300</w:t>
      </w:r>
      <w:r>
        <w:rPr>
          <w:rFonts w:ascii="Arial" w:eastAsia="Arial"/>
          <w:spacing w:val="-5"/>
        </w:rPr>
        <w:t xml:space="preserve"> </w:t>
      </w:r>
      <w:r>
        <w:rPr>
          <w:spacing w:val="-5"/>
        </w:rPr>
        <w:t>而言，中心</w:t>
      </w:r>
    </w:p>
    <w:p>
      <w:pPr>
        <w:pStyle w:val="11"/>
        <w:spacing w:before="81"/>
        <w:ind w:left="852"/>
        <w:jc w:val="both"/>
      </w:pPr>
      <w:r>
        <w:t xml:space="preserve">度因子在中证 </w:t>
      </w:r>
      <w:r>
        <w:rPr>
          <w:rFonts w:ascii="Arial" w:eastAsia="Arial"/>
        </w:rPr>
        <w:t xml:space="preserve">500 </w:t>
      </w:r>
      <w:r>
        <w:t>里面的组间区分度有了较大的提高。</w:t>
      </w:r>
    </w:p>
    <w:p>
      <w:pPr>
        <w:pStyle w:val="11"/>
        <w:spacing w:before="202"/>
        <w:ind w:left="1272"/>
        <w:jc w:val="both"/>
      </w:pPr>
      <w:r>
        <w:t xml:space="preserve">从第 </w:t>
      </w:r>
      <w:r>
        <w:rPr>
          <w:rFonts w:ascii="Arial" w:eastAsia="Arial"/>
        </w:rPr>
        <w:t xml:space="preserve">1 </w:t>
      </w:r>
      <w:r>
        <w:t>组</w:t>
      </w:r>
      <w:r>
        <w:rPr>
          <w:rFonts w:ascii="Arial" w:eastAsia="Arial"/>
        </w:rPr>
        <w:t>-</w:t>
      </w:r>
      <w:r>
        <w:t xml:space="preserve">中证 </w:t>
      </w:r>
      <w:r>
        <w:rPr>
          <w:rFonts w:ascii="Arial" w:eastAsia="Arial"/>
        </w:rPr>
        <w:t xml:space="preserve">500 </w:t>
      </w:r>
      <w:r>
        <w:t>的累计超额曲线来看，我们发现净值曲线相比于第一组</w:t>
      </w:r>
      <w:r>
        <w:rPr>
          <w:rFonts w:ascii="Arial" w:eastAsia="Arial"/>
        </w:rPr>
        <w:t>-</w:t>
      </w:r>
      <w:r>
        <w:t>沪深</w:t>
      </w:r>
    </w:p>
    <w:p>
      <w:pPr>
        <w:pStyle w:val="11"/>
        <w:spacing w:before="82" w:line="324" w:lineRule="auto"/>
        <w:ind w:left="852" w:right="4247"/>
        <w:jc w:val="both"/>
      </w:pPr>
      <w:r>
        <w:drawing>
          <wp:anchor distT="0" distB="0" distL="0" distR="0" simplePos="0" relativeHeight="245852160" behindDoc="1" locked="0" layoutInCell="1" allowOverlap="1">
            <wp:simplePos x="0" y="0"/>
            <wp:positionH relativeFrom="page">
              <wp:posOffset>767715</wp:posOffset>
            </wp:positionH>
            <wp:positionV relativeFrom="paragraph">
              <wp:posOffset>1224915</wp:posOffset>
            </wp:positionV>
            <wp:extent cx="3909695" cy="1670685"/>
            <wp:effectExtent l="0" t="0" r="0" b="0"/>
            <wp:wrapNone/>
            <wp:docPr id="23"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7.png"/>
                    <pic:cNvPicPr>
                      <a:picLocks noChangeAspect="1"/>
                    </pic:cNvPicPr>
                  </pic:nvPicPr>
                  <pic:blipFill>
                    <a:blip r:embed="rId233" cstate="print"/>
                    <a:stretch>
                      <a:fillRect/>
                    </a:stretch>
                  </pic:blipFill>
                  <pic:spPr>
                    <a:xfrm>
                      <a:off x="0" y="0"/>
                      <a:ext cx="3909895" cy="1670978"/>
                    </a:xfrm>
                    <a:prstGeom prst="rect">
                      <a:avLst/>
                    </a:prstGeom>
                  </pic:spPr>
                </pic:pic>
              </a:graphicData>
            </a:graphic>
          </wp:anchor>
        </w:drawing>
      </w:r>
      <w:r>
        <mc:AlternateContent>
          <mc:Choice Requires="wps">
            <w:drawing>
              <wp:anchor distT="0" distB="0" distL="114300" distR="114300" simplePos="0" relativeHeight="245853184" behindDoc="1" locked="0" layoutInCell="1" allowOverlap="1">
                <wp:simplePos x="0" y="0"/>
                <wp:positionH relativeFrom="page">
                  <wp:posOffset>1237615</wp:posOffset>
                </wp:positionH>
                <wp:positionV relativeFrom="paragraph">
                  <wp:posOffset>1124585</wp:posOffset>
                </wp:positionV>
                <wp:extent cx="189230" cy="0"/>
                <wp:effectExtent l="0" t="6985" r="1270" b="12065"/>
                <wp:wrapNone/>
                <wp:docPr id="602" name="直线 650"/>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4F81BC"/>
                          </a:solidFill>
                          <a:prstDash val="solid"/>
                          <a:headEnd type="none" w="med" len="med"/>
                          <a:tailEnd type="none" w="med" len="med"/>
                        </a:ln>
                      </wps:spPr>
                      <wps:bodyPr upright="1"/>
                    </wps:wsp>
                  </a:graphicData>
                </a:graphic>
              </wp:anchor>
            </w:drawing>
          </mc:Choice>
          <mc:Fallback>
            <w:pict>
              <v:line id="直线 650" o:spid="_x0000_s1026" o:spt="20" style="position:absolute;left:0pt;margin-left:97.45pt;margin-top:88.55pt;height:0pt;width:14.9pt;mso-position-horizontal-relative:page;z-index:-257463296;mso-width-relative:page;mso-height-relative:page;" filled="f" stroked="t" coordsize="21600,21600" o:gfxdata="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COjn9YAAAALAQAADwAAAAAAAAABACAAAAAiAAAAZHJzL2Rvd25yZXYueG1sUEsBAhQAFAAAAAgA&#10;h07iQFr0H3buAQAA3wMAAA4AAAAAAAAAAQAgAAAAJQEAAGRycy9lMm9Eb2MueG1sUEsFBgAAAAAG&#10;AAYAWQEAAIUFAAAAAA==&#10;">
                <v:fill on="f" focussize="0,0"/>
                <v:stroke weight="1.13850393700787pt" color="#4F81BC" joinstyle="round"/>
                <v:imagedata o:title=""/>
                <o:lock v:ext="edit" aspectratio="f"/>
              </v:line>
            </w:pict>
          </mc:Fallback>
        </mc:AlternateContent>
      </w:r>
      <w:r>
        <mc:AlternateContent>
          <mc:Choice Requires="wps">
            <w:drawing>
              <wp:anchor distT="0" distB="0" distL="114300" distR="114300" simplePos="0" relativeHeight="245854208" behindDoc="1" locked="0" layoutInCell="1" allowOverlap="1">
                <wp:simplePos x="0" y="0"/>
                <wp:positionH relativeFrom="page">
                  <wp:posOffset>2305050</wp:posOffset>
                </wp:positionH>
                <wp:positionV relativeFrom="paragraph">
                  <wp:posOffset>1124585</wp:posOffset>
                </wp:positionV>
                <wp:extent cx="189230" cy="0"/>
                <wp:effectExtent l="0" t="6985" r="1270" b="12065"/>
                <wp:wrapNone/>
                <wp:docPr id="603" name="直线 651"/>
                <wp:cNvGraphicFramePr/>
                <a:graphic xmlns:a="http://schemas.openxmlformats.org/drawingml/2006/main">
                  <a:graphicData uri="http://schemas.microsoft.com/office/word/2010/wordprocessingShape">
                    <wps:wsp>
                      <wps:cNvSpPr/>
                      <wps:spPr>
                        <a:xfrm>
                          <a:off x="0" y="0"/>
                          <a:ext cx="189230" cy="0"/>
                        </a:xfrm>
                        <a:prstGeom prst="line">
                          <a:avLst/>
                        </a:prstGeom>
                        <a:ln w="14459" cap="flat" cmpd="sng">
                          <a:solidFill>
                            <a:srgbClr val="C0504D"/>
                          </a:solidFill>
                          <a:prstDash val="solid"/>
                          <a:headEnd type="none" w="med" len="med"/>
                          <a:tailEnd type="none" w="med" len="med"/>
                        </a:ln>
                      </wps:spPr>
                      <wps:bodyPr upright="1"/>
                    </wps:wsp>
                  </a:graphicData>
                </a:graphic>
              </wp:anchor>
            </w:drawing>
          </mc:Choice>
          <mc:Fallback>
            <w:pict>
              <v:line id="直线 651" o:spid="_x0000_s1026" o:spt="20" style="position:absolute;left:0pt;margin-left:181.5pt;margin-top:88.55pt;height:0pt;width:14.9pt;mso-position-horizontal-relative:page;z-index:-257462272;mso-width-relative:page;mso-height-relative:page;" filled="f" stroked="t" coordsize="21600,21600" o:gfxdata="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IgU42AAAAAsBAAAPAAAAAAAAAAEAIAAAACIAAABkcnMvZG93bnJldi54bWxQSwECFAAUAAAA&#10;CACHTuJAtgRYJ+4BAADfAwAADgAAAAAAAAABACAAAAAnAQAAZHJzL2Uyb0RvYy54bWxQSwUGAAAA&#10;AAYABgBZAQAAhwUAAAAA&#10;">
                <v:fill on="f" focussize="0,0"/>
                <v:stroke weight="1.13850393700787pt" color="#C0504D" joinstyle="round"/>
                <v:imagedata o:title=""/>
                <o:lock v:ext="edit" aspectratio="f"/>
              </v:line>
            </w:pict>
          </mc:Fallback>
        </mc:AlternateContent>
      </w:r>
      <w:r>
        <w:rPr>
          <w:rFonts w:ascii="Arial" w:eastAsia="Arial"/>
        </w:rPr>
        <w:t xml:space="preserve">300 </w:t>
      </w:r>
      <w:r>
        <w:rPr>
          <w:spacing w:val="-2"/>
        </w:rPr>
        <w:t xml:space="preserve">而言虽然最终收益水平相差不大，但是第 </w:t>
      </w:r>
      <w:r>
        <w:rPr>
          <w:rFonts w:ascii="Arial" w:eastAsia="Arial"/>
        </w:rPr>
        <w:t xml:space="preserve">1 </w:t>
      </w:r>
      <w:r>
        <w:t>组</w:t>
      </w:r>
      <w:r>
        <w:rPr>
          <w:rFonts w:ascii="Arial" w:eastAsia="Arial"/>
        </w:rPr>
        <w:t>-</w:t>
      </w:r>
      <w:r>
        <w:rPr>
          <w:spacing w:val="-12"/>
        </w:rPr>
        <w:t xml:space="preserve">中证 </w:t>
      </w:r>
      <w:r>
        <w:rPr>
          <w:rFonts w:ascii="Arial" w:eastAsia="Arial"/>
        </w:rPr>
        <w:t xml:space="preserve">500 </w:t>
      </w:r>
      <w:r>
        <w:rPr>
          <w:spacing w:val="-2"/>
        </w:rPr>
        <w:t>的累计超额曲线表现特别</w:t>
      </w:r>
      <w:r>
        <w:rPr>
          <w:spacing w:val="-3"/>
        </w:rPr>
        <w:t xml:space="preserve">稳定，最大回撤较小，平均每年超额中证 </w:t>
      </w:r>
      <w:r>
        <w:rPr>
          <w:rFonts w:ascii="Arial" w:eastAsia="Arial"/>
        </w:rPr>
        <w:t xml:space="preserve">500 </w:t>
      </w:r>
      <w:r>
        <w:rPr>
          <w:spacing w:val="-16"/>
        </w:rPr>
        <w:t xml:space="preserve">指数 </w:t>
      </w:r>
      <w:r>
        <w:rPr>
          <w:rFonts w:ascii="Arial" w:eastAsia="Arial"/>
        </w:rPr>
        <w:t>19.8%</w:t>
      </w:r>
      <w:r>
        <w:rPr>
          <w:spacing w:val="-7"/>
        </w:rPr>
        <w:t xml:space="preserve">，最大回撤为 </w:t>
      </w:r>
      <w:r>
        <w:rPr>
          <w:rFonts w:ascii="Arial" w:eastAsia="Arial"/>
        </w:rPr>
        <w:t>8.8%</w:t>
      </w:r>
      <w:r>
        <w:rPr>
          <w:spacing w:val="-3"/>
        </w:rPr>
        <w:t>，发生在</w:t>
      </w:r>
      <w:r>
        <w:rPr>
          <w:rFonts w:ascii="Arial" w:eastAsia="Arial"/>
        </w:rPr>
        <w:t xml:space="preserve">2015 </w:t>
      </w:r>
      <w:r>
        <w:t>年。</w:t>
      </w:r>
    </w:p>
    <w:p>
      <w:pPr>
        <w:pStyle w:val="11"/>
        <w:spacing w:before="2"/>
        <w:rPr>
          <w:sz w:val="12"/>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6"/>
        <w:gridCol w:w="602"/>
        <w:gridCol w:w="689"/>
        <w:gridCol w:w="596"/>
        <w:gridCol w:w="500"/>
        <w:gridCol w:w="1407"/>
        <w:gridCol w:w="716"/>
        <w:gridCol w:w="523"/>
        <w:gridCol w:w="681"/>
        <w:gridCol w:w="4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6812" w:type="dxa"/>
            <w:gridSpan w:val="10"/>
            <w:tcBorders>
              <w:bottom w:val="single" w:color="000000" w:sz="4" w:space="0"/>
            </w:tcBorders>
          </w:tcPr>
          <w:p>
            <w:pPr>
              <w:pStyle w:val="18"/>
              <w:spacing w:line="191" w:lineRule="exact"/>
              <w:jc w:val="left"/>
              <w:rPr>
                <w:rFonts w:hint="eastAsia" w:ascii="黑体" w:eastAsia="黑体"/>
                <w:sz w:val="16"/>
              </w:rPr>
            </w:pPr>
            <w:bookmarkStart w:id="38" w:name="_bookmark21"/>
            <w:bookmarkEnd w:id="38"/>
            <w:r>
              <w:rPr>
                <w:rFonts w:hint="eastAsia" w:ascii="黑体" w:eastAsia="黑体"/>
                <w:color w:val="005486"/>
                <w:sz w:val="16"/>
              </w:rPr>
              <w:t xml:space="preserve">图 </w:t>
            </w:r>
            <w:r>
              <w:rPr>
                <w:rFonts w:ascii="Arial" w:eastAsia="Arial"/>
                <w:color w:val="005486"/>
                <w:sz w:val="16"/>
              </w:rPr>
              <w:t>13</w:t>
            </w:r>
            <w:r>
              <w:rPr>
                <w:rFonts w:hint="eastAsia" w:ascii="黑体" w:eastAsia="黑体"/>
                <w:color w:val="005486"/>
                <w:sz w:val="16"/>
              </w:rPr>
              <w:t xml:space="preserve">：中性因子在中证 </w:t>
            </w:r>
            <w:r>
              <w:rPr>
                <w:rFonts w:ascii="Arial" w:eastAsia="Arial"/>
                <w:color w:val="005486"/>
                <w:sz w:val="16"/>
              </w:rPr>
              <w:t xml:space="preserve">500 </w:t>
            </w:r>
            <w:r>
              <w:rPr>
                <w:rFonts w:hint="eastAsia" w:ascii="黑体" w:eastAsia="黑体"/>
                <w:color w:val="005486"/>
                <w:sz w:val="16"/>
              </w:rPr>
              <w:t>的分组累计收益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686" w:type="dxa"/>
            <w:tcBorders>
              <w:top w:val="single" w:color="000000" w:sz="4" w:space="0"/>
            </w:tcBorders>
          </w:tcPr>
          <w:p>
            <w:pPr>
              <w:pStyle w:val="18"/>
              <w:spacing w:before="31"/>
              <w:ind w:left="117"/>
              <w:jc w:val="left"/>
              <w:rPr>
                <w:rFonts w:ascii="Microsoft JhengHei"/>
                <w:b/>
                <w:sz w:val="13"/>
              </w:rPr>
            </w:pPr>
            <w:r>
              <w:rPr>
                <w:rFonts w:ascii="Microsoft JhengHei"/>
                <w:b/>
                <w:color w:val="585858"/>
                <w:sz w:val="13"/>
              </w:rPr>
              <w:t>25</w:t>
            </w:r>
          </w:p>
        </w:tc>
        <w:tc>
          <w:tcPr>
            <w:tcW w:w="602" w:type="dxa"/>
            <w:tcBorders>
              <w:top w:val="single" w:color="000000" w:sz="4" w:space="0"/>
            </w:tcBorders>
          </w:tcPr>
          <w:p>
            <w:pPr>
              <w:pStyle w:val="18"/>
              <w:jc w:val="left"/>
              <w:rPr>
                <w:rFonts w:ascii="Times New Roman"/>
                <w:sz w:val="16"/>
              </w:rPr>
            </w:pPr>
          </w:p>
        </w:tc>
        <w:tc>
          <w:tcPr>
            <w:tcW w:w="689" w:type="dxa"/>
            <w:tcBorders>
              <w:top w:val="single" w:color="000000" w:sz="4" w:space="0"/>
            </w:tcBorders>
          </w:tcPr>
          <w:p>
            <w:pPr>
              <w:pStyle w:val="18"/>
              <w:jc w:val="left"/>
              <w:rPr>
                <w:rFonts w:ascii="Times New Roman"/>
                <w:sz w:val="16"/>
              </w:rPr>
            </w:pPr>
          </w:p>
        </w:tc>
        <w:tc>
          <w:tcPr>
            <w:tcW w:w="596" w:type="dxa"/>
            <w:tcBorders>
              <w:top w:val="single" w:color="000000" w:sz="4" w:space="0"/>
            </w:tcBorders>
          </w:tcPr>
          <w:p>
            <w:pPr>
              <w:pStyle w:val="18"/>
              <w:jc w:val="left"/>
              <w:rPr>
                <w:rFonts w:ascii="Times New Roman"/>
                <w:sz w:val="16"/>
              </w:rPr>
            </w:pPr>
          </w:p>
        </w:tc>
        <w:tc>
          <w:tcPr>
            <w:tcW w:w="500" w:type="dxa"/>
            <w:tcBorders>
              <w:top w:val="single" w:color="000000" w:sz="4" w:space="0"/>
            </w:tcBorders>
          </w:tcPr>
          <w:p>
            <w:pPr>
              <w:pStyle w:val="18"/>
              <w:jc w:val="left"/>
              <w:rPr>
                <w:rFonts w:ascii="Times New Roman"/>
                <w:sz w:val="16"/>
              </w:rPr>
            </w:pPr>
          </w:p>
        </w:tc>
        <w:tc>
          <w:tcPr>
            <w:tcW w:w="1407" w:type="dxa"/>
            <w:tcBorders>
              <w:top w:val="single" w:color="000000" w:sz="4" w:space="0"/>
            </w:tcBorders>
          </w:tcPr>
          <w:p>
            <w:pPr>
              <w:pStyle w:val="18"/>
              <w:jc w:val="left"/>
              <w:rPr>
                <w:rFonts w:ascii="Times New Roman"/>
                <w:sz w:val="16"/>
              </w:rPr>
            </w:pPr>
          </w:p>
        </w:tc>
        <w:tc>
          <w:tcPr>
            <w:tcW w:w="716" w:type="dxa"/>
            <w:tcBorders>
              <w:top w:val="single" w:color="000000" w:sz="4" w:space="0"/>
              <w:bottom w:val="single" w:color="9BBA58" w:sz="12" w:space="0"/>
            </w:tcBorders>
          </w:tcPr>
          <w:p>
            <w:pPr>
              <w:pStyle w:val="18"/>
              <w:jc w:val="left"/>
              <w:rPr>
                <w:rFonts w:ascii="Times New Roman"/>
                <w:sz w:val="16"/>
              </w:rPr>
            </w:pPr>
          </w:p>
        </w:tc>
        <w:tc>
          <w:tcPr>
            <w:tcW w:w="523" w:type="dxa"/>
            <w:tcBorders>
              <w:top w:val="single" w:color="000000" w:sz="4" w:space="0"/>
            </w:tcBorders>
          </w:tcPr>
          <w:p>
            <w:pPr>
              <w:pStyle w:val="18"/>
              <w:jc w:val="left"/>
              <w:rPr>
                <w:rFonts w:ascii="Times New Roman"/>
                <w:sz w:val="16"/>
              </w:rPr>
            </w:pPr>
          </w:p>
        </w:tc>
        <w:tc>
          <w:tcPr>
            <w:tcW w:w="681" w:type="dxa"/>
            <w:tcBorders>
              <w:top w:val="single" w:color="000000" w:sz="4" w:space="0"/>
            </w:tcBorders>
          </w:tcPr>
          <w:p>
            <w:pPr>
              <w:pStyle w:val="18"/>
              <w:jc w:val="left"/>
              <w:rPr>
                <w:rFonts w:ascii="Times New Roman"/>
                <w:sz w:val="16"/>
              </w:rPr>
            </w:pPr>
          </w:p>
        </w:tc>
        <w:tc>
          <w:tcPr>
            <w:tcW w:w="412" w:type="dxa"/>
            <w:tcBorders>
              <w:top w:val="single" w:color="000000" w:sz="4" w:space="0"/>
            </w:tcBorders>
          </w:tcPr>
          <w:p>
            <w:pPr>
              <w:pStyle w:val="18"/>
              <w:spacing w:before="31"/>
              <w:ind w:left="215"/>
              <w:jc w:val="left"/>
              <w:rPr>
                <w:rFonts w:ascii="Microsoft JhengHei"/>
                <w:b/>
                <w:sz w:val="13"/>
              </w:rPr>
            </w:pPr>
            <w:r>
              <w:rPr>
                <w:rFonts w:ascii="Microsoft JhengHei"/>
                <w:b/>
                <w:color w:val="585858"/>
                <w:w w:val="93"/>
                <w:sz w:val="13"/>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31" w:hRule="atLeast"/>
        </w:trPr>
        <w:tc>
          <w:tcPr>
            <w:tcW w:w="686" w:type="dxa"/>
          </w:tcPr>
          <w:p>
            <w:pPr>
              <w:pStyle w:val="18"/>
              <w:spacing w:before="6"/>
              <w:jc w:val="left"/>
              <w:rPr>
                <w:sz w:val="22"/>
              </w:rPr>
            </w:pPr>
          </w:p>
          <w:p>
            <w:pPr>
              <w:pStyle w:val="18"/>
              <w:ind w:left="117"/>
              <w:jc w:val="left"/>
              <w:rPr>
                <w:rFonts w:ascii="Microsoft JhengHei"/>
                <w:b/>
                <w:sz w:val="13"/>
              </w:rPr>
            </w:pPr>
            <w:r>
              <w:rPr>
                <w:rFonts w:ascii="Microsoft JhengHei"/>
                <w:b/>
                <w:color w:val="585858"/>
                <w:sz w:val="13"/>
              </w:rPr>
              <w:t>20</w:t>
            </w:r>
          </w:p>
          <w:p>
            <w:pPr>
              <w:pStyle w:val="18"/>
              <w:jc w:val="left"/>
              <w:rPr>
                <w:sz w:val="18"/>
              </w:rPr>
            </w:pPr>
          </w:p>
          <w:p>
            <w:pPr>
              <w:pStyle w:val="18"/>
              <w:spacing w:before="119"/>
              <w:ind w:left="117"/>
              <w:jc w:val="left"/>
              <w:rPr>
                <w:rFonts w:ascii="Microsoft JhengHei"/>
                <w:b/>
                <w:sz w:val="13"/>
              </w:rPr>
            </w:pPr>
            <w:r>
              <w:rPr>
                <w:rFonts w:ascii="Microsoft JhengHei"/>
                <w:b/>
                <w:color w:val="585858"/>
                <w:sz w:val="13"/>
              </w:rPr>
              <w:t>15</w:t>
            </w:r>
          </w:p>
          <w:p>
            <w:pPr>
              <w:pStyle w:val="18"/>
              <w:jc w:val="left"/>
              <w:rPr>
                <w:sz w:val="18"/>
              </w:rPr>
            </w:pPr>
          </w:p>
          <w:p>
            <w:pPr>
              <w:pStyle w:val="18"/>
              <w:spacing w:before="118"/>
              <w:ind w:left="117"/>
              <w:jc w:val="left"/>
              <w:rPr>
                <w:rFonts w:ascii="Microsoft JhengHei"/>
                <w:b/>
                <w:sz w:val="13"/>
              </w:rPr>
            </w:pPr>
            <w:r>
              <w:rPr>
                <w:rFonts w:ascii="Microsoft JhengHei"/>
                <w:b/>
                <w:color w:val="585858"/>
                <w:sz w:val="13"/>
              </w:rPr>
              <w:t>10</w:t>
            </w:r>
          </w:p>
          <w:p>
            <w:pPr>
              <w:pStyle w:val="18"/>
              <w:jc w:val="left"/>
              <w:rPr>
                <w:sz w:val="18"/>
              </w:rPr>
            </w:pPr>
          </w:p>
          <w:p>
            <w:pPr>
              <w:pStyle w:val="18"/>
              <w:spacing w:before="118"/>
              <w:ind w:left="189"/>
              <w:jc w:val="left"/>
              <w:rPr>
                <w:rFonts w:ascii="Microsoft JhengHei"/>
                <w:b/>
                <w:sz w:val="13"/>
              </w:rPr>
            </w:pPr>
            <w:r>
              <w:rPr>
                <w:rFonts w:ascii="Microsoft JhengHei"/>
                <w:b/>
                <w:color w:val="585858"/>
                <w:w w:val="93"/>
                <w:sz w:val="13"/>
              </w:rPr>
              <w:t>5</w:t>
            </w:r>
          </w:p>
          <w:p>
            <w:pPr>
              <w:pStyle w:val="18"/>
              <w:jc w:val="left"/>
              <w:rPr>
                <w:sz w:val="18"/>
              </w:rPr>
            </w:pPr>
          </w:p>
          <w:p>
            <w:pPr>
              <w:pStyle w:val="18"/>
              <w:spacing w:before="118" w:line="172" w:lineRule="exact"/>
              <w:ind w:left="189"/>
              <w:jc w:val="left"/>
              <w:rPr>
                <w:rFonts w:ascii="Microsoft JhengHei"/>
                <w:b/>
                <w:sz w:val="13"/>
              </w:rPr>
            </w:pPr>
            <w:r>
              <w:rPr>
                <w:rFonts w:ascii="Microsoft JhengHei"/>
                <w:b/>
                <w:color w:val="585858"/>
                <w:w w:val="93"/>
                <w:sz w:val="13"/>
              </w:rPr>
              <w:t>0</w:t>
            </w:r>
          </w:p>
        </w:tc>
        <w:tc>
          <w:tcPr>
            <w:tcW w:w="602" w:type="dxa"/>
          </w:tcPr>
          <w:p>
            <w:pPr>
              <w:pStyle w:val="18"/>
              <w:jc w:val="left"/>
              <w:rPr>
                <w:rFonts w:ascii="Times New Roman"/>
                <w:sz w:val="16"/>
              </w:rPr>
            </w:pPr>
          </w:p>
        </w:tc>
        <w:tc>
          <w:tcPr>
            <w:tcW w:w="689" w:type="dxa"/>
          </w:tcPr>
          <w:p>
            <w:pPr>
              <w:pStyle w:val="18"/>
              <w:spacing w:before="85" w:line="213" w:lineRule="auto"/>
              <w:ind w:left="142" w:right="134"/>
              <w:jc w:val="both"/>
              <w:rPr>
                <w:rFonts w:hint="eastAsia" w:ascii="Microsoft JhengHei" w:eastAsia="Microsoft JhengHei"/>
                <w:b/>
                <w:sz w:val="13"/>
              </w:rPr>
            </w:pPr>
            <w:r>
              <w:rPr>
                <w:rFonts w:hint="eastAsia" w:ascii="Microsoft JhengHei" w:eastAsia="Microsoft JhengHei"/>
                <w:b/>
                <w:color w:val="585858"/>
                <w:sz w:val="13"/>
              </w:rPr>
              <w:t>第4组第7组第10</w:t>
            </w:r>
            <w:r>
              <w:rPr>
                <w:rFonts w:hint="eastAsia" w:ascii="Microsoft JhengHei" w:eastAsia="Microsoft JhengHei"/>
                <w:b/>
                <w:color w:val="585858"/>
                <w:spacing w:val="-16"/>
                <w:sz w:val="13"/>
              </w:rPr>
              <w:t>组</w:t>
            </w:r>
          </w:p>
        </w:tc>
        <w:tc>
          <w:tcPr>
            <w:tcW w:w="596" w:type="dxa"/>
          </w:tcPr>
          <w:p>
            <w:pPr>
              <w:pStyle w:val="18"/>
              <w:jc w:val="left"/>
              <w:rPr>
                <w:rFonts w:ascii="Times New Roman"/>
                <w:sz w:val="16"/>
              </w:rPr>
            </w:pPr>
          </w:p>
        </w:tc>
        <w:tc>
          <w:tcPr>
            <w:tcW w:w="500" w:type="dxa"/>
          </w:tcPr>
          <w:p>
            <w:pPr>
              <w:pStyle w:val="18"/>
              <w:jc w:val="left"/>
              <w:rPr>
                <w:rFonts w:ascii="Times New Roman"/>
                <w:sz w:val="16"/>
              </w:rPr>
            </w:pPr>
          </w:p>
        </w:tc>
        <w:tc>
          <w:tcPr>
            <w:tcW w:w="1407" w:type="dxa"/>
          </w:tcPr>
          <w:p>
            <w:pPr>
              <w:pStyle w:val="18"/>
              <w:spacing w:before="85" w:line="213" w:lineRule="auto"/>
              <w:ind w:left="38" w:right="1029"/>
              <w:jc w:val="left"/>
              <w:rPr>
                <w:rFonts w:hint="eastAsia" w:ascii="Microsoft JhengHei" w:eastAsia="Microsoft JhengHei"/>
                <w:b/>
                <w:sz w:val="13"/>
              </w:rPr>
            </w:pPr>
            <w:r>
              <w:rPr>
                <w:rFonts w:hint="eastAsia" w:ascii="Microsoft JhengHei" w:eastAsia="Microsoft JhengHei"/>
                <w:b/>
                <w:color w:val="585858"/>
                <w:sz w:val="13"/>
              </w:rPr>
              <w:t>第5组第8组</w:t>
            </w:r>
          </w:p>
          <w:p>
            <w:pPr>
              <w:pStyle w:val="18"/>
              <w:spacing w:line="220" w:lineRule="exact"/>
              <w:ind w:left="38"/>
              <w:jc w:val="left"/>
              <w:rPr>
                <w:rFonts w:hint="eastAsia" w:ascii="Microsoft JhengHei" w:eastAsia="Microsoft JhengHei"/>
                <w:b/>
                <w:sz w:val="13"/>
              </w:rPr>
            </w:pPr>
            <w:r>
              <w:rPr>
                <w:rFonts w:hint="eastAsia" w:ascii="Microsoft JhengHei" w:eastAsia="Microsoft JhengHei"/>
                <w:b/>
                <w:color w:val="585858"/>
                <w:sz w:val="13"/>
              </w:rPr>
              <w:t>第1组-中证500(右轴)</w:t>
            </w:r>
          </w:p>
        </w:tc>
        <w:tc>
          <w:tcPr>
            <w:tcW w:w="716" w:type="dxa"/>
            <w:vMerge w:val="restart"/>
            <w:tcBorders>
              <w:top w:val="single" w:color="9BBA58" w:sz="12" w:space="0"/>
              <w:bottom w:val="single" w:color="000000" w:sz="4" w:space="0"/>
            </w:tcBorders>
          </w:tcPr>
          <w:p>
            <w:pPr>
              <w:pStyle w:val="18"/>
              <w:spacing w:before="85" w:line="213" w:lineRule="auto"/>
              <w:ind w:left="312" w:right="64"/>
              <w:jc w:val="left"/>
              <w:rPr>
                <w:rFonts w:hint="eastAsia" w:ascii="Microsoft JhengHei" w:eastAsia="Microsoft JhengHei"/>
                <w:b/>
                <w:sz w:val="13"/>
              </w:rPr>
            </w:pPr>
            <w:r>
              <w:rPr>
                <w:rFonts w:hint="eastAsia" w:ascii="Microsoft JhengHei" w:eastAsia="Microsoft JhengHei"/>
                <w:b/>
                <w:color w:val="585858"/>
                <w:sz w:val="13"/>
              </w:rPr>
              <w:t>第6组第9组</w:t>
            </w: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jc w:val="left"/>
              <w:rPr>
                <w:sz w:val="18"/>
              </w:rPr>
            </w:pPr>
          </w:p>
          <w:p>
            <w:pPr>
              <w:pStyle w:val="18"/>
              <w:spacing w:before="9"/>
              <w:jc w:val="left"/>
              <w:rPr>
                <w:sz w:val="15"/>
              </w:rPr>
            </w:pPr>
          </w:p>
          <w:p>
            <w:pPr>
              <w:pStyle w:val="18"/>
              <w:spacing w:before="1" w:line="214" w:lineRule="exact"/>
              <w:ind w:left="146"/>
              <w:jc w:val="left"/>
              <w:rPr>
                <w:rFonts w:ascii="Microsoft JhengHei"/>
                <w:b/>
                <w:sz w:val="13"/>
              </w:rPr>
            </w:pPr>
            <w:r>
              <w:rPr>
                <w:rFonts w:ascii="Microsoft JhengHei"/>
                <w:b/>
                <w:color w:val="585858"/>
                <w:sz w:val="13"/>
              </w:rPr>
              <w:t>2014</w:t>
            </w:r>
          </w:p>
        </w:tc>
        <w:tc>
          <w:tcPr>
            <w:tcW w:w="523" w:type="dxa"/>
          </w:tcPr>
          <w:p>
            <w:pPr>
              <w:pStyle w:val="18"/>
              <w:jc w:val="left"/>
              <w:rPr>
                <w:rFonts w:ascii="Times New Roman"/>
                <w:sz w:val="16"/>
              </w:rPr>
            </w:pPr>
          </w:p>
        </w:tc>
        <w:tc>
          <w:tcPr>
            <w:tcW w:w="681" w:type="dxa"/>
          </w:tcPr>
          <w:p>
            <w:pPr>
              <w:pStyle w:val="18"/>
              <w:jc w:val="left"/>
              <w:rPr>
                <w:rFonts w:ascii="Times New Roman"/>
                <w:sz w:val="16"/>
              </w:rPr>
            </w:pPr>
          </w:p>
        </w:tc>
        <w:tc>
          <w:tcPr>
            <w:tcW w:w="412" w:type="dxa"/>
            <w:vMerge w:val="restart"/>
          </w:tcPr>
          <w:p>
            <w:pPr>
              <w:pStyle w:val="18"/>
              <w:spacing w:before="11"/>
              <w:jc w:val="left"/>
              <w:rPr>
                <w:sz w:val="14"/>
              </w:rPr>
            </w:pPr>
          </w:p>
          <w:p>
            <w:pPr>
              <w:pStyle w:val="18"/>
              <w:ind w:left="215"/>
              <w:jc w:val="left"/>
              <w:rPr>
                <w:rFonts w:ascii="Microsoft JhengHei"/>
                <w:b/>
                <w:sz w:val="13"/>
              </w:rPr>
            </w:pPr>
            <w:r>
              <w:rPr>
                <w:rFonts w:ascii="Microsoft JhengHei"/>
                <w:b/>
                <w:color w:val="585858"/>
                <w:w w:val="93"/>
                <w:sz w:val="13"/>
              </w:rPr>
              <w:t>5</w:t>
            </w:r>
          </w:p>
          <w:p>
            <w:pPr>
              <w:pStyle w:val="18"/>
              <w:spacing w:before="7"/>
              <w:jc w:val="left"/>
              <w:rPr>
                <w:sz w:val="19"/>
              </w:rPr>
            </w:pPr>
          </w:p>
          <w:p>
            <w:pPr>
              <w:pStyle w:val="18"/>
              <w:ind w:left="215"/>
              <w:jc w:val="left"/>
              <w:rPr>
                <w:rFonts w:ascii="Microsoft JhengHei"/>
                <w:b/>
                <w:sz w:val="13"/>
              </w:rPr>
            </w:pPr>
            <w:r>
              <w:rPr>
                <w:rFonts w:ascii="Microsoft JhengHei"/>
                <w:b/>
                <w:color w:val="585858"/>
                <w:w w:val="93"/>
                <w:sz w:val="13"/>
              </w:rPr>
              <w:t>4</w:t>
            </w:r>
          </w:p>
          <w:p>
            <w:pPr>
              <w:pStyle w:val="18"/>
              <w:spacing w:before="7"/>
              <w:jc w:val="left"/>
              <w:rPr>
                <w:sz w:val="19"/>
              </w:rPr>
            </w:pPr>
          </w:p>
          <w:p>
            <w:pPr>
              <w:pStyle w:val="18"/>
              <w:ind w:left="215"/>
              <w:jc w:val="left"/>
              <w:rPr>
                <w:rFonts w:ascii="Microsoft JhengHei"/>
                <w:b/>
                <w:sz w:val="13"/>
              </w:rPr>
            </w:pPr>
            <w:r>
              <w:rPr>
                <w:rFonts w:ascii="Microsoft JhengHei"/>
                <w:b/>
                <w:color w:val="585858"/>
                <w:w w:val="93"/>
                <w:sz w:val="13"/>
              </w:rPr>
              <w:t>3</w:t>
            </w:r>
          </w:p>
          <w:p>
            <w:pPr>
              <w:pStyle w:val="18"/>
              <w:spacing w:before="8"/>
              <w:jc w:val="left"/>
              <w:rPr>
                <w:sz w:val="19"/>
              </w:rPr>
            </w:pPr>
          </w:p>
          <w:p>
            <w:pPr>
              <w:pStyle w:val="18"/>
              <w:ind w:left="215"/>
              <w:jc w:val="left"/>
              <w:rPr>
                <w:rFonts w:ascii="Microsoft JhengHei"/>
                <w:b/>
                <w:sz w:val="13"/>
              </w:rPr>
            </w:pPr>
            <w:r>
              <w:rPr>
                <w:rFonts w:ascii="Microsoft JhengHei"/>
                <w:b/>
                <w:color w:val="585858"/>
                <w:w w:val="93"/>
                <w:sz w:val="13"/>
              </w:rPr>
              <w:t>2</w:t>
            </w:r>
          </w:p>
          <w:p>
            <w:pPr>
              <w:pStyle w:val="18"/>
              <w:spacing w:before="7"/>
              <w:jc w:val="left"/>
              <w:rPr>
                <w:sz w:val="19"/>
              </w:rPr>
            </w:pPr>
          </w:p>
          <w:p>
            <w:pPr>
              <w:pStyle w:val="18"/>
              <w:ind w:left="215"/>
              <w:jc w:val="left"/>
              <w:rPr>
                <w:rFonts w:ascii="Microsoft JhengHei"/>
                <w:b/>
                <w:sz w:val="13"/>
              </w:rPr>
            </w:pPr>
            <w:r>
              <w:rPr>
                <w:rFonts w:ascii="Microsoft JhengHei"/>
                <w:b/>
                <w:color w:val="585858"/>
                <w:w w:val="93"/>
                <w:sz w:val="13"/>
              </w:rPr>
              <w:t>1</w:t>
            </w:r>
          </w:p>
          <w:p>
            <w:pPr>
              <w:pStyle w:val="18"/>
              <w:spacing w:before="7"/>
              <w:jc w:val="left"/>
              <w:rPr>
                <w:sz w:val="19"/>
              </w:rPr>
            </w:pPr>
          </w:p>
          <w:p>
            <w:pPr>
              <w:pStyle w:val="18"/>
              <w:spacing w:before="1" w:line="180" w:lineRule="exact"/>
              <w:ind w:left="215"/>
              <w:jc w:val="left"/>
              <w:rPr>
                <w:rFonts w:ascii="Microsoft JhengHei"/>
                <w:b/>
                <w:sz w:val="13"/>
              </w:rPr>
            </w:pPr>
            <w:r>
              <w:rPr>
                <w:rFonts w:ascii="Microsoft JhengHei"/>
                <w:b/>
                <w:color w:val="585858"/>
                <w:w w:val="93"/>
                <w:sz w:val="13"/>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 w:hRule="atLeast"/>
        </w:trPr>
        <w:tc>
          <w:tcPr>
            <w:tcW w:w="686" w:type="dxa"/>
            <w:vMerge w:val="restart"/>
            <w:tcBorders>
              <w:bottom w:val="single" w:color="000000" w:sz="4" w:space="0"/>
            </w:tcBorders>
          </w:tcPr>
          <w:p>
            <w:pPr>
              <w:pStyle w:val="18"/>
              <w:spacing w:line="160" w:lineRule="exact"/>
              <w:ind w:left="226"/>
              <w:jc w:val="left"/>
              <w:rPr>
                <w:rFonts w:ascii="Microsoft JhengHei"/>
                <w:b/>
                <w:sz w:val="13"/>
              </w:rPr>
            </w:pPr>
            <w:r>
              <w:rPr>
                <w:rFonts w:ascii="Microsoft JhengHei"/>
                <w:b/>
                <w:color w:val="585858"/>
                <w:sz w:val="13"/>
              </w:rPr>
              <w:t>2007</w:t>
            </w:r>
          </w:p>
        </w:tc>
        <w:tc>
          <w:tcPr>
            <w:tcW w:w="602" w:type="dxa"/>
            <w:vMerge w:val="restart"/>
            <w:tcBorders>
              <w:bottom w:val="single" w:color="000000" w:sz="4" w:space="0"/>
            </w:tcBorders>
          </w:tcPr>
          <w:p>
            <w:pPr>
              <w:pStyle w:val="18"/>
              <w:spacing w:line="160" w:lineRule="exact"/>
              <w:ind w:left="168"/>
              <w:jc w:val="left"/>
              <w:rPr>
                <w:rFonts w:ascii="Microsoft JhengHei"/>
                <w:b/>
                <w:sz w:val="13"/>
              </w:rPr>
            </w:pPr>
            <w:r>
              <w:rPr>
                <w:rFonts w:ascii="Microsoft JhengHei"/>
                <w:b/>
                <w:color w:val="585858"/>
                <w:sz w:val="13"/>
              </w:rPr>
              <w:t>2008</w:t>
            </w:r>
          </w:p>
        </w:tc>
        <w:tc>
          <w:tcPr>
            <w:tcW w:w="689" w:type="dxa"/>
            <w:vMerge w:val="restart"/>
            <w:tcBorders>
              <w:bottom w:val="single" w:color="000000" w:sz="4" w:space="0"/>
            </w:tcBorders>
          </w:tcPr>
          <w:p>
            <w:pPr>
              <w:pStyle w:val="18"/>
              <w:spacing w:line="160" w:lineRule="exact"/>
              <w:ind w:left="196"/>
              <w:jc w:val="left"/>
              <w:rPr>
                <w:rFonts w:ascii="Microsoft JhengHei"/>
                <w:b/>
                <w:sz w:val="13"/>
              </w:rPr>
            </w:pPr>
            <w:r>
              <w:rPr>
                <w:rFonts w:ascii="Microsoft JhengHei"/>
                <w:b/>
                <w:color w:val="585858"/>
                <w:sz w:val="13"/>
              </w:rPr>
              <w:t>2009</w:t>
            </w:r>
          </w:p>
        </w:tc>
        <w:tc>
          <w:tcPr>
            <w:tcW w:w="596" w:type="dxa"/>
            <w:vMerge w:val="restart"/>
            <w:tcBorders>
              <w:bottom w:val="single" w:color="000000" w:sz="4" w:space="0"/>
            </w:tcBorders>
          </w:tcPr>
          <w:p>
            <w:pPr>
              <w:pStyle w:val="18"/>
              <w:spacing w:line="160" w:lineRule="exact"/>
              <w:ind w:left="135"/>
              <w:jc w:val="left"/>
              <w:rPr>
                <w:rFonts w:ascii="Microsoft JhengHei"/>
                <w:b/>
                <w:sz w:val="13"/>
              </w:rPr>
            </w:pPr>
            <w:r>
              <w:rPr>
                <w:rFonts w:ascii="Microsoft JhengHei"/>
                <w:b/>
                <w:color w:val="585858"/>
                <w:sz w:val="13"/>
              </w:rPr>
              <w:t>2010</w:t>
            </w:r>
          </w:p>
        </w:tc>
        <w:tc>
          <w:tcPr>
            <w:tcW w:w="500" w:type="dxa"/>
            <w:vMerge w:val="restart"/>
            <w:tcBorders>
              <w:bottom w:val="single" w:color="000000" w:sz="4" w:space="0"/>
            </w:tcBorders>
          </w:tcPr>
          <w:p>
            <w:pPr>
              <w:pStyle w:val="18"/>
              <w:spacing w:line="160" w:lineRule="exact"/>
              <w:ind w:left="167"/>
              <w:jc w:val="left"/>
              <w:rPr>
                <w:rFonts w:ascii="Microsoft JhengHei"/>
                <w:b/>
                <w:sz w:val="13"/>
              </w:rPr>
            </w:pPr>
            <w:r>
              <w:rPr>
                <w:rFonts w:ascii="Microsoft JhengHei"/>
                <w:b/>
                <w:color w:val="585858"/>
                <w:sz w:val="13"/>
              </w:rPr>
              <w:t>2011</w:t>
            </w:r>
          </w:p>
        </w:tc>
        <w:tc>
          <w:tcPr>
            <w:tcW w:w="1407" w:type="dxa"/>
            <w:vMerge w:val="restart"/>
            <w:tcBorders>
              <w:bottom w:val="single" w:color="000000" w:sz="4" w:space="0"/>
            </w:tcBorders>
          </w:tcPr>
          <w:p>
            <w:pPr>
              <w:pStyle w:val="18"/>
              <w:tabs>
                <w:tab w:val="left" w:pos="925"/>
              </w:tabs>
              <w:spacing w:line="160" w:lineRule="exact"/>
              <w:ind w:left="295"/>
              <w:jc w:val="left"/>
              <w:rPr>
                <w:rFonts w:ascii="Microsoft JhengHei"/>
                <w:b/>
                <w:sz w:val="13"/>
              </w:rPr>
            </w:pPr>
            <w:r>
              <w:rPr>
                <w:rFonts w:ascii="Microsoft JhengHei"/>
                <w:b/>
                <w:color w:val="585858"/>
                <w:sz w:val="13"/>
              </w:rPr>
              <w:t>2012</w:t>
            </w:r>
            <w:r>
              <w:rPr>
                <w:rFonts w:ascii="Microsoft JhengHei"/>
                <w:b/>
                <w:color w:val="585858"/>
                <w:sz w:val="13"/>
              </w:rPr>
              <w:tab/>
            </w:r>
            <w:r>
              <w:rPr>
                <w:rFonts w:ascii="Microsoft JhengHei"/>
                <w:b/>
                <w:color w:val="585858"/>
                <w:sz w:val="13"/>
              </w:rPr>
              <w:t>2013</w:t>
            </w:r>
          </w:p>
        </w:tc>
        <w:tc>
          <w:tcPr>
            <w:tcW w:w="716" w:type="dxa"/>
            <w:vMerge w:val="continue"/>
            <w:tcBorders>
              <w:top w:val="nil"/>
              <w:bottom w:val="single" w:color="000000" w:sz="4" w:space="0"/>
            </w:tcBorders>
          </w:tcPr>
          <w:p>
            <w:pPr>
              <w:rPr>
                <w:sz w:val="2"/>
                <w:szCs w:val="2"/>
              </w:rPr>
            </w:pPr>
          </w:p>
        </w:tc>
        <w:tc>
          <w:tcPr>
            <w:tcW w:w="523" w:type="dxa"/>
            <w:vMerge w:val="restart"/>
            <w:tcBorders>
              <w:bottom w:val="single" w:color="000000" w:sz="4" w:space="0"/>
            </w:tcBorders>
          </w:tcPr>
          <w:p>
            <w:pPr>
              <w:pStyle w:val="18"/>
              <w:spacing w:line="160" w:lineRule="exact"/>
              <w:ind w:left="58"/>
              <w:jc w:val="left"/>
              <w:rPr>
                <w:rFonts w:ascii="Microsoft JhengHei"/>
                <w:b/>
                <w:sz w:val="13"/>
              </w:rPr>
            </w:pPr>
            <w:r>
              <w:rPr>
                <w:rFonts w:ascii="Microsoft JhengHei"/>
                <w:b/>
                <w:color w:val="585858"/>
                <w:sz w:val="13"/>
              </w:rPr>
              <w:t>2015</w:t>
            </w:r>
          </w:p>
        </w:tc>
        <w:tc>
          <w:tcPr>
            <w:tcW w:w="681" w:type="dxa"/>
            <w:vMerge w:val="restart"/>
            <w:tcBorders>
              <w:bottom w:val="single" w:color="000000" w:sz="4" w:space="0"/>
            </w:tcBorders>
          </w:tcPr>
          <w:p>
            <w:pPr>
              <w:pStyle w:val="18"/>
              <w:spacing w:line="160" w:lineRule="exact"/>
              <w:ind w:left="163"/>
              <w:jc w:val="left"/>
              <w:rPr>
                <w:rFonts w:ascii="Microsoft JhengHei"/>
                <w:b/>
                <w:sz w:val="13"/>
              </w:rPr>
            </w:pPr>
            <w:r>
              <w:rPr>
                <w:rFonts w:ascii="Microsoft JhengHei"/>
                <w:b/>
                <w:color w:val="585858"/>
                <w:sz w:val="13"/>
              </w:rPr>
              <w:t>2016</w:t>
            </w:r>
          </w:p>
        </w:tc>
        <w:tc>
          <w:tcPr>
            <w:tcW w:w="412"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2" w:hRule="atLeast"/>
        </w:trPr>
        <w:tc>
          <w:tcPr>
            <w:tcW w:w="686" w:type="dxa"/>
            <w:vMerge w:val="continue"/>
            <w:tcBorders>
              <w:top w:val="nil"/>
              <w:bottom w:val="single" w:color="000000" w:sz="4" w:space="0"/>
            </w:tcBorders>
          </w:tcPr>
          <w:p>
            <w:pPr>
              <w:rPr>
                <w:sz w:val="2"/>
                <w:szCs w:val="2"/>
              </w:rPr>
            </w:pPr>
          </w:p>
        </w:tc>
        <w:tc>
          <w:tcPr>
            <w:tcW w:w="602" w:type="dxa"/>
            <w:vMerge w:val="continue"/>
            <w:tcBorders>
              <w:top w:val="nil"/>
              <w:bottom w:val="single" w:color="000000" w:sz="4" w:space="0"/>
            </w:tcBorders>
          </w:tcPr>
          <w:p>
            <w:pPr>
              <w:rPr>
                <w:sz w:val="2"/>
                <w:szCs w:val="2"/>
              </w:rPr>
            </w:pPr>
          </w:p>
        </w:tc>
        <w:tc>
          <w:tcPr>
            <w:tcW w:w="689" w:type="dxa"/>
            <w:vMerge w:val="continue"/>
            <w:tcBorders>
              <w:top w:val="nil"/>
              <w:bottom w:val="single" w:color="000000" w:sz="4" w:space="0"/>
            </w:tcBorders>
          </w:tcPr>
          <w:p>
            <w:pPr>
              <w:rPr>
                <w:sz w:val="2"/>
                <w:szCs w:val="2"/>
              </w:rPr>
            </w:pPr>
          </w:p>
        </w:tc>
        <w:tc>
          <w:tcPr>
            <w:tcW w:w="596" w:type="dxa"/>
            <w:vMerge w:val="continue"/>
            <w:tcBorders>
              <w:top w:val="nil"/>
              <w:bottom w:val="single" w:color="000000" w:sz="4" w:space="0"/>
            </w:tcBorders>
          </w:tcPr>
          <w:p>
            <w:pPr>
              <w:rPr>
                <w:sz w:val="2"/>
                <w:szCs w:val="2"/>
              </w:rPr>
            </w:pPr>
          </w:p>
        </w:tc>
        <w:tc>
          <w:tcPr>
            <w:tcW w:w="500" w:type="dxa"/>
            <w:vMerge w:val="continue"/>
            <w:tcBorders>
              <w:top w:val="nil"/>
              <w:bottom w:val="single" w:color="000000" w:sz="4" w:space="0"/>
            </w:tcBorders>
          </w:tcPr>
          <w:p>
            <w:pPr>
              <w:rPr>
                <w:sz w:val="2"/>
                <w:szCs w:val="2"/>
              </w:rPr>
            </w:pPr>
          </w:p>
        </w:tc>
        <w:tc>
          <w:tcPr>
            <w:tcW w:w="1407" w:type="dxa"/>
            <w:vMerge w:val="continue"/>
            <w:tcBorders>
              <w:top w:val="nil"/>
              <w:bottom w:val="single" w:color="000000" w:sz="4" w:space="0"/>
            </w:tcBorders>
          </w:tcPr>
          <w:p>
            <w:pPr>
              <w:rPr>
                <w:sz w:val="2"/>
                <w:szCs w:val="2"/>
              </w:rPr>
            </w:pPr>
          </w:p>
        </w:tc>
        <w:tc>
          <w:tcPr>
            <w:tcW w:w="716" w:type="dxa"/>
            <w:vMerge w:val="continue"/>
            <w:tcBorders>
              <w:top w:val="nil"/>
              <w:bottom w:val="single" w:color="000000" w:sz="4" w:space="0"/>
            </w:tcBorders>
          </w:tcPr>
          <w:p>
            <w:pPr>
              <w:rPr>
                <w:sz w:val="2"/>
                <w:szCs w:val="2"/>
              </w:rPr>
            </w:pPr>
          </w:p>
        </w:tc>
        <w:tc>
          <w:tcPr>
            <w:tcW w:w="523" w:type="dxa"/>
            <w:vMerge w:val="continue"/>
            <w:tcBorders>
              <w:top w:val="nil"/>
              <w:bottom w:val="single" w:color="000000" w:sz="4" w:space="0"/>
            </w:tcBorders>
          </w:tcPr>
          <w:p>
            <w:pPr>
              <w:rPr>
                <w:sz w:val="2"/>
                <w:szCs w:val="2"/>
              </w:rPr>
            </w:pPr>
          </w:p>
        </w:tc>
        <w:tc>
          <w:tcPr>
            <w:tcW w:w="681" w:type="dxa"/>
            <w:vMerge w:val="continue"/>
            <w:tcBorders>
              <w:top w:val="nil"/>
              <w:bottom w:val="single" w:color="000000" w:sz="4" w:space="0"/>
            </w:tcBorders>
          </w:tcPr>
          <w:p>
            <w:pPr>
              <w:rPr>
                <w:sz w:val="2"/>
                <w:szCs w:val="2"/>
              </w:rPr>
            </w:pPr>
          </w:p>
        </w:tc>
        <w:tc>
          <w:tcPr>
            <w:tcW w:w="412" w:type="dxa"/>
            <w:tcBorders>
              <w:bottom w:val="single" w:color="000000" w:sz="4" w:space="0"/>
            </w:tcBorders>
          </w:tcPr>
          <w:p>
            <w:pPr>
              <w:pStyle w:val="18"/>
              <w:jc w:val="left"/>
              <w:rPr>
                <w:rFonts w:ascii="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4" w:hRule="atLeast"/>
        </w:trPr>
        <w:tc>
          <w:tcPr>
            <w:tcW w:w="6812" w:type="dxa"/>
            <w:gridSpan w:val="10"/>
            <w:tcBorders>
              <w:top w:val="single" w:color="000000" w:sz="4" w:space="0"/>
            </w:tcBorders>
          </w:tcPr>
          <w:p>
            <w:pPr>
              <w:pStyle w:val="18"/>
              <w:spacing w:before="61" w:line="163" w:lineRule="exact"/>
              <w:jc w:val="left"/>
              <w:rPr>
                <w:sz w:val="14"/>
              </w:rPr>
            </w:pPr>
            <w:r>
              <w:rPr>
                <w:sz w:val="14"/>
              </w:rPr>
              <w:t>资料来源：天软科技，长江证券研究所</w:t>
            </w:r>
          </w:p>
        </w:tc>
      </w:tr>
    </w:tbl>
    <w:p>
      <w:pPr>
        <w:pStyle w:val="11"/>
        <w:rPr>
          <w:sz w:val="24"/>
        </w:rPr>
      </w:pPr>
    </w:p>
    <w:p>
      <w:pPr>
        <w:pStyle w:val="11"/>
        <w:spacing w:before="1"/>
        <w:rPr>
          <w:sz w:val="19"/>
        </w:rPr>
      </w:pPr>
    </w:p>
    <w:p>
      <w:pPr>
        <w:pStyle w:val="11"/>
        <w:spacing w:line="324" w:lineRule="auto"/>
        <w:ind w:left="852" w:right="4155" w:firstLine="420"/>
      </w:pPr>
      <w:r>
        <w:rPr>
          <w:spacing w:val="-30"/>
        </w:rPr>
        <w:t xml:space="preserve">表 </w:t>
      </w:r>
      <w:r>
        <w:rPr>
          <w:rFonts w:ascii="Arial" w:eastAsia="Arial"/>
        </w:rPr>
        <w:t xml:space="preserve">10 </w:t>
      </w:r>
      <w:r>
        <w:rPr>
          <w:spacing w:val="-7"/>
        </w:rPr>
        <w:t xml:space="preserve">分别为中性因子第 </w:t>
      </w:r>
      <w:r>
        <w:rPr>
          <w:rFonts w:ascii="Arial" w:eastAsia="Arial"/>
        </w:rPr>
        <w:t xml:space="preserve">1 </w:t>
      </w:r>
      <w:r>
        <w:rPr>
          <w:spacing w:val="-12"/>
        </w:rPr>
        <w:t xml:space="preserve">组组合的分年表现情况，第一组平均年化收益为 </w:t>
      </w:r>
      <w:r>
        <w:rPr>
          <w:rFonts w:ascii="Arial" w:eastAsia="Arial"/>
        </w:rPr>
        <w:t>33.6%</w:t>
      </w:r>
      <w:r>
        <w:t xml:space="preserve">， </w:t>
      </w:r>
      <w:r>
        <w:rPr>
          <w:spacing w:val="-5"/>
        </w:rPr>
        <w:t xml:space="preserve">绝对胜率为 </w:t>
      </w:r>
      <w:r>
        <w:rPr>
          <w:rFonts w:ascii="Arial" w:eastAsia="Arial"/>
        </w:rPr>
        <w:t>65.3%</w:t>
      </w:r>
      <w:r>
        <w:rPr>
          <w:spacing w:val="-5"/>
        </w:rPr>
        <w:t xml:space="preserve">，相对于中证 </w:t>
      </w:r>
      <w:r>
        <w:rPr>
          <w:rFonts w:ascii="Arial" w:eastAsia="Arial"/>
        </w:rPr>
        <w:t xml:space="preserve">500 </w:t>
      </w:r>
      <w:r>
        <w:rPr>
          <w:spacing w:val="-2"/>
        </w:rPr>
        <w:t xml:space="preserve">指数而言，平均年化超额收益为 </w:t>
      </w:r>
      <w:r>
        <w:rPr>
          <w:rFonts w:ascii="Arial" w:eastAsia="Arial"/>
        </w:rPr>
        <w:t>19.6%</w:t>
      </w:r>
      <w:r>
        <w:t>，最大回</w:t>
      </w:r>
      <w:r>
        <w:rPr>
          <w:spacing w:val="-15"/>
        </w:rPr>
        <w:t xml:space="preserve">撤为 </w:t>
      </w:r>
      <w:r>
        <w:rPr>
          <w:rFonts w:ascii="Arial" w:eastAsia="Arial"/>
          <w:w w:val="99"/>
        </w:rPr>
        <w:t>9</w:t>
      </w:r>
      <w:r>
        <w:rPr>
          <w:rFonts w:ascii="Arial" w:eastAsia="Arial"/>
          <w:w w:val="100"/>
        </w:rPr>
        <w:t>.</w:t>
      </w:r>
      <w:r>
        <w:rPr>
          <w:rFonts w:ascii="Arial" w:eastAsia="Arial"/>
          <w:spacing w:val="1"/>
          <w:w w:val="100"/>
        </w:rPr>
        <w:t>0</w:t>
      </w:r>
      <w:r>
        <w:rPr>
          <w:rFonts w:ascii="Arial" w:eastAsia="Arial"/>
          <w:spacing w:val="-2"/>
          <w:w w:val="99"/>
        </w:rPr>
        <w:t>%</w:t>
      </w:r>
      <w:r>
        <w:rPr>
          <w:spacing w:val="-16"/>
        </w:rPr>
        <w:t xml:space="preserve">，最大回撤发生在 </w:t>
      </w:r>
      <w:r>
        <w:rPr>
          <w:rFonts w:ascii="Arial" w:eastAsia="Arial"/>
          <w:w w:val="99"/>
        </w:rPr>
        <w:t>2</w:t>
      </w:r>
      <w:r>
        <w:rPr>
          <w:rFonts w:ascii="Arial" w:eastAsia="Arial"/>
          <w:spacing w:val="-2"/>
          <w:w w:val="99"/>
        </w:rPr>
        <w:t>0</w:t>
      </w:r>
      <w:r>
        <w:rPr>
          <w:rFonts w:ascii="Arial" w:eastAsia="Arial"/>
          <w:w w:val="99"/>
        </w:rPr>
        <w:t>15</w:t>
      </w:r>
      <w:r>
        <w:rPr>
          <w:rFonts w:ascii="Arial" w:eastAsia="Arial"/>
        </w:rPr>
        <w:t xml:space="preserve"> </w:t>
      </w:r>
      <w:r>
        <w:rPr>
          <w:spacing w:val="-20"/>
        </w:rPr>
        <w:t xml:space="preserve">年，相对中证 </w:t>
      </w:r>
      <w:r>
        <w:rPr>
          <w:rFonts w:ascii="Arial" w:eastAsia="Arial"/>
          <w:w w:val="99"/>
        </w:rPr>
        <w:t>5</w:t>
      </w:r>
      <w:r>
        <w:rPr>
          <w:rFonts w:ascii="Arial" w:eastAsia="Arial"/>
          <w:spacing w:val="-2"/>
          <w:w w:val="99"/>
        </w:rPr>
        <w:t>0</w:t>
      </w:r>
      <w:r>
        <w:rPr>
          <w:rFonts w:ascii="Arial" w:eastAsia="Arial"/>
          <w:w w:val="99"/>
        </w:rPr>
        <w:t>0</w:t>
      </w:r>
      <w:r>
        <w:rPr>
          <w:rFonts w:ascii="Arial" w:eastAsia="Arial"/>
        </w:rPr>
        <w:t xml:space="preserve"> </w:t>
      </w:r>
      <w:r>
        <w:rPr>
          <w:spacing w:val="-10"/>
        </w:rPr>
        <w:t xml:space="preserve">的胜率为 </w:t>
      </w:r>
      <w:r>
        <w:rPr>
          <w:rFonts w:ascii="Arial" w:eastAsia="Arial"/>
          <w:w w:val="99"/>
        </w:rPr>
        <w:t>83</w:t>
      </w:r>
      <w:r>
        <w:rPr>
          <w:rFonts w:ascii="Arial" w:eastAsia="Arial"/>
          <w:w w:val="100"/>
        </w:rPr>
        <w:t>.</w:t>
      </w:r>
      <w:r>
        <w:rPr>
          <w:rFonts w:ascii="Arial" w:eastAsia="Arial"/>
          <w:spacing w:val="1"/>
          <w:w w:val="100"/>
        </w:rPr>
        <w:t>9</w:t>
      </w:r>
      <w:r>
        <w:rPr>
          <w:rFonts w:ascii="Arial" w:eastAsia="Arial"/>
          <w:spacing w:val="-2"/>
          <w:w w:val="99"/>
        </w:rPr>
        <w:t>%</w:t>
      </w:r>
      <w:r>
        <w:rPr>
          <w:spacing w:val="-20"/>
        </w:rPr>
        <w:t xml:space="preserve">，信息比率为 </w:t>
      </w:r>
      <w:r>
        <w:rPr>
          <w:rFonts w:ascii="Arial" w:eastAsia="Arial"/>
          <w:w w:val="99"/>
        </w:rPr>
        <w:t>2</w:t>
      </w:r>
      <w:r>
        <w:rPr>
          <w:rFonts w:ascii="Arial" w:eastAsia="Arial"/>
          <w:spacing w:val="-2"/>
          <w:w w:val="100"/>
        </w:rPr>
        <w:t>.</w:t>
      </w:r>
      <w:r>
        <w:rPr>
          <w:rFonts w:ascii="Arial" w:eastAsia="Arial"/>
          <w:w w:val="99"/>
        </w:rPr>
        <w:t>8</w:t>
      </w:r>
      <w:r>
        <w:rPr>
          <w:rFonts w:ascii="Arial" w:eastAsia="Arial"/>
          <w:spacing w:val="1"/>
          <w:w w:val="99"/>
        </w:rPr>
        <w:t>2</w:t>
      </w:r>
      <w:r>
        <w:t>。</w:t>
      </w:r>
    </w:p>
    <w:p>
      <w:pPr>
        <w:spacing w:after="0" w:line="324" w:lineRule="auto"/>
        <w:sectPr>
          <w:pgSz w:w="11910" w:h="16840"/>
          <w:pgMar w:top="1480" w:right="0" w:bottom="1260" w:left="0" w:header="629" w:footer="1064" w:gutter="0"/>
        </w:sectPr>
      </w:pPr>
    </w:p>
    <w:p>
      <w:pPr>
        <w:pStyle w:val="11"/>
        <w:rPr>
          <w:sz w:val="20"/>
        </w:rPr>
      </w:pPr>
    </w:p>
    <w:p>
      <w:pPr>
        <w:pStyle w:val="11"/>
        <w:spacing w:before="8"/>
        <w:rPr>
          <w:sz w:val="21"/>
        </w:rPr>
      </w:pPr>
    </w:p>
    <w:p>
      <w:pPr>
        <w:pStyle w:val="11"/>
        <w:spacing w:line="324" w:lineRule="auto"/>
        <w:ind w:left="852" w:right="4247" w:firstLine="420"/>
        <w:jc w:val="both"/>
      </w:pPr>
      <w:r>
        <w:rPr>
          <w:spacing w:val="-3"/>
        </w:rPr>
        <w:t xml:space="preserve">分年来看的话，中性因子第一组在 </w:t>
      </w:r>
      <w:r>
        <w:rPr>
          <w:rFonts w:ascii="Arial" w:eastAsia="Arial"/>
        </w:rPr>
        <w:t xml:space="preserve">2010 </w:t>
      </w:r>
      <w:r>
        <w:rPr>
          <w:spacing w:val="-17"/>
        </w:rPr>
        <w:t xml:space="preserve">年和 </w:t>
      </w:r>
      <w:r>
        <w:rPr>
          <w:rFonts w:ascii="Arial" w:eastAsia="Arial"/>
        </w:rPr>
        <w:t xml:space="preserve">2013 </w:t>
      </w:r>
      <w:r>
        <w:rPr>
          <w:spacing w:val="-1"/>
        </w:rPr>
        <w:t>年的表现稍弱，超额收益只有</w:t>
      </w:r>
      <w:r>
        <w:rPr>
          <w:rFonts w:ascii="Arial" w:eastAsia="Arial"/>
          <w:spacing w:val="-1"/>
        </w:rPr>
        <w:t>9.7%</w:t>
      </w:r>
      <w:r>
        <w:rPr>
          <w:spacing w:val="-20"/>
        </w:rPr>
        <w:t xml:space="preserve">和 </w:t>
      </w:r>
      <w:r>
        <w:rPr>
          <w:rFonts w:ascii="Arial" w:eastAsia="Arial"/>
        </w:rPr>
        <w:t>7.9%</w:t>
      </w:r>
      <w:r>
        <w:rPr>
          <w:spacing w:val="-6"/>
        </w:rPr>
        <w:t xml:space="preserve">，最大回撤为 </w:t>
      </w:r>
      <w:r>
        <w:rPr>
          <w:rFonts w:ascii="Arial" w:eastAsia="Arial"/>
        </w:rPr>
        <w:t>4.5%</w:t>
      </w:r>
      <w:r>
        <w:rPr>
          <w:spacing w:val="-20"/>
        </w:rPr>
        <w:t xml:space="preserve">和 </w:t>
      </w:r>
      <w:r>
        <w:rPr>
          <w:rFonts w:ascii="Arial" w:eastAsia="Arial"/>
        </w:rPr>
        <w:t>2.4%</w:t>
      </w:r>
      <w:r>
        <w:rPr>
          <w:spacing w:val="-6"/>
        </w:rPr>
        <w:t xml:space="preserve">，信息比率为 </w:t>
      </w:r>
      <w:r>
        <w:rPr>
          <w:rFonts w:ascii="Arial" w:eastAsia="Arial"/>
        </w:rPr>
        <w:t xml:space="preserve">1.58 </w:t>
      </w:r>
      <w:r>
        <w:rPr>
          <w:spacing w:val="-19"/>
        </w:rPr>
        <w:t xml:space="preserve">和 </w:t>
      </w:r>
      <w:r>
        <w:rPr>
          <w:rFonts w:ascii="Arial" w:eastAsia="Arial"/>
        </w:rPr>
        <w:t>1.87</w:t>
      </w:r>
      <w:r>
        <w:t>，在其他的年份收</w:t>
      </w:r>
      <w:r>
        <w:rPr>
          <w:spacing w:val="-2"/>
        </w:rPr>
        <w:t xml:space="preserve">益回撤比以及胜率还有信息比率都非常优秀，表现最好的是 </w:t>
      </w:r>
      <w:r>
        <w:rPr>
          <w:rFonts w:ascii="Arial" w:eastAsia="Arial"/>
        </w:rPr>
        <w:t xml:space="preserve">2007 </w:t>
      </w:r>
      <w:r>
        <w:rPr>
          <w:spacing w:val="-10"/>
        </w:rPr>
        <w:t xml:space="preserve">年和 </w:t>
      </w:r>
      <w:r>
        <w:rPr>
          <w:rFonts w:ascii="Arial" w:eastAsia="Arial"/>
        </w:rPr>
        <w:t xml:space="preserve">2014 </w:t>
      </w:r>
      <w:r>
        <w:rPr>
          <w:spacing w:val="-4"/>
        </w:rPr>
        <w:t>年，信息</w:t>
      </w:r>
      <w:r>
        <w:rPr>
          <w:spacing w:val="-9"/>
        </w:rPr>
        <w:t xml:space="preserve">比率高达 </w:t>
      </w:r>
      <w:r>
        <w:rPr>
          <w:rFonts w:ascii="Arial" w:eastAsia="Arial"/>
        </w:rPr>
        <w:t xml:space="preserve">4.73 </w:t>
      </w:r>
      <w:r>
        <w:rPr>
          <w:spacing w:val="-23"/>
        </w:rPr>
        <w:t xml:space="preserve">和 </w:t>
      </w:r>
      <w:r>
        <w:rPr>
          <w:rFonts w:ascii="Arial" w:eastAsia="Arial"/>
        </w:rPr>
        <w:t>4.31</w:t>
      </w:r>
      <w:r>
        <w:t>。</w:t>
      </w:r>
    </w:p>
    <w:p>
      <w:pPr>
        <w:pStyle w:val="10"/>
        <w:spacing w:before="78" w:line="225" w:lineRule="auto"/>
        <w:ind w:right="4160"/>
        <w:jc w:val="both"/>
      </w:pPr>
      <w:r>
        <w:rPr>
          <w:rFonts w:ascii="Arial" w:eastAsia="Arial"/>
          <w:w w:val="99"/>
        </w:rPr>
        <w:t>2016</w:t>
      </w:r>
      <w:r>
        <w:rPr>
          <w:rFonts w:ascii="Arial" w:eastAsia="Arial"/>
          <w:spacing w:val="-21"/>
        </w:rPr>
        <w:t xml:space="preserve"> </w:t>
      </w:r>
      <w:r>
        <w:rPr>
          <w:spacing w:val="11"/>
        </w:rPr>
        <w:t>年初到</w:t>
      </w:r>
      <w:r>
        <w:rPr>
          <w:rFonts w:ascii="Arial" w:eastAsia="Arial"/>
          <w:w w:val="99"/>
        </w:rPr>
        <w:t>2016</w:t>
      </w:r>
      <w:r>
        <w:rPr>
          <w:rFonts w:ascii="Arial" w:eastAsia="Arial"/>
          <w:spacing w:val="-21"/>
        </w:rPr>
        <w:t xml:space="preserve"> </w:t>
      </w:r>
      <w:r>
        <w:rPr>
          <w:spacing w:val="-6"/>
        </w:rPr>
        <w:t xml:space="preserve">年 </w:t>
      </w:r>
      <w:r>
        <w:rPr>
          <w:rFonts w:ascii="Arial" w:eastAsia="Arial"/>
          <w:w w:val="99"/>
        </w:rPr>
        <w:t>10</w:t>
      </w:r>
      <w:r>
        <w:rPr>
          <w:rFonts w:ascii="Arial" w:eastAsia="Arial"/>
          <w:spacing w:val="-21"/>
        </w:rPr>
        <w:t xml:space="preserve"> </w:t>
      </w:r>
      <w:r>
        <w:rPr>
          <w:spacing w:val="-12"/>
        </w:rPr>
        <w:t xml:space="preserve">月底，第一组跑赢中证 </w:t>
      </w:r>
      <w:r>
        <w:rPr>
          <w:rFonts w:ascii="Arial" w:eastAsia="Arial"/>
          <w:spacing w:val="-2"/>
          <w:w w:val="99"/>
        </w:rPr>
        <w:t>5</w:t>
      </w:r>
      <w:r>
        <w:rPr>
          <w:rFonts w:ascii="Arial" w:eastAsia="Arial"/>
          <w:w w:val="99"/>
        </w:rPr>
        <w:t>00</w:t>
      </w:r>
      <w:r>
        <w:rPr>
          <w:rFonts w:ascii="Arial" w:eastAsia="Arial"/>
          <w:spacing w:val="-21"/>
        </w:rPr>
        <w:t xml:space="preserve"> </w:t>
      </w:r>
      <w:r>
        <w:rPr>
          <w:spacing w:val="16"/>
        </w:rPr>
        <w:t>指数</w:t>
      </w:r>
      <w:r>
        <w:rPr>
          <w:rFonts w:ascii="Arial" w:eastAsia="Arial"/>
          <w:w w:val="99"/>
        </w:rPr>
        <w:t>15.</w:t>
      </w:r>
      <w:r>
        <w:rPr>
          <w:rFonts w:ascii="Arial" w:eastAsia="Arial"/>
          <w:spacing w:val="-1"/>
          <w:w w:val="99"/>
        </w:rPr>
        <w:t>2</w:t>
      </w:r>
      <w:r>
        <w:rPr>
          <w:rFonts w:ascii="Arial" w:eastAsia="Arial"/>
          <w:spacing w:val="-5"/>
          <w:w w:val="99"/>
        </w:rPr>
        <w:t>%</w:t>
      </w:r>
      <w:r>
        <w:rPr>
          <w:spacing w:val="-15"/>
        </w:rPr>
        <w:t xml:space="preserve">，最大回撤为 </w:t>
      </w:r>
      <w:r>
        <w:rPr>
          <w:rFonts w:ascii="Arial" w:eastAsia="Arial"/>
          <w:spacing w:val="-2"/>
          <w:w w:val="99"/>
        </w:rPr>
        <w:t>4</w:t>
      </w:r>
      <w:r>
        <w:rPr>
          <w:rFonts w:ascii="Arial" w:eastAsia="Arial"/>
          <w:w w:val="99"/>
        </w:rPr>
        <w:t>.</w:t>
      </w:r>
      <w:r>
        <w:rPr>
          <w:rFonts w:ascii="Arial" w:eastAsia="Arial"/>
          <w:spacing w:val="3"/>
          <w:w w:val="99"/>
        </w:rPr>
        <w:t>5</w:t>
      </w:r>
      <w:r>
        <w:rPr>
          <w:rFonts w:ascii="Arial" w:eastAsia="Arial"/>
          <w:spacing w:val="-7"/>
          <w:w w:val="99"/>
        </w:rPr>
        <w:t>%</w:t>
      </w:r>
      <w:r>
        <w:t xml:space="preserve">，胜率为 </w:t>
      </w:r>
      <w:r>
        <w:rPr>
          <w:rFonts w:ascii="Arial" w:eastAsia="Arial"/>
        </w:rPr>
        <w:t>81.8%</w:t>
      </w:r>
      <w:r>
        <w:t xml:space="preserve">，信息比率为 </w:t>
      </w:r>
      <w:r>
        <w:rPr>
          <w:rFonts w:ascii="Arial" w:eastAsia="Arial"/>
        </w:rPr>
        <w:t>2.74</w:t>
      </w:r>
      <w:r>
        <w:t>。</w:t>
      </w:r>
    </w:p>
    <w:p>
      <w:pPr>
        <w:spacing w:before="187" w:after="53"/>
        <w:ind w:left="852" w:right="0" w:firstLine="0"/>
        <w:jc w:val="left"/>
        <w:rPr>
          <w:rFonts w:hint="eastAsia" w:ascii="黑体" w:eastAsia="黑体"/>
          <w:sz w:val="16"/>
        </w:rPr>
      </w:pPr>
      <w:bookmarkStart w:id="39" w:name="_bookmark22"/>
      <w:bookmarkEnd w:id="39"/>
      <w:r>
        <w:rPr>
          <w:rFonts w:hint="eastAsia" w:ascii="黑体" w:eastAsia="黑体"/>
          <w:color w:val="005486"/>
          <w:sz w:val="16"/>
        </w:rPr>
        <w:t xml:space="preserve">表 </w:t>
      </w:r>
      <w:r>
        <w:rPr>
          <w:rFonts w:ascii="Arial" w:eastAsia="Arial"/>
          <w:color w:val="005486"/>
          <w:sz w:val="16"/>
        </w:rPr>
        <w:t>10</w:t>
      </w:r>
      <w:r>
        <w:rPr>
          <w:rFonts w:hint="eastAsia" w:ascii="黑体" w:eastAsia="黑体"/>
          <w:color w:val="005486"/>
          <w:sz w:val="16"/>
        </w:rPr>
        <w:t xml:space="preserve">：中性因子在中证 </w:t>
      </w:r>
      <w:r>
        <w:rPr>
          <w:rFonts w:ascii="Arial" w:eastAsia="Arial"/>
          <w:color w:val="005486"/>
          <w:sz w:val="16"/>
        </w:rPr>
        <w:t xml:space="preserve">500 </w:t>
      </w:r>
      <w:r>
        <w:rPr>
          <w:rFonts w:hint="eastAsia" w:ascii="黑体" w:eastAsia="黑体"/>
          <w:color w:val="005486"/>
          <w:sz w:val="16"/>
        </w:rPr>
        <w:t>的分年表现</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75"/>
        <w:gridCol w:w="1277"/>
        <w:gridCol w:w="1274"/>
        <w:gridCol w:w="1288"/>
        <w:gridCol w:w="1180"/>
        <w:gridCol w:w="1356"/>
        <w:gridCol w:w="1276"/>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0" w:lineRule="exact"/>
              <w:ind w:left="32" w:right="30"/>
              <w:rPr>
                <w:rFonts w:hint="eastAsia" w:ascii="Microsoft JhengHei" w:eastAsia="Microsoft JhengHei"/>
                <w:b/>
                <w:sz w:val="16"/>
              </w:rPr>
            </w:pPr>
            <w:r>
              <w:rPr>
                <w:rFonts w:hint="eastAsia" w:ascii="Microsoft JhengHei" w:eastAsia="Microsoft JhengHei"/>
                <w:b/>
                <w:sz w:val="16"/>
              </w:rPr>
              <w:t>年份</w:t>
            </w:r>
          </w:p>
        </w:tc>
        <w:tc>
          <w:tcPr>
            <w:tcW w:w="1277" w:type="dxa"/>
            <w:tcBorders>
              <w:top w:val="single" w:color="000000" w:sz="4" w:space="0"/>
              <w:left w:val="single" w:color="000000" w:sz="4" w:space="0"/>
              <w:bottom w:val="single" w:color="000000" w:sz="4" w:space="0"/>
            </w:tcBorders>
            <w:shd w:val="clear" w:color="auto" w:fill="D9D9D9"/>
          </w:tcPr>
          <w:p>
            <w:pPr>
              <w:pStyle w:val="18"/>
              <w:spacing w:line="290" w:lineRule="exact"/>
              <w:ind w:left="296" w:right="296"/>
              <w:rPr>
                <w:rFonts w:hint="eastAsia" w:ascii="Microsoft JhengHei" w:eastAsia="Microsoft JhengHei"/>
                <w:b/>
                <w:sz w:val="16"/>
              </w:rPr>
            </w:pPr>
            <w:r>
              <w:rPr>
                <w:rFonts w:hint="eastAsia" w:ascii="Microsoft JhengHei" w:eastAsia="Microsoft JhengHei"/>
                <w:b/>
                <w:sz w:val="16"/>
              </w:rPr>
              <w:t>年度收益</w:t>
            </w:r>
          </w:p>
        </w:tc>
        <w:tc>
          <w:tcPr>
            <w:tcW w:w="1274" w:type="dxa"/>
            <w:tcBorders>
              <w:top w:val="single" w:color="000000" w:sz="4" w:space="0"/>
              <w:bottom w:val="single" w:color="000000" w:sz="4" w:space="0"/>
            </w:tcBorders>
            <w:shd w:val="clear" w:color="auto" w:fill="D9D9D9"/>
          </w:tcPr>
          <w:p>
            <w:pPr>
              <w:pStyle w:val="18"/>
              <w:spacing w:line="290" w:lineRule="exact"/>
              <w:ind w:left="265" w:right="265"/>
              <w:rPr>
                <w:rFonts w:hint="eastAsia" w:ascii="Microsoft JhengHei" w:eastAsia="Microsoft JhengHei"/>
                <w:b/>
                <w:sz w:val="16"/>
              </w:rPr>
            </w:pPr>
            <w:r>
              <w:rPr>
                <w:rFonts w:hint="eastAsia" w:ascii="Microsoft JhengHei" w:eastAsia="Microsoft JhengHei"/>
                <w:b/>
                <w:sz w:val="16"/>
              </w:rPr>
              <w:t>最大回撤</w:t>
            </w:r>
          </w:p>
        </w:tc>
        <w:tc>
          <w:tcPr>
            <w:tcW w:w="1288" w:type="dxa"/>
            <w:tcBorders>
              <w:top w:val="single" w:color="000000" w:sz="4" w:space="0"/>
              <w:bottom w:val="single" w:color="000000" w:sz="4" w:space="0"/>
            </w:tcBorders>
            <w:shd w:val="clear" w:color="auto" w:fill="D9D9D9"/>
          </w:tcPr>
          <w:p>
            <w:pPr>
              <w:pStyle w:val="18"/>
              <w:spacing w:line="290" w:lineRule="exact"/>
              <w:ind w:left="298" w:right="310"/>
              <w:rPr>
                <w:rFonts w:hint="eastAsia" w:ascii="Microsoft JhengHei" w:eastAsia="Microsoft JhengHei"/>
                <w:b/>
                <w:sz w:val="16"/>
              </w:rPr>
            </w:pPr>
            <w:r>
              <w:rPr>
                <w:rFonts w:hint="eastAsia" w:ascii="Microsoft JhengHei" w:eastAsia="Microsoft JhengHei"/>
                <w:b/>
                <w:sz w:val="16"/>
              </w:rPr>
              <w:t>绝对胜率</w:t>
            </w:r>
          </w:p>
        </w:tc>
        <w:tc>
          <w:tcPr>
            <w:tcW w:w="1180" w:type="dxa"/>
            <w:tcBorders>
              <w:top w:val="single" w:color="000000" w:sz="4" w:space="0"/>
              <w:bottom w:val="single" w:color="000000" w:sz="4" w:space="0"/>
            </w:tcBorders>
            <w:shd w:val="clear" w:color="auto" w:fill="D9D9D9"/>
          </w:tcPr>
          <w:p>
            <w:pPr>
              <w:pStyle w:val="18"/>
              <w:spacing w:line="290" w:lineRule="exact"/>
              <w:ind w:left="298" w:right="235"/>
              <w:rPr>
                <w:rFonts w:hint="eastAsia" w:ascii="Microsoft JhengHei" w:eastAsia="Microsoft JhengHei"/>
                <w:b/>
                <w:sz w:val="16"/>
              </w:rPr>
            </w:pPr>
            <w:r>
              <w:rPr>
                <w:rFonts w:hint="eastAsia" w:ascii="Microsoft JhengHei" w:eastAsia="Microsoft JhengHei"/>
                <w:b/>
                <w:sz w:val="16"/>
              </w:rPr>
              <w:t>超额500</w:t>
            </w:r>
          </w:p>
        </w:tc>
        <w:tc>
          <w:tcPr>
            <w:tcW w:w="1356" w:type="dxa"/>
            <w:tcBorders>
              <w:top w:val="single" w:color="000000" w:sz="4" w:space="0"/>
              <w:bottom w:val="single" w:color="000000" w:sz="4" w:space="0"/>
            </w:tcBorders>
            <w:shd w:val="clear" w:color="auto" w:fill="D9D9D9"/>
          </w:tcPr>
          <w:p>
            <w:pPr>
              <w:pStyle w:val="18"/>
              <w:spacing w:line="290" w:lineRule="exact"/>
              <w:ind w:left="214" w:right="137"/>
              <w:rPr>
                <w:rFonts w:hint="eastAsia" w:ascii="Microsoft JhengHei" w:eastAsia="Microsoft JhengHei"/>
                <w:b/>
                <w:sz w:val="16"/>
              </w:rPr>
            </w:pPr>
            <w:r>
              <w:rPr>
                <w:rFonts w:hint="eastAsia" w:ascii="Microsoft JhengHei" w:eastAsia="Microsoft JhengHei"/>
                <w:b/>
                <w:sz w:val="16"/>
              </w:rPr>
              <w:t>最大回撤500</w:t>
            </w:r>
          </w:p>
        </w:tc>
        <w:tc>
          <w:tcPr>
            <w:tcW w:w="1276" w:type="dxa"/>
            <w:tcBorders>
              <w:top w:val="single" w:color="000000" w:sz="4" w:space="0"/>
              <w:bottom w:val="single" w:color="000000" w:sz="4" w:space="0"/>
            </w:tcBorders>
            <w:shd w:val="clear" w:color="auto" w:fill="D9D9D9"/>
          </w:tcPr>
          <w:p>
            <w:pPr>
              <w:pStyle w:val="18"/>
              <w:spacing w:line="290" w:lineRule="exact"/>
              <w:ind w:left="155" w:right="155"/>
              <w:rPr>
                <w:rFonts w:hint="eastAsia" w:ascii="Microsoft JhengHei" w:eastAsia="Microsoft JhengHei"/>
                <w:b/>
                <w:sz w:val="16"/>
              </w:rPr>
            </w:pPr>
            <w:r>
              <w:rPr>
                <w:rFonts w:hint="eastAsia" w:ascii="Microsoft JhengHei" w:eastAsia="Microsoft JhengHei"/>
                <w:b/>
                <w:sz w:val="16"/>
              </w:rPr>
              <w:t>相对胜率500</w:t>
            </w:r>
          </w:p>
        </w:tc>
        <w:tc>
          <w:tcPr>
            <w:tcW w:w="1284" w:type="dxa"/>
            <w:tcBorders>
              <w:top w:val="single" w:color="000000" w:sz="4" w:space="0"/>
              <w:bottom w:val="single" w:color="000000" w:sz="4" w:space="0"/>
            </w:tcBorders>
            <w:shd w:val="clear" w:color="auto" w:fill="D9D9D9"/>
          </w:tcPr>
          <w:p>
            <w:pPr>
              <w:pStyle w:val="18"/>
              <w:spacing w:line="290" w:lineRule="exact"/>
              <w:ind w:left="30" w:right="39"/>
              <w:rPr>
                <w:rFonts w:hint="eastAsia" w:ascii="Microsoft JhengHei" w:eastAsia="Microsoft JhengHei"/>
                <w:b/>
                <w:sz w:val="16"/>
              </w:rPr>
            </w:pPr>
            <w:r>
              <w:rPr>
                <w:rFonts w:hint="eastAsia" w:ascii="Microsoft JhengHei" w:eastAsia="Microsoft JhengHei"/>
                <w:b/>
                <w:sz w:val="16"/>
              </w:rPr>
              <w:t>信息比率500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3" w:hRule="atLeast"/>
        </w:trPr>
        <w:tc>
          <w:tcPr>
            <w:tcW w:w="1275" w:type="dxa"/>
            <w:tcBorders>
              <w:top w:val="single" w:color="000000" w:sz="4" w:space="0"/>
              <w:right w:val="single" w:color="000000" w:sz="4" w:space="0"/>
            </w:tcBorders>
            <w:shd w:val="clear" w:color="auto" w:fill="D9D9D9"/>
          </w:tcPr>
          <w:p>
            <w:pPr>
              <w:pStyle w:val="18"/>
              <w:spacing w:line="283" w:lineRule="exact"/>
              <w:ind w:left="31" w:right="32"/>
              <w:rPr>
                <w:rFonts w:ascii="Microsoft JhengHei"/>
                <w:b/>
                <w:sz w:val="16"/>
              </w:rPr>
            </w:pPr>
            <w:r>
              <w:rPr>
                <w:rFonts w:ascii="Microsoft JhengHei"/>
                <w:b/>
                <w:sz w:val="16"/>
              </w:rPr>
              <w:t>2007</w:t>
            </w:r>
          </w:p>
        </w:tc>
        <w:tc>
          <w:tcPr>
            <w:tcW w:w="1277" w:type="dxa"/>
            <w:tcBorders>
              <w:top w:val="single" w:color="000000" w:sz="4" w:space="0"/>
              <w:left w:val="single" w:color="000000" w:sz="4" w:space="0"/>
            </w:tcBorders>
          </w:tcPr>
          <w:p>
            <w:pPr>
              <w:pStyle w:val="18"/>
              <w:spacing w:line="283" w:lineRule="exact"/>
              <w:ind w:left="295" w:right="296"/>
              <w:rPr>
                <w:rFonts w:ascii="Microsoft JhengHei"/>
                <w:b/>
                <w:sz w:val="16"/>
              </w:rPr>
            </w:pPr>
            <w:r>
              <w:rPr>
                <w:rFonts w:ascii="Microsoft JhengHei"/>
                <w:b/>
                <w:sz w:val="16"/>
              </w:rPr>
              <w:t>216.3%</w:t>
            </w:r>
          </w:p>
        </w:tc>
        <w:tc>
          <w:tcPr>
            <w:tcW w:w="1274" w:type="dxa"/>
            <w:tcBorders>
              <w:top w:val="single" w:color="000000" w:sz="4" w:space="0"/>
            </w:tcBorders>
          </w:tcPr>
          <w:p>
            <w:pPr>
              <w:pStyle w:val="18"/>
              <w:spacing w:before="48"/>
              <w:ind w:left="265" w:right="266"/>
              <w:rPr>
                <w:sz w:val="16"/>
              </w:rPr>
            </w:pPr>
            <w:r>
              <w:rPr>
                <w:w w:val="111"/>
                <w:sz w:val="16"/>
              </w:rPr>
              <w:t>2</w:t>
            </w:r>
            <w:r>
              <w:rPr>
                <w:spacing w:val="-1"/>
                <w:w w:val="111"/>
                <w:sz w:val="16"/>
              </w:rPr>
              <w:t>4</w:t>
            </w:r>
            <w:r>
              <w:rPr>
                <w:w w:val="55"/>
                <w:sz w:val="16"/>
              </w:rPr>
              <w:t>.</w:t>
            </w:r>
            <w:r>
              <w:rPr>
                <w:w w:val="111"/>
                <w:sz w:val="16"/>
              </w:rPr>
              <w:t>6</w:t>
            </w:r>
            <w:r>
              <w:rPr>
                <w:w w:val="155"/>
                <w:sz w:val="16"/>
              </w:rPr>
              <w:t>%</w:t>
            </w:r>
          </w:p>
        </w:tc>
        <w:tc>
          <w:tcPr>
            <w:tcW w:w="1288" w:type="dxa"/>
            <w:tcBorders>
              <w:top w:val="single" w:color="000000" w:sz="4" w:space="0"/>
            </w:tcBorders>
          </w:tcPr>
          <w:p>
            <w:pPr>
              <w:pStyle w:val="18"/>
              <w:spacing w:before="48"/>
              <w:ind w:left="298" w:right="310"/>
              <w:rPr>
                <w:sz w:val="16"/>
              </w:rPr>
            </w:pPr>
            <w:r>
              <w:rPr>
                <w:w w:val="111"/>
                <w:sz w:val="16"/>
              </w:rPr>
              <w:t>7</w:t>
            </w:r>
            <w:r>
              <w:rPr>
                <w:spacing w:val="-1"/>
                <w:w w:val="111"/>
                <w:sz w:val="16"/>
              </w:rPr>
              <w:t>2</w:t>
            </w:r>
            <w:r>
              <w:rPr>
                <w:w w:val="55"/>
                <w:sz w:val="16"/>
              </w:rPr>
              <w:t>.</w:t>
            </w:r>
            <w:r>
              <w:rPr>
                <w:w w:val="111"/>
                <w:sz w:val="16"/>
              </w:rPr>
              <w:t>7</w:t>
            </w:r>
            <w:r>
              <w:rPr>
                <w:w w:val="155"/>
                <w:sz w:val="16"/>
              </w:rPr>
              <w:t>%</w:t>
            </w:r>
          </w:p>
        </w:tc>
        <w:tc>
          <w:tcPr>
            <w:tcW w:w="1180" w:type="dxa"/>
            <w:tcBorders>
              <w:top w:val="single" w:color="000000" w:sz="4" w:space="0"/>
            </w:tcBorders>
          </w:tcPr>
          <w:p>
            <w:pPr>
              <w:pStyle w:val="18"/>
              <w:spacing w:line="283" w:lineRule="exact"/>
              <w:ind w:left="298" w:right="232"/>
              <w:rPr>
                <w:rFonts w:ascii="Microsoft JhengHei"/>
                <w:b/>
                <w:sz w:val="16"/>
              </w:rPr>
            </w:pPr>
            <w:r>
              <w:rPr>
                <w:rFonts w:ascii="Microsoft JhengHei"/>
                <w:b/>
                <w:sz w:val="16"/>
              </w:rPr>
              <w:t>38.7%</w:t>
            </w:r>
          </w:p>
        </w:tc>
        <w:tc>
          <w:tcPr>
            <w:tcW w:w="1356" w:type="dxa"/>
            <w:tcBorders>
              <w:top w:val="single" w:color="000000" w:sz="4" w:space="0"/>
            </w:tcBorders>
          </w:tcPr>
          <w:p>
            <w:pPr>
              <w:pStyle w:val="18"/>
              <w:spacing w:before="48"/>
              <w:ind w:left="214" w:right="137"/>
              <w:rPr>
                <w:sz w:val="16"/>
              </w:rPr>
            </w:pPr>
            <w:r>
              <w:rPr>
                <w:w w:val="110"/>
                <w:sz w:val="16"/>
              </w:rPr>
              <w:t>1.8%</w:t>
            </w:r>
          </w:p>
        </w:tc>
        <w:tc>
          <w:tcPr>
            <w:tcW w:w="1276" w:type="dxa"/>
            <w:tcBorders>
              <w:top w:val="single" w:color="000000" w:sz="4" w:space="0"/>
            </w:tcBorders>
          </w:tcPr>
          <w:p>
            <w:pPr>
              <w:pStyle w:val="18"/>
              <w:spacing w:before="48"/>
              <w:ind w:left="155" w:right="153"/>
              <w:rPr>
                <w:sz w:val="16"/>
              </w:rPr>
            </w:pPr>
            <w:r>
              <w:rPr>
                <w:w w:val="111"/>
                <w:sz w:val="16"/>
              </w:rPr>
              <w:t>9</w:t>
            </w:r>
            <w:r>
              <w:rPr>
                <w:spacing w:val="-1"/>
                <w:w w:val="111"/>
                <w:sz w:val="16"/>
              </w:rPr>
              <w:t>0</w:t>
            </w:r>
            <w:r>
              <w:rPr>
                <w:w w:val="55"/>
                <w:sz w:val="16"/>
              </w:rPr>
              <w:t>.</w:t>
            </w:r>
            <w:r>
              <w:rPr>
                <w:w w:val="111"/>
                <w:sz w:val="16"/>
              </w:rPr>
              <w:t>9</w:t>
            </w:r>
            <w:r>
              <w:rPr>
                <w:w w:val="155"/>
                <w:sz w:val="16"/>
              </w:rPr>
              <w:t>%</w:t>
            </w:r>
          </w:p>
        </w:tc>
        <w:tc>
          <w:tcPr>
            <w:tcW w:w="1284" w:type="dxa"/>
            <w:tcBorders>
              <w:top w:val="single" w:color="000000" w:sz="4" w:space="0"/>
            </w:tcBorders>
          </w:tcPr>
          <w:p>
            <w:pPr>
              <w:pStyle w:val="18"/>
              <w:spacing w:before="48"/>
              <w:ind w:left="33" w:right="39"/>
              <w:rPr>
                <w:sz w:val="16"/>
              </w:rPr>
            </w:pPr>
            <w:r>
              <w:rPr>
                <w:sz w:val="16"/>
              </w:rPr>
              <w:t>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8" w:lineRule="exact"/>
              <w:ind w:left="31" w:right="32"/>
              <w:rPr>
                <w:rFonts w:ascii="Microsoft JhengHei"/>
                <w:b/>
                <w:sz w:val="16"/>
              </w:rPr>
            </w:pPr>
            <w:r>
              <w:rPr>
                <w:rFonts w:ascii="Microsoft JhengHei"/>
                <w:b/>
                <w:sz w:val="16"/>
              </w:rPr>
              <w:t>2008</w:t>
            </w:r>
          </w:p>
        </w:tc>
        <w:tc>
          <w:tcPr>
            <w:tcW w:w="1277" w:type="dxa"/>
            <w:tcBorders>
              <w:left w:val="single" w:color="000000" w:sz="4" w:space="0"/>
            </w:tcBorders>
          </w:tcPr>
          <w:p>
            <w:pPr>
              <w:pStyle w:val="18"/>
              <w:spacing w:before="4" w:line="288" w:lineRule="exact"/>
              <w:ind w:left="296" w:right="296"/>
              <w:rPr>
                <w:rFonts w:ascii="Microsoft JhengHei"/>
                <w:b/>
                <w:sz w:val="16"/>
              </w:rPr>
            </w:pPr>
            <w:r>
              <w:rPr>
                <w:rFonts w:ascii="Microsoft JhengHei"/>
                <w:b/>
                <w:sz w:val="16"/>
              </w:rPr>
              <w:t>-56.5%</w:t>
            </w:r>
          </w:p>
        </w:tc>
        <w:tc>
          <w:tcPr>
            <w:tcW w:w="1274" w:type="dxa"/>
          </w:tcPr>
          <w:p>
            <w:pPr>
              <w:pStyle w:val="18"/>
              <w:spacing w:before="57"/>
              <w:ind w:left="265" w:right="266"/>
              <w:rPr>
                <w:sz w:val="16"/>
              </w:rPr>
            </w:pPr>
            <w:r>
              <w:rPr>
                <w:w w:val="111"/>
                <w:sz w:val="16"/>
              </w:rPr>
              <w:t>7</w:t>
            </w:r>
            <w:r>
              <w:rPr>
                <w:spacing w:val="-1"/>
                <w:w w:val="111"/>
                <w:sz w:val="16"/>
              </w:rPr>
              <w:t>0</w:t>
            </w:r>
            <w:r>
              <w:rPr>
                <w:w w:val="55"/>
                <w:sz w:val="16"/>
              </w:rPr>
              <w:t>.</w:t>
            </w:r>
            <w:r>
              <w:rPr>
                <w:w w:val="111"/>
                <w:sz w:val="16"/>
              </w:rPr>
              <w:t>2</w:t>
            </w:r>
            <w:r>
              <w:rPr>
                <w:w w:val="155"/>
                <w:sz w:val="16"/>
              </w:rPr>
              <w:t>%</w:t>
            </w:r>
          </w:p>
        </w:tc>
        <w:tc>
          <w:tcPr>
            <w:tcW w:w="1288" w:type="dxa"/>
          </w:tcPr>
          <w:p>
            <w:pPr>
              <w:pStyle w:val="18"/>
              <w:spacing w:before="57"/>
              <w:ind w:left="298" w:right="310"/>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180" w:type="dxa"/>
          </w:tcPr>
          <w:p>
            <w:pPr>
              <w:pStyle w:val="18"/>
              <w:spacing w:before="4" w:line="288" w:lineRule="exact"/>
              <w:ind w:left="298" w:right="232"/>
              <w:rPr>
                <w:rFonts w:ascii="Microsoft JhengHei"/>
                <w:b/>
                <w:sz w:val="16"/>
              </w:rPr>
            </w:pPr>
            <w:r>
              <w:rPr>
                <w:rFonts w:ascii="Microsoft JhengHei"/>
                <w:b/>
                <w:sz w:val="16"/>
              </w:rPr>
              <w:t>15.6%</w:t>
            </w:r>
          </w:p>
        </w:tc>
        <w:tc>
          <w:tcPr>
            <w:tcW w:w="1356" w:type="dxa"/>
          </w:tcPr>
          <w:p>
            <w:pPr>
              <w:pStyle w:val="18"/>
              <w:spacing w:before="57"/>
              <w:ind w:left="214" w:right="137"/>
              <w:rPr>
                <w:sz w:val="16"/>
              </w:rPr>
            </w:pPr>
            <w:r>
              <w:rPr>
                <w:w w:val="110"/>
                <w:sz w:val="16"/>
              </w:rPr>
              <w:t>5.8%</w:t>
            </w:r>
          </w:p>
        </w:tc>
        <w:tc>
          <w:tcPr>
            <w:tcW w:w="1276" w:type="dxa"/>
          </w:tcPr>
          <w:p>
            <w:pPr>
              <w:pStyle w:val="18"/>
              <w:spacing w:before="57"/>
              <w:ind w:left="155" w:right="153"/>
              <w:rPr>
                <w:sz w:val="16"/>
              </w:rPr>
            </w:pPr>
            <w:r>
              <w:rPr>
                <w:w w:val="111"/>
                <w:sz w:val="16"/>
              </w:rPr>
              <w:t>8</w:t>
            </w:r>
            <w:r>
              <w:rPr>
                <w:spacing w:val="-1"/>
                <w:w w:val="111"/>
                <w:sz w:val="16"/>
              </w:rPr>
              <w:t>3</w:t>
            </w:r>
            <w:r>
              <w:rPr>
                <w:w w:val="55"/>
                <w:sz w:val="16"/>
              </w:rPr>
              <w:t>.</w:t>
            </w:r>
            <w:r>
              <w:rPr>
                <w:w w:val="111"/>
                <w:sz w:val="16"/>
              </w:rPr>
              <w:t>3</w:t>
            </w:r>
            <w:r>
              <w:rPr>
                <w:w w:val="155"/>
                <w:sz w:val="16"/>
              </w:rPr>
              <w:t>%</w:t>
            </w:r>
          </w:p>
        </w:tc>
        <w:tc>
          <w:tcPr>
            <w:tcW w:w="1284" w:type="dxa"/>
          </w:tcPr>
          <w:p>
            <w:pPr>
              <w:pStyle w:val="18"/>
              <w:spacing w:before="57"/>
              <w:ind w:left="33" w:right="39"/>
              <w:rPr>
                <w:sz w:val="16"/>
              </w:rPr>
            </w:pPr>
            <w:r>
              <w:rPr>
                <w:sz w:val="16"/>
              </w:rPr>
              <w:t>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5" w:line="287" w:lineRule="exact"/>
              <w:ind w:left="31" w:right="32"/>
              <w:rPr>
                <w:rFonts w:ascii="Microsoft JhengHei"/>
                <w:b/>
                <w:sz w:val="16"/>
              </w:rPr>
            </w:pPr>
            <w:r>
              <w:rPr>
                <w:rFonts w:ascii="Microsoft JhengHei"/>
                <w:b/>
                <w:sz w:val="16"/>
              </w:rPr>
              <w:t>2009</w:t>
            </w:r>
          </w:p>
        </w:tc>
        <w:tc>
          <w:tcPr>
            <w:tcW w:w="1277" w:type="dxa"/>
            <w:tcBorders>
              <w:left w:val="single" w:color="000000" w:sz="4" w:space="0"/>
            </w:tcBorders>
          </w:tcPr>
          <w:p>
            <w:pPr>
              <w:pStyle w:val="18"/>
              <w:spacing w:before="5" w:line="287" w:lineRule="exact"/>
              <w:ind w:left="295" w:right="296"/>
              <w:rPr>
                <w:rFonts w:ascii="Microsoft JhengHei"/>
                <w:b/>
                <w:sz w:val="16"/>
              </w:rPr>
            </w:pPr>
            <w:r>
              <w:rPr>
                <w:rFonts w:ascii="Microsoft JhengHei"/>
                <w:b/>
                <w:sz w:val="16"/>
              </w:rPr>
              <w:t>160.7%</w:t>
            </w:r>
          </w:p>
        </w:tc>
        <w:tc>
          <w:tcPr>
            <w:tcW w:w="1274" w:type="dxa"/>
          </w:tcPr>
          <w:p>
            <w:pPr>
              <w:pStyle w:val="18"/>
              <w:spacing w:before="57"/>
              <w:ind w:left="265" w:right="266"/>
              <w:rPr>
                <w:sz w:val="16"/>
              </w:rPr>
            </w:pPr>
            <w:r>
              <w:rPr>
                <w:w w:val="111"/>
                <w:sz w:val="16"/>
              </w:rPr>
              <w:t>2</w:t>
            </w:r>
            <w:r>
              <w:rPr>
                <w:spacing w:val="-1"/>
                <w:w w:val="111"/>
                <w:sz w:val="16"/>
              </w:rPr>
              <w:t>0</w:t>
            </w:r>
            <w:r>
              <w:rPr>
                <w:w w:val="55"/>
                <w:sz w:val="16"/>
              </w:rPr>
              <w:t>.</w:t>
            </w:r>
            <w:r>
              <w:rPr>
                <w:w w:val="111"/>
                <w:sz w:val="16"/>
              </w:rPr>
              <w:t>4</w:t>
            </w:r>
            <w:r>
              <w:rPr>
                <w:w w:val="155"/>
                <w:sz w:val="16"/>
              </w:rPr>
              <w:t>%</w:t>
            </w:r>
          </w:p>
        </w:tc>
        <w:tc>
          <w:tcPr>
            <w:tcW w:w="1288" w:type="dxa"/>
          </w:tcPr>
          <w:p>
            <w:pPr>
              <w:pStyle w:val="18"/>
              <w:spacing w:before="57"/>
              <w:ind w:left="298" w:right="310"/>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180" w:type="dxa"/>
          </w:tcPr>
          <w:p>
            <w:pPr>
              <w:pStyle w:val="18"/>
              <w:spacing w:before="5" w:line="287" w:lineRule="exact"/>
              <w:ind w:left="298" w:right="232"/>
              <w:rPr>
                <w:rFonts w:ascii="Microsoft JhengHei"/>
                <w:b/>
                <w:sz w:val="16"/>
              </w:rPr>
            </w:pPr>
            <w:r>
              <w:rPr>
                <w:rFonts w:ascii="Microsoft JhengHei"/>
                <w:b/>
                <w:sz w:val="16"/>
              </w:rPr>
              <w:t>17.6%</w:t>
            </w:r>
          </w:p>
        </w:tc>
        <w:tc>
          <w:tcPr>
            <w:tcW w:w="1356" w:type="dxa"/>
          </w:tcPr>
          <w:p>
            <w:pPr>
              <w:pStyle w:val="18"/>
              <w:spacing w:before="57"/>
              <w:ind w:left="214" w:right="137"/>
              <w:rPr>
                <w:sz w:val="16"/>
              </w:rPr>
            </w:pPr>
            <w:r>
              <w:rPr>
                <w:w w:val="110"/>
                <w:sz w:val="16"/>
              </w:rPr>
              <w:t>3.1%</w:t>
            </w:r>
          </w:p>
        </w:tc>
        <w:tc>
          <w:tcPr>
            <w:tcW w:w="1276" w:type="dxa"/>
          </w:tcPr>
          <w:p>
            <w:pPr>
              <w:pStyle w:val="18"/>
              <w:spacing w:before="57"/>
              <w:ind w:left="155" w:right="155"/>
              <w:rPr>
                <w:sz w:val="16"/>
              </w:rPr>
            </w:pPr>
            <w:r>
              <w:rPr>
                <w:w w:val="110"/>
                <w:sz w:val="16"/>
              </w:rPr>
              <w:t>100.0%</w:t>
            </w:r>
          </w:p>
        </w:tc>
        <w:tc>
          <w:tcPr>
            <w:tcW w:w="1284" w:type="dxa"/>
          </w:tcPr>
          <w:p>
            <w:pPr>
              <w:pStyle w:val="18"/>
              <w:spacing w:before="57"/>
              <w:ind w:left="33" w:right="39"/>
              <w:rPr>
                <w:sz w:val="16"/>
              </w:rPr>
            </w:pPr>
            <w:r>
              <w:rPr>
                <w:sz w:val="16"/>
              </w:rPr>
              <w:t>3.09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2010</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20.4%</w:t>
            </w:r>
          </w:p>
        </w:tc>
        <w:tc>
          <w:tcPr>
            <w:tcW w:w="1274" w:type="dxa"/>
          </w:tcPr>
          <w:p>
            <w:pPr>
              <w:pStyle w:val="18"/>
              <w:spacing w:before="57"/>
              <w:ind w:left="265" w:right="266"/>
              <w:rPr>
                <w:sz w:val="16"/>
              </w:rPr>
            </w:pPr>
            <w:r>
              <w:rPr>
                <w:w w:val="111"/>
                <w:sz w:val="16"/>
              </w:rPr>
              <w:t>2</w:t>
            </w:r>
            <w:r>
              <w:rPr>
                <w:spacing w:val="-1"/>
                <w:w w:val="111"/>
                <w:sz w:val="16"/>
              </w:rPr>
              <w:t>8</w:t>
            </w:r>
            <w:r>
              <w:rPr>
                <w:w w:val="55"/>
                <w:sz w:val="16"/>
              </w:rPr>
              <w:t>.</w:t>
            </w:r>
            <w:r>
              <w:rPr>
                <w:w w:val="111"/>
                <w:sz w:val="16"/>
              </w:rPr>
              <w:t>4</w:t>
            </w:r>
            <w:r>
              <w:rPr>
                <w:w w:val="155"/>
                <w:sz w:val="16"/>
              </w:rPr>
              <w:t>%</w:t>
            </w:r>
          </w:p>
        </w:tc>
        <w:tc>
          <w:tcPr>
            <w:tcW w:w="1288" w:type="dxa"/>
          </w:tcPr>
          <w:p>
            <w:pPr>
              <w:pStyle w:val="18"/>
              <w:spacing w:before="57"/>
              <w:ind w:left="298" w:right="310"/>
              <w:rPr>
                <w:sz w:val="16"/>
              </w:rPr>
            </w:pPr>
            <w:r>
              <w:rPr>
                <w:w w:val="111"/>
                <w:sz w:val="16"/>
              </w:rPr>
              <w:t>5</w:t>
            </w:r>
            <w:r>
              <w:rPr>
                <w:spacing w:val="-1"/>
                <w:w w:val="111"/>
                <w:sz w:val="16"/>
              </w:rPr>
              <w:t>0</w:t>
            </w:r>
            <w:r>
              <w:rPr>
                <w:w w:val="55"/>
                <w:sz w:val="16"/>
              </w:rPr>
              <w:t>.</w:t>
            </w:r>
            <w:r>
              <w:rPr>
                <w:w w:val="111"/>
                <w:sz w:val="16"/>
              </w:rPr>
              <w:t>0</w:t>
            </w:r>
            <w:r>
              <w:rPr>
                <w:w w:val="155"/>
                <w:sz w:val="16"/>
              </w:rPr>
              <w:t>%</w:t>
            </w:r>
          </w:p>
        </w:tc>
        <w:tc>
          <w:tcPr>
            <w:tcW w:w="1180" w:type="dxa"/>
          </w:tcPr>
          <w:p>
            <w:pPr>
              <w:pStyle w:val="18"/>
              <w:spacing w:before="4" w:line="287" w:lineRule="exact"/>
              <w:ind w:left="298" w:right="234"/>
              <w:rPr>
                <w:rFonts w:ascii="Microsoft JhengHei"/>
                <w:b/>
                <w:sz w:val="16"/>
              </w:rPr>
            </w:pPr>
            <w:r>
              <w:rPr>
                <w:rFonts w:ascii="Microsoft JhengHei"/>
                <w:b/>
                <w:sz w:val="16"/>
              </w:rPr>
              <w:t>9.7%</w:t>
            </w:r>
          </w:p>
        </w:tc>
        <w:tc>
          <w:tcPr>
            <w:tcW w:w="1356" w:type="dxa"/>
          </w:tcPr>
          <w:p>
            <w:pPr>
              <w:pStyle w:val="18"/>
              <w:spacing w:before="57"/>
              <w:ind w:left="214" w:right="137"/>
              <w:rPr>
                <w:sz w:val="16"/>
              </w:rPr>
            </w:pPr>
            <w:r>
              <w:rPr>
                <w:w w:val="110"/>
                <w:sz w:val="16"/>
              </w:rPr>
              <w:t>4.5%</w:t>
            </w:r>
          </w:p>
        </w:tc>
        <w:tc>
          <w:tcPr>
            <w:tcW w:w="1276" w:type="dxa"/>
          </w:tcPr>
          <w:p>
            <w:pPr>
              <w:pStyle w:val="18"/>
              <w:spacing w:before="57"/>
              <w:ind w:left="155" w:right="153"/>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1.58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2011</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-26.0%</w:t>
            </w:r>
          </w:p>
        </w:tc>
        <w:tc>
          <w:tcPr>
            <w:tcW w:w="1274" w:type="dxa"/>
          </w:tcPr>
          <w:p>
            <w:pPr>
              <w:pStyle w:val="18"/>
              <w:spacing w:before="57"/>
              <w:ind w:left="265" w:right="266"/>
              <w:rPr>
                <w:sz w:val="16"/>
              </w:rPr>
            </w:pPr>
            <w:r>
              <w:rPr>
                <w:w w:val="111"/>
                <w:sz w:val="16"/>
              </w:rPr>
              <w:t>3</w:t>
            </w:r>
            <w:r>
              <w:rPr>
                <w:spacing w:val="-1"/>
                <w:w w:val="111"/>
                <w:sz w:val="16"/>
              </w:rPr>
              <w:t>4</w:t>
            </w:r>
            <w:r>
              <w:rPr>
                <w:w w:val="55"/>
                <w:sz w:val="16"/>
              </w:rPr>
              <w:t>.</w:t>
            </w:r>
            <w:r>
              <w:rPr>
                <w:w w:val="111"/>
                <w:sz w:val="16"/>
              </w:rPr>
              <w:t>3</w:t>
            </w:r>
            <w:r>
              <w:rPr>
                <w:w w:val="155"/>
                <w:sz w:val="16"/>
              </w:rPr>
              <w:t>%</w:t>
            </w:r>
          </w:p>
        </w:tc>
        <w:tc>
          <w:tcPr>
            <w:tcW w:w="1288" w:type="dxa"/>
          </w:tcPr>
          <w:p>
            <w:pPr>
              <w:pStyle w:val="18"/>
              <w:spacing w:before="57"/>
              <w:ind w:left="298" w:right="310"/>
              <w:rPr>
                <w:sz w:val="16"/>
              </w:rPr>
            </w:pPr>
            <w:r>
              <w:rPr>
                <w:w w:val="111"/>
                <w:sz w:val="16"/>
              </w:rPr>
              <w:t>4</w:t>
            </w:r>
            <w:r>
              <w:rPr>
                <w:spacing w:val="-1"/>
                <w:w w:val="111"/>
                <w:sz w:val="16"/>
              </w:rPr>
              <w:t>1</w:t>
            </w:r>
            <w:r>
              <w:rPr>
                <w:w w:val="55"/>
                <w:sz w:val="16"/>
              </w:rPr>
              <w:t>.</w:t>
            </w:r>
            <w:r>
              <w:rPr>
                <w:w w:val="111"/>
                <w:sz w:val="16"/>
              </w:rPr>
              <w:t>7</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13.5%</w:t>
            </w:r>
          </w:p>
        </w:tc>
        <w:tc>
          <w:tcPr>
            <w:tcW w:w="1356" w:type="dxa"/>
          </w:tcPr>
          <w:p>
            <w:pPr>
              <w:pStyle w:val="18"/>
              <w:spacing w:before="57"/>
              <w:ind w:left="214" w:right="137"/>
              <w:rPr>
                <w:sz w:val="16"/>
              </w:rPr>
            </w:pPr>
            <w:r>
              <w:rPr>
                <w:w w:val="110"/>
                <w:sz w:val="16"/>
              </w:rPr>
              <w:t>3.7%</w:t>
            </w:r>
          </w:p>
        </w:tc>
        <w:tc>
          <w:tcPr>
            <w:tcW w:w="1276" w:type="dxa"/>
          </w:tcPr>
          <w:p>
            <w:pPr>
              <w:pStyle w:val="18"/>
              <w:spacing w:before="57"/>
              <w:ind w:left="155" w:right="153"/>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284" w:type="dxa"/>
          </w:tcPr>
          <w:p>
            <w:pPr>
              <w:pStyle w:val="18"/>
              <w:spacing w:before="57"/>
              <w:ind w:left="33" w:right="39"/>
              <w:rPr>
                <w:sz w:val="16"/>
              </w:rPr>
            </w:pPr>
            <w:r>
              <w:rPr>
                <w:sz w:val="16"/>
              </w:rPr>
              <w:t>2.89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2012</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12.0%</w:t>
            </w:r>
          </w:p>
        </w:tc>
        <w:tc>
          <w:tcPr>
            <w:tcW w:w="1274" w:type="dxa"/>
          </w:tcPr>
          <w:p>
            <w:pPr>
              <w:pStyle w:val="18"/>
              <w:spacing w:before="57"/>
              <w:ind w:left="265" w:right="266"/>
              <w:rPr>
                <w:sz w:val="16"/>
              </w:rPr>
            </w:pPr>
            <w:r>
              <w:rPr>
                <w:w w:val="111"/>
                <w:sz w:val="16"/>
              </w:rPr>
              <w:t>2</w:t>
            </w:r>
            <w:r>
              <w:rPr>
                <w:spacing w:val="-1"/>
                <w:w w:val="111"/>
                <w:sz w:val="16"/>
              </w:rPr>
              <w:t>4</w:t>
            </w:r>
            <w:r>
              <w:rPr>
                <w:w w:val="55"/>
                <w:sz w:val="16"/>
              </w:rPr>
              <w:t>.</w:t>
            </w:r>
            <w:r>
              <w:rPr>
                <w:w w:val="111"/>
                <w:sz w:val="16"/>
              </w:rPr>
              <w:t>8</w:t>
            </w:r>
            <w:r>
              <w:rPr>
                <w:w w:val="155"/>
                <w:sz w:val="16"/>
              </w:rPr>
              <w:t>%</w:t>
            </w:r>
          </w:p>
        </w:tc>
        <w:tc>
          <w:tcPr>
            <w:tcW w:w="1288" w:type="dxa"/>
          </w:tcPr>
          <w:p>
            <w:pPr>
              <w:pStyle w:val="18"/>
              <w:spacing w:before="57"/>
              <w:ind w:left="298" w:right="310"/>
              <w:rPr>
                <w:sz w:val="16"/>
              </w:rPr>
            </w:pPr>
            <w:r>
              <w:rPr>
                <w:w w:val="111"/>
                <w:sz w:val="16"/>
              </w:rPr>
              <w:t>5</w:t>
            </w:r>
            <w:r>
              <w:rPr>
                <w:spacing w:val="-1"/>
                <w:w w:val="111"/>
                <w:sz w:val="16"/>
              </w:rPr>
              <w:t>8</w:t>
            </w:r>
            <w:r>
              <w:rPr>
                <w:w w:val="55"/>
                <w:sz w:val="16"/>
              </w:rPr>
              <w:t>.</w:t>
            </w:r>
            <w:r>
              <w:rPr>
                <w:w w:val="111"/>
                <w:sz w:val="16"/>
              </w:rPr>
              <w:t>3</w:t>
            </w:r>
            <w:r>
              <w:rPr>
                <w:w w:val="155"/>
                <w:sz w:val="16"/>
              </w:rPr>
              <w:t>%</w:t>
            </w:r>
          </w:p>
        </w:tc>
        <w:tc>
          <w:tcPr>
            <w:tcW w:w="1180" w:type="dxa"/>
          </w:tcPr>
          <w:p>
            <w:pPr>
              <w:pStyle w:val="18"/>
              <w:spacing w:before="4" w:line="287" w:lineRule="exact"/>
              <w:ind w:left="298" w:right="234"/>
              <w:rPr>
                <w:rFonts w:ascii="Microsoft JhengHei"/>
                <w:b/>
                <w:sz w:val="16"/>
              </w:rPr>
            </w:pPr>
            <w:r>
              <w:rPr>
                <w:rFonts w:ascii="Microsoft JhengHei"/>
                <w:b/>
                <w:sz w:val="16"/>
              </w:rPr>
              <w:t>9.4%</w:t>
            </w:r>
          </w:p>
        </w:tc>
        <w:tc>
          <w:tcPr>
            <w:tcW w:w="1356" w:type="dxa"/>
          </w:tcPr>
          <w:p>
            <w:pPr>
              <w:pStyle w:val="18"/>
              <w:spacing w:before="57"/>
              <w:ind w:left="214" w:right="137"/>
              <w:rPr>
                <w:sz w:val="16"/>
              </w:rPr>
            </w:pPr>
            <w:r>
              <w:rPr>
                <w:w w:val="110"/>
                <w:sz w:val="16"/>
              </w:rPr>
              <w:t>1.9%</w:t>
            </w:r>
          </w:p>
        </w:tc>
        <w:tc>
          <w:tcPr>
            <w:tcW w:w="1276" w:type="dxa"/>
          </w:tcPr>
          <w:p>
            <w:pPr>
              <w:pStyle w:val="18"/>
              <w:spacing w:before="57"/>
              <w:ind w:left="155" w:right="153"/>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2013</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26.7%</w:t>
            </w:r>
          </w:p>
        </w:tc>
        <w:tc>
          <w:tcPr>
            <w:tcW w:w="1274" w:type="dxa"/>
          </w:tcPr>
          <w:p>
            <w:pPr>
              <w:pStyle w:val="18"/>
              <w:spacing w:before="57"/>
              <w:ind w:left="265" w:right="266"/>
              <w:rPr>
                <w:sz w:val="16"/>
              </w:rPr>
            </w:pPr>
            <w:r>
              <w:rPr>
                <w:w w:val="111"/>
                <w:sz w:val="16"/>
              </w:rPr>
              <w:t>1</w:t>
            </w:r>
            <w:r>
              <w:rPr>
                <w:spacing w:val="-1"/>
                <w:w w:val="111"/>
                <w:sz w:val="16"/>
              </w:rPr>
              <w:t>6</w:t>
            </w:r>
            <w:r>
              <w:rPr>
                <w:w w:val="55"/>
                <w:sz w:val="16"/>
              </w:rPr>
              <w:t>.</w:t>
            </w:r>
            <w:r>
              <w:rPr>
                <w:w w:val="111"/>
                <w:sz w:val="16"/>
              </w:rPr>
              <w:t>2</w:t>
            </w:r>
            <w:r>
              <w:rPr>
                <w:w w:val="155"/>
                <w:sz w:val="16"/>
              </w:rPr>
              <w:t>%</w:t>
            </w:r>
          </w:p>
        </w:tc>
        <w:tc>
          <w:tcPr>
            <w:tcW w:w="1288" w:type="dxa"/>
          </w:tcPr>
          <w:p>
            <w:pPr>
              <w:pStyle w:val="18"/>
              <w:spacing w:before="57"/>
              <w:ind w:left="298" w:right="310"/>
              <w:rPr>
                <w:sz w:val="16"/>
              </w:rPr>
            </w:pPr>
            <w:r>
              <w:rPr>
                <w:spacing w:val="-1"/>
                <w:w w:val="111"/>
                <w:sz w:val="16"/>
              </w:rPr>
              <w:t>66</w:t>
            </w:r>
            <w:r>
              <w:rPr>
                <w:w w:val="55"/>
                <w:sz w:val="16"/>
              </w:rPr>
              <w:t>.</w:t>
            </w:r>
            <w:r>
              <w:rPr>
                <w:w w:val="111"/>
                <w:sz w:val="16"/>
              </w:rPr>
              <w:t>7</w:t>
            </w:r>
            <w:r>
              <w:rPr>
                <w:w w:val="155"/>
                <w:sz w:val="16"/>
              </w:rPr>
              <w:t>%</w:t>
            </w:r>
          </w:p>
        </w:tc>
        <w:tc>
          <w:tcPr>
            <w:tcW w:w="1180" w:type="dxa"/>
          </w:tcPr>
          <w:p>
            <w:pPr>
              <w:pStyle w:val="18"/>
              <w:spacing w:before="4" w:line="287" w:lineRule="exact"/>
              <w:ind w:left="298" w:right="234"/>
              <w:rPr>
                <w:rFonts w:ascii="Microsoft JhengHei"/>
                <w:b/>
                <w:sz w:val="16"/>
              </w:rPr>
            </w:pPr>
            <w:r>
              <w:rPr>
                <w:rFonts w:ascii="Microsoft JhengHei"/>
                <w:b/>
                <w:sz w:val="16"/>
              </w:rPr>
              <w:t>7.9%</w:t>
            </w:r>
          </w:p>
        </w:tc>
        <w:tc>
          <w:tcPr>
            <w:tcW w:w="1356" w:type="dxa"/>
          </w:tcPr>
          <w:p>
            <w:pPr>
              <w:pStyle w:val="18"/>
              <w:spacing w:before="57"/>
              <w:ind w:left="214" w:right="137"/>
              <w:rPr>
                <w:sz w:val="16"/>
              </w:rPr>
            </w:pPr>
            <w:r>
              <w:rPr>
                <w:w w:val="110"/>
                <w:sz w:val="16"/>
              </w:rPr>
              <w:t>2.4%</w:t>
            </w:r>
          </w:p>
        </w:tc>
        <w:tc>
          <w:tcPr>
            <w:tcW w:w="1276" w:type="dxa"/>
          </w:tcPr>
          <w:p>
            <w:pPr>
              <w:pStyle w:val="18"/>
              <w:spacing w:before="57"/>
              <w:ind w:left="155" w:right="153"/>
              <w:rPr>
                <w:sz w:val="16"/>
              </w:rPr>
            </w:pPr>
            <w:r>
              <w:rPr>
                <w:w w:val="111"/>
                <w:sz w:val="16"/>
              </w:rPr>
              <w:t>6</w:t>
            </w:r>
            <w:r>
              <w:rPr>
                <w:spacing w:val="-1"/>
                <w:w w:val="111"/>
                <w:sz w:val="16"/>
              </w:rPr>
              <w:t>6</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2014</w:t>
            </w:r>
          </w:p>
        </w:tc>
        <w:tc>
          <w:tcPr>
            <w:tcW w:w="1277" w:type="dxa"/>
            <w:tcBorders>
              <w:left w:val="single" w:color="000000" w:sz="4" w:space="0"/>
            </w:tcBorders>
          </w:tcPr>
          <w:p>
            <w:pPr>
              <w:pStyle w:val="18"/>
              <w:spacing w:before="4" w:line="287" w:lineRule="exact"/>
              <w:ind w:left="296" w:right="296"/>
              <w:rPr>
                <w:rFonts w:ascii="Microsoft JhengHei"/>
                <w:b/>
                <w:sz w:val="16"/>
              </w:rPr>
            </w:pPr>
            <w:r>
              <w:rPr>
                <w:rFonts w:ascii="Microsoft JhengHei"/>
                <w:b/>
                <w:sz w:val="16"/>
              </w:rPr>
              <w:t>64.2%</w:t>
            </w:r>
          </w:p>
        </w:tc>
        <w:tc>
          <w:tcPr>
            <w:tcW w:w="1274" w:type="dxa"/>
          </w:tcPr>
          <w:p>
            <w:pPr>
              <w:pStyle w:val="18"/>
              <w:spacing w:before="57"/>
              <w:ind w:left="265" w:right="267"/>
              <w:rPr>
                <w:sz w:val="16"/>
              </w:rPr>
            </w:pPr>
            <w:r>
              <w:rPr>
                <w:w w:val="110"/>
                <w:sz w:val="16"/>
              </w:rPr>
              <w:t>9.5%</w:t>
            </w:r>
          </w:p>
        </w:tc>
        <w:tc>
          <w:tcPr>
            <w:tcW w:w="1288" w:type="dxa"/>
          </w:tcPr>
          <w:p>
            <w:pPr>
              <w:pStyle w:val="18"/>
              <w:spacing w:before="57"/>
              <w:ind w:left="298" w:right="310"/>
              <w:rPr>
                <w:sz w:val="16"/>
              </w:rPr>
            </w:pPr>
            <w:r>
              <w:rPr>
                <w:w w:val="111"/>
                <w:sz w:val="16"/>
              </w:rPr>
              <w:t>8</w:t>
            </w:r>
            <w:r>
              <w:rPr>
                <w:spacing w:val="-1"/>
                <w:w w:val="111"/>
                <w:sz w:val="16"/>
              </w:rPr>
              <w:t>3</w:t>
            </w:r>
            <w:r>
              <w:rPr>
                <w:w w:val="55"/>
                <w:sz w:val="16"/>
              </w:rPr>
              <w:t>.</w:t>
            </w:r>
            <w:r>
              <w:rPr>
                <w:w w:val="111"/>
                <w:sz w:val="16"/>
              </w:rPr>
              <w:t>3</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18.8%</w:t>
            </w:r>
          </w:p>
        </w:tc>
        <w:tc>
          <w:tcPr>
            <w:tcW w:w="1356" w:type="dxa"/>
          </w:tcPr>
          <w:p>
            <w:pPr>
              <w:pStyle w:val="18"/>
              <w:spacing w:before="57"/>
              <w:ind w:left="214" w:right="137"/>
              <w:rPr>
                <w:sz w:val="16"/>
              </w:rPr>
            </w:pPr>
            <w:r>
              <w:rPr>
                <w:w w:val="110"/>
                <w:sz w:val="16"/>
              </w:rPr>
              <w:t>2.3%</w:t>
            </w:r>
          </w:p>
        </w:tc>
        <w:tc>
          <w:tcPr>
            <w:tcW w:w="1276" w:type="dxa"/>
          </w:tcPr>
          <w:p>
            <w:pPr>
              <w:pStyle w:val="18"/>
              <w:spacing w:before="57"/>
              <w:ind w:left="155" w:right="153"/>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4.31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75" w:type="dxa"/>
            <w:tcBorders>
              <w:right w:val="single" w:color="000000" w:sz="4" w:space="0"/>
            </w:tcBorders>
            <w:shd w:val="clear" w:color="auto" w:fill="D9D9D9"/>
          </w:tcPr>
          <w:p>
            <w:pPr>
              <w:pStyle w:val="18"/>
              <w:spacing w:before="4" w:line="287" w:lineRule="exact"/>
              <w:ind w:left="31" w:right="32"/>
              <w:rPr>
                <w:rFonts w:ascii="Microsoft JhengHei"/>
                <w:b/>
                <w:sz w:val="16"/>
              </w:rPr>
            </w:pPr>
            <w:r>
              <w:rPr>
                <w:rFonts w:ascii="Microsoft JhengHei"/>
                <w:b/>
                <w:sz w:val="16"/>
              </w:rPr>
              <w:t>2015</w:t>
            </w:r>
          </w:p>
        </w:tc>
        <w:tc>
          <w:tcPr>
            <w:tcW w:w="1277" w:type="dxa"/>
            <w:tcBorders>
              <w:left w:val="single" w:color="000000" w:sz="4" w:space="0"/>
            </w:tcBorders>
          </w:tcPr>
          <w:p>
            <w:pPr>
              <w:pStyle w:val="18"/>
              <w:spacing w:before="4" w:line="287" w:lineRule="exact"/>
              <w:ind w:left="295" w:right="296"/>
              <w:rPr>
                <w:rFonts w:ascii="Microsoft JhengHei"/>
                <w:b/>
                <w:sz w:val="16"/>
              </w:rPr>
            </w:pPr>
            <w:r>
              <w:rPr>
                <w:rFonts w:ascii="Microsoft JhengHei"/>
                <w:b/>
                <w:sz w:val="16"/>
              </w:rPr>
              <w:t>100.6%</w:t>
            </w:r>
          </w:p>
        </w:tc>
        <w:tc>
          <w:tcPr>
            <w:tcW w:w="1274" w:type="dxa"/>
          </w:tcPr>
          <w:p>
            <w:pPr>
              <w:pStyle w:val="18"/>
              <w:spacing w:before="57"/>
              <w:ind w:left="265" w:right="266"/>
              <w:rPr>
                <w:sz w:val="16"/>
              </w:rPr>
            </w:pPr>
            <w:r>
              <w:rPr>
                <w:w w:val="111"/>
                <w:sz w:val="16"/>
              </w:rPr>
              <w:t>4</w:t>
            </w:r>
            <w:r>
              <w:rPr>
                <w:spacing w:val="-1"/>
                <w:w w:val="111"/>
                <w:sz w:val="16"/>
              </w:rPr>
              <w:t>9</w:t>
            </w:r>
            <w:r>
              <w:rPr>
                <w:w w:val="55"/>
                <w:sz w:val="16"/>
              </w:rPr>
              <w:t>.</w:t>
            </w:r>
            <w:r>
              <w:rPr>
                <w:w w:val="111"/>
                <w:sz w:val="16"/>
              </w:rPr>
              <w:t>1</w:t>
            </w:r>
            <w:r>
              <w:rPr>
                <w:w w:val="155"/>
                <w:sz w:val="16"/>
              </w:rPr>
              <w:t>%</w:t>
            </w:r>
          </w:p>
        </w:tc>
        <w:tc>
          <w:tcPr>
            <w:tcW w:w="1288" w:type="dxa"/>
          </w:tcPr>
          <w:p>
            <w:pPr>
              <w:pStyle w:val="18"/>
              <w:spacing w:before="57"/>
              <w:ind w:left="298" w:right="310"/>
              <w:rPr>
                <w:sz w:val="16"/>
              </w:rPr>
            </w:pPr>
            <w:r>
              <w:rPr>
                <w:w w:val="111"/>
                <w:sz w:val="16"/>
              </w:rPr>
              <w:t>7</w:t>
            </w:r>
            <w:r>
              <w:rPr>
                <w:spacing w:val="-1"/>
                <w:w w:val="111"/>
                <w:sz w:val="16"/>
              </w:rPr>
              <w:t>5</w:t>
            </w:r>
            <w:r>
              <w:rPr>
                <w:w w:val="55"/>
                <w:sz w:val="16"/>
              </w:rPr>
              <w:t>.</w:t>
            </w:r>
            <w:r>
              <w:rPr>
                <w:w w:val="111"/>
                <w:sz w:val="16"/>
              </w:rPr>
              <w:t>0</w:t>
            </w:r>
            <w:r>
              <w:rPr>
                <w:w w:val="155"/>
                <w:sz w:val="16"/>
              </w:rPr>
              <w:t>%</w:t>
            </w:r>
          </w:p>
        </w:tc>
        <w:tc>
          <w:tcPr>
            <w:tcW w:w="1180" w:type="dxa"/>
          </w:tcPr>
          <w:p>
            <w:pPr>
              <w:pStyle w:val="18"/>
              <w:spacing w:before="4" w:line="287" w:lineRule="exact"/>
              <w:ind w:left="298" w:right="232"/>
              <w:rPr>
                <w:rFonts w:ascii="Microsoft JhengHei"/>
                <w:b/>
                <w:sz w:val="16"/>
              </w:rPr>
            </w:pPr>
            <w:r>
              <w:rPr>
                <w:rFonts w:ascii="Microsoft JhengHei"/>
                <w:b/>
                <w:sz w:val="16"/>
              </w:rPr>
              <w:t>47.6%</w:t>
            </w:r>
          </w:p>
        </w:tc>
        <w:tc>
          <w:tcPr>
            <w:tcW w:w="1356" w:type="dxa"/>
          </w:tcPr>
          <w:p>
            <w:pPr>
              <w:pStyle w:val="18"/>
              <w:spacing w:before="57"/>
              <w:ind w:left="214" w:right="137"/>
              <w:rPr>
                <w:sz w:val="16"/>
              </w:rPr>
            </w:pPr>
            <w:r>
              <w:rPr>
                <w:w w:val="110"/>
                <w:sz w:val="16"/>
              </w:rPr>
              <w:t>9.0%</w:t>
            </w:r>
          </w:p>
        </w:tc>
        <w:tc>
          <w:tcPr>
            <w:tcW w:w="1276" w:type="dxa"/>
          </w:tcPr>
          <w:p>
            <w:pPr>
              <w:pStyle w:val="18"/>
              <w:spacing w:before="57"/>
              <w:ind w:left="155" w:right="153"/>
              <w:rPr>
                <w:sz w:val="16"/>
              </w:rPr>
            </w:pPr>
            <w:r>
              <w:rPr>
                <w:w w:val="111"/>
                <w:sz w:val="16"/>
              </w:rPr>
              <w:t>9</w:t>
            </w:r>
            <w:r>
              <w:rPr>
                <w:spacing w:val="-1"/>
                <w:w w:val="111"/>
                <w:sz w:val="16"/>
              </w:rPr>
              <w:t>1</w:t>
            </w:r>
            <w:r>
              <w:rPr>
                <w:w w:val="55"/>
                <w:sz w:val="16"/>
              </w:rPr>
              <w:t>.</w:t>
            </w:r>
            <w:r>
              <w:rPr>
                <w:w w:val="111"/>
                <w:sz w:val="16"/>
              </w:rPr>
              <w:t>7</w:t>
            </w:r>
            <w:r>
              <w:rPr>
                <w:w w:val="155"/>
                <w:sz w:val="16"/>
              </w:rPr>
              <w:t>%</w:t>
            </w:r>
          </w:p>
        </w:tc>
        <w:tc>
          <w:tcPr>
            <w:tcW w:w="1284" w:type="dxa"/>
          </w:tcPr>
          <w:p>
            <w:pPr>
              <w:pStyle w:val="18"/>
              <w:spacing w:before="57"/>
              <w:ind w:left="33" w:right="39"/>
              <w:rPr>
                <w:sz w:val="16"/>
              </w:rPr>
            </w:pPr>
            <w:r>
              <w:rPr>
                <w:sz w:val="16"/>
              </w:rPr>
              <w:t>3.60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275" w:type="dxa"/>
            <w:tcBorders>
              <w:bottom w:val="single" w:color="000000" w:sz="4" w:space="0"/>
              <w:right w:val="single" w:color="000000" w:sz="4" w:space="0"/>
            </w:tcBorders>
            <w:shd w:val="clear" w:color="auto" w:fill="D9D9D9"/>
          </w:tcPr>
          <w:p>
            <w:pPr>
              <w:pStyle w:val="18"/>
              <w:spacing w:before="4"/>
              <w:ind w:left="32" w:right="32"/>
              <w:rPr>
                <w:rFonts w:hint="eastAsia" w:ascii="Microsoft JhengHei" w:eastAsia="Microsoft JhengHei"/>
                <w:b/>
                <w:sz w:val="16"/>
              </w:rPr>
            </w:pPr>
            <w:r>
              <w:rPr>
                <w:rFonts w:hint="eastAsia" w:ascii="Microsoft JhengHei" w:eastAsia="Microsoft JhengHei"/>
                <w:b/>
                <w:sz w:val="16"/>
              </w:rPr>
              <w:t>2016(至10月底)</w:t>
            </w:r>
          </w:p>
        </w:tc>
        <w:tc>
          <w:tcPr>
            <w:tcW w:w="1277" w:type="dxa"/>
            <w:tcBorders>
              <w:left w:val="single" w:color="000000" w:sz="4" w:space="0"/>
              <w:bottom w:val="single" w:color="000000" w:sz="4" w:space="0"/>
            </w:tcBorders>
          </w:tcPr>
          <w:p>
            <w:pPr>
              <w:pStyle w:val="18"/>
              <w:spacing w:before="4"/>
              <w:ind w:left="295" w:right="296"/>
              <w:rPr>
                <w:rFonts w:ascii="Microsoft JhengHei"/>
                <w:b/>
                <w:sz w:val="16"/>
              </w:rPr>
            </w:pPr>
            <w:r>
              <w:rPr>
                <w:rFonts w:ascii="Microsoft JhengHei"/>
                <w:b/>
                <w:sz w:val="16"/>
              </w:rPr>
              <w:t>5.9%</w:t>
            </w:r>
          </w:p>
        </w:tc>
        <w:tc>
          <w:tcPr>
            <w:tcW w:w="1274" w:type="dxa"/>
            <w:tcBorders>
              <w:bottom w:val="single" w:color="000000" w:sz="4" w:space="0"/>
            </w:tcBorders>
          </w:tcPr>
          <w:p>
            <w:pPr>
              <w:pStyle w:val="18"/>
              <w:spacing w:before="57"/>
              <w:ind w:left="265" w:right="266"/>
              <w:rPr>
                <w:sz w:val="16"/>
              </w:rPr>
            </w:pPr>
            <w:r>
              <w:rPr>
                <w:w w:val="111"/>
                <w:sz w:val="16"/>
              </w:rPr>
              <w:t>2</w:t>
            </w:r>
            <w:r>
              <w:rPr>
                <w:spacing w:val="-1"/>
                <w:w w:val="111"/>
                <w:sz w:val="16"/>
              </w:rPr>
              <w:t>8</w:t>
            </w:r>
            <w:r>
              <w:rPr>
                <w:w w:val="55"/>
                <w:sz w:val="16"/>
              </w:rPr>
              <w:t>.</w:t>
            </w:r>
            <w:r>
              <w:rPr>
                <w:w w:val="111"/>
                <w:sz w:val="16"/>
              </w:rPr>
              <w:t>3</w:t>
            </w:r>
            <w:r>
              <w:rPr>
                <w:w w:val="155"/>
                <w:sz w:val="16"/>
              </w:rPr>
              <w:t>%</w:t>
            </w:r>
          </w:p>
        </w:tc>
        <w:tc>
          <w:tcPr>
            <w:tcW w:w="1288" w:type="dxa"/>
            <w:tcBorders>
              <w:bottom w:val="single" w:color="000000" w:sz="4" w:space="0"/>
            </w:tcBorders>
          </w:tcPr>
          <w:p>
            <w:pPr>
              <w:pStyle w:val="18"/>
              <w:spacing w:before="57"/>
              <w:ind w:left="298" w:right="310"/>
              <w:rPr>
                <w:sz w:val="16"/>
              </w:rPr>
            </w:pPr>
            <w:r>
              <w:rPr>
                <w:w w:val="111"/>
                <w:sz w:val="16"/>
              </w:rPr>
              <w:t>7</w:t>
            </w:r>
            <w:r>
              <w:rPr>
                <w:spacing w:val="-1"/>
                <w:w w:val="111"/>
                <w:sz w:val="16"/>
              </w:rPr>
              <w:t>2</w:t>
            </w:r>
            <w:r>
              <w:rPr>
                <w:w w:val="55"/>
                <w:sz w:val="16"/>
              </w:rPr>
              <w:t>.</w:t>
            </w:r>
            <w:r>
              <w:rPr>
                <w:w w:val="111"/>
                <w:sz w:val="16"/>
              </w:rPr>
              <w:t>7</w:t>
            </w:r>
            <w:r>
              <w:rPr>
                <w:w w:val="155"/>
                <w:sz w:val="16"/>
              </w:rPr>
              <w:t>%</w:t>
            </w:r>
          </w:p>
        </w:tc>
        <w:tc>
          <w:tcPr>
            <w:tcW w:w="1180" w:type="dxa"/>
            <w:tcBorders>
              <w:bottom w:val="single" w:color="000000" w:sz="4" w:space="0"/>
            </w:tcBorders>
          </w:tcPr>
          <w:p>
            <w:pPr>
              <w:pStyle w:val="18"/>
              <w:spacing w:before="4"/>
              <w:ind w:left="298" w:right="232"/>
              <w:rPr>
                <w:rFonts w:ascii="Microsoft JhengHei"/>
                <w:b/>
                <w:sz w:val="16"/>
              </w:rPr>
            </w:pPr>
            <w:r>
              <w:rPr>
                <w:rFonts w:ascii="Microsoft JhengHei"/>
                <w:b/>
                <w:sz w:val="16"/>
              </w:rPr>
              <w:t>15.2%</w:t>
            </w:r>
          </w:p>
        </w:tc>
        <w:tc>
          <w:tcPr>
            <w:tcW w:w="1356" w:type="dxa"/>
            <w:tcBorders>
              <w:bottom w:val="single" w:color="000000" w:sz="4" w:space="0"/>
            </w:tcBorders>
          </w:tcPr>
          <w:p>
            <w:pPr>
              <w:pStyle w:val="18"/>
              <w:spacing w:before="57"/>
              <w:ind w:left="214" w:right="137"/>
              <w:rPr>
                <w:sz w:val="16"/>
              </w:rPr>
            </w:pPr>
            <w:r>
              <w:rPr>
                <w:w w:val="110"/>
                <w:sz w:val="16"/>
              </w:rPr>
              <w:t>4.5%</w:t>
            </w:r>
          </w:p>
        </w:tc>
        <w:tc>
          <w:tcPr>
            <w:tcW w:w="1276" w:type="dxa"/>
            <w:tcBorders>
              <w:bottom w:val="single" w:color="000000" w:sz="4" w:space="0"/>
            </w:tcBorders>
          </w:tcPr>
          <w:p>
            <w:pPr>
              <w:pStyle w:val="18"/>
              <w:spacing w:before="57"/>
              <w:ind w:left="155" w:right="153"/>
              <w:rPr>
                <w:sz w:val="16"/>
              </w:rPr>
            </w:pPr>
            <w:r>
              <w:rPr>
                <w:w w:val="111"/>
                <w:sz w:val="16"/>
              </w:rPr>
              <w:t>8</w:t>
            </w:r>
            <w:r>
              <w:rPr>
                <w:spacing w:val="-1"/>
                <w:w w:val="111"/>
                <w:sz w:val="16"/>
              </w:rPr>
              <w:t>1</w:t>
            </w:r>
            <w:r>
              <w:rPr>
                <w:w w:val="55"/>
                <w:sz w:val="16"/>
              </w:rPr>
              <w:t>.</w:t>
            </w:r>
            <w:r>
              <w:rPr>
                <w:w w:val="111"/>
                <w:sz w:val="16"/>
              </w:rPr>
              <w:t>8</w:t>
            </w:r>
            <w:r>
              <w:rPr>
                <w:w w:val="155"/>
                <w:sz w:val="16"/>
              </w:rPr>
              <w:t>%</w:t>
            </w:r>
          </w:p>
        </w:tc>
        <w:tc>
          <w:tcPr>
            <w:tcW w:w="1284" w:type="dxa"/>
            <w:tcBorders>
              <w:bottom w:val="single" w:color="000000" w:sz="4" w:space="0"/>
            </w:tcBorders>
          </w:tcPr>
          <w:p>
            <w:pPr>
              <w:pStyle w:val="18"/>
              <w:spacing w:before="57"/>
              <w:ind w:left="33" w:right="39"/>
              <w:rPr>
                <w:sz w:val="16"/>
              </w:rPr>
            </w:pPr>
            <w:r>
              <w:rPr>
                <w:sz w:val="16"/>
              </w:rPr>
              <w:t>2.74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275" w:type="dxa"/>
            <w:tcBorders>
              <w:top w:val="single" w:color="000000" w:sz="4" w:space="0"/>
              <w:bottom w:val="single" w:color="000000" w:sz="4" w:space="0"/>
              <w:right w:val="single" w:color="000000" w:sz="4" w:space="0"/>
            </w:tcBorders>
            <w:shd w:val="clear" w:color="auto" w:fill="D9D9D9"/>
          </w:tcPr>
          <w:p>
            <w:pPr>
              <w:pStyle w:val="18"/>
              <w:spacing w:line="292" w:lineRule="exact"/>
              <w:ind w:left="32" w:right="30"/>
              <w:rPr>
                <w:rFonts w:hint="eastAsia" w:ascii="Microsoft JhengHei" w:eastAsia="Microsoft JhengHei"/>
                <w:b/>
                <w:sz w:val="16"/>
              </w:rPr>
            </w:pPr>
            <w:r>
              <w:rPr>
                <w:rFonts w:hint="eastAsia" w:ascii="Microsoft JhengHei" w:eastAsia="Microsoft JhengHei"/>
                <w:b/>
                <w:sz w:val="16"/>
              </w:rPr>
              <w:t>平均</w:t>
            </w:r>
          </w:p>
        </w:tc>
        <w:tc>
          <w:tcPr>
            <w:tcW w:w="1277" w:type="dxa"/>
            <w:tcBorders>
              <w:top w:val="single" w:color="000000" w:sz="4" w:space="0"/>
              <w:left w:val="single" w:color="000000" w:sz="4" w:space="0"/>
              <w:bottom w:val="single" w:color="000000" w:sz="4" w:space="0"/>
            </w:tcBorders>
          </w:tcPr>
          <w:p>
            <w:pPr>
              <w:pStyle w:val="18"/>
              <w:spacing w:line="292" w:lineRule="exact"/>
              <w:ind w:left="296" w:right="296"/>
              <w:rPr>
                <w:rFonts w:ascii="Microsoft JhengHei"/>
                <w:b/>
                <w:sz w:val="16"/>
              </w:rPr>
            </w:pPr>
            <w:r>
              <w:rPr>
                <w:rFonts w:ascii="Microsoft JhengHei"/>
                <w:b/>
                <w:sz w:val="16"/>
              </w:rPr>
              <w:t>33.6%</w:t>
            </w:r>
          </w:p>
        </w:tc>
        <w:tc>
          <w:tcPr>
            <w:tcW w:w="1274" w:type="dxa"/>
            <w:tcBorders>
              <w:top w:val="single" w:color="000000" w:sz="4" w:space="0"/>
              <w:bottom w:val="single" w:color="000000" w:sz="4" w:space="0"/>
            </w:tcBorders>
          </w:tcPr>
          <w:p>
            <w:pPr>
              <w:pStyle w:val="18"/>
              <w:spacing w:before="51"/>
              <w:ind w:left="265" w:right="266"/>
              <w:rPr>
                <w:sz w:val="16"/>
              </w:rPr>
            </w:pPr>
            <w:r>
              <w:rPr>
                <w:w w:val="111"/>
                <w:sz w:val="16"/>
              </w:rPr>
              <w:t>7</w:t>
            </w:r>
            <w:r>
              <w:rPr>
                <w:spacing w:val="-1"/>
                <w:w w:val="111"/>
                <w:sz w:val="16"/>
              </w:rPr>
              <w:t>0</w:t>
            </w:r>
            <w:r>
              <w:rPr>
                <w:w w:val="55"/>
                <w:sz w:val="16"/>
              </w:rPr>
              <w:t>.</w:t>
            </w:r>
            <w:r>
              <w:rPr>
                <w:w w:val="111"/>
                <w:sz w:val="16"/>
              </w:rPr>
              <w:t>2</w:t>
            </w:r>
            <w:r>
              <w:rPr>
                <w:w w:val="155"/>
                <w:sz w:val="16"/>
              </w:rPr>
              <w:t>%</w:t>
            </w:r>
          </w:p>
        </w:tc>
        <w:tc>
          <w:tcPr>
            <w:tcW w:w="1288" w:type="dxa"/>
            <w:tcBorders>
              <w:top w:val="single" w:color="000000" w:sz="4" w:space="0"/>
              <w:bottom w:val="single" w:color="000000" w:sz="4" w:space="0"/>
            </w:tcBorders>
          </w:tcPr>
          <w:p>
            <w:pPr>
              <w:pStyle w:val="18"/>
              <w:spacing w:before="51"/>
              <w:ind w:left="298" w:right="310"/>
              <w:rPr>
                <w:sz w:val="16"/>
              </w:rPr>
            </w:pPr>
            <w:r>
              <w:rPr>
                <w:w w:val="111"/>
                <w:sz w:val="16"/>
              </w:rPr>
              <w:t>6</w:t>
            </w:r>
            <w:r>
              <w:rPr>
                <w:spacing w:val="-1"/>
                <w:w w:val="111"/>
                <w:sz w:val="16"/>
              </w:rPr>
              <w:t>5</w:t>
            </w:r>
            <w:r>
              <w:rPr>
                <w:w w:val="55"/>
                <w:sz w:val="16"/>
              </w:rPr>
              <w:t>.</w:t>
            </w:r>
            <w:r>
              <w:rPr>
                <w:w w:val="111"/>
                <w:sz w:val="16"/>
              </w:rPr>
              <w:t>3</w:t>
            </w:r>
            <w:r>
              <w:rPr>
                <w:w w:val="155"/>
                <w:sz w:val="16"/>
              </w:rPr>
              <w:t>%</w:t>
            </w:r>
          </w:p>
        </w:tc>
        <w:tc>
          <w:tcPr>
            <w:tcW w:w="1180" w:type="dxa"/>
            <w:tcBorders>
              <w:top w:val="single" w:color="000000" w:sz="4" w:space="0"/>
              <w:bottom w:val="single" w:color="000000" w:sz="4" w:space="0"/>
            </w:tcBorders>
          </w:tcPr>
          <w:p>
            <w:pPr>
              <w:pStyle w:val="18"/>
              <w:spacing w:line="292" w:lineRule="exact"/>
              <w:ind w:left="298" w:right="232"/>
              <w:rPr>
                <w:rFonts w:ascii="Microsoft JhengHei"/>
                <w:b/>
                <w:sz w:val="16"/>
              </w:rPr>
            </w:pPr>
            <w:r>
              <w:rPr>
                <w:rFonts w:ascii="Microsoft JhengHei"/>
                <w:b/>
                <w:sz w:val="16"/>
              </w:rPr>
              <w:t>19.6%</w:t>
            </w:r>
          </w:p>
        </w:tc>
        <w:tc>
          <w:tcPr>
            <w:tcW w:w="1356" w:type="dxa"/>
            <w:tcBorders>
              <w:top w:val="single" w:color="000000" w:sz="4" w:space="0"/>
              <w:bottom w:val="single" w:color="000000" w:sz="4" w:space="0"/>
            </w:tcBorders>
          </w:tcPr>
          <w:p>
            <w:pPr>
              <w:pStyle w:val="18"/>
              <w:spacing w:before="51"/>
              <w:ind w:left="214" w:right="137"/>
              <w:rPr>
                <w:sz w:val="16"/>
              </w:rPr>
            </w:pPr>
            <w:r>
              <w:rPr>
                <w:w w:val="110"/>
                <w:sz w:val="16"/>
              </w:rPr>
              <w:t>9.0%</w:t>
            </w:r>
          </w:p>
        </w:tc>
        <w:tc>
          <w:tcPr>
            <w:tcW w:w="1276" w:type="dxa"/>
            <w:tcBorders>
              <w:top w:val="single" w:color="000000" w:sz="4" w:space="0"/>
              <w:bottom w:val="single" w:color="000000" w:sz="4" w:space="0"/>
            </w:tcBorders>
          </w:tcPr>
          <w:p>
            <w:pPr>
              <w:pStyle w:val="18"/>
              <w:spacing w:before="51"/>
              <w:ind w:left="155" w:right="153"/>
              <w:rPr>
                <w:sz w:val="16"/>
              </w:rPr>
            </w:pPr>
            <w:r>
              <w:rPr>
                <w:w w:val="111"/>
                <w:sz w:val="16"/>
              </w:rPr>
              <w:t>8</w:t>
            </w:r>
            <w:r>
              <w:rPr>
                <w:spacing w:val="-1"/>
                <w:w w:val="111"/>
                <w:sz w:val="16"/>
              </w:rPr>
              <w:t>3</w:t>
            </w:r>
            <w:r>
              <w:rPr>
                <w:w w:val="55"/>
                <w:sz w:val="16"/>
              </w:rPr>
              <w:t>.</w:t>
            </w:r>
            <w:r>
              <w:rPr>
                <w:w w:val="111"/>
                <w:sz w:val="16"/>
              </w:rPr>
              <w:t>9</w:t>
            </w:r>
            <w:r>
              <w:rPr>
                <w:w w:val="155"/>
                <w:sz w:val="16"/>
              </w:rPr>
              <w:t>%</w:t>
            </w:r>
          </w:p>
        </w:tc>
        <w:tc>
          <w:tcPr>
            <w:tcW w:w="1284" w:type="dxa"/>
            <w:tcBorders>
              <w:top w:val="single" w:color="000000" w:sz="4" w:space="0"/>
              <w:bottom w:val="single" w:color="000000" w:sz="4" w:space="0"/>
            </w:tcBorders>
          </w:tcPr>
          <w:p>
            <w:pPr>
              <w:pStyle w:val="18"/>
              <w:spacing w:before="51"/>
              <w:ind w:left="33" w:right="39"/>
              <w:rPr>
                <w:sz w:val="16"/>
              </w:rPr>
            </w:pPr>
            <w:r>
              <w:rPr>
                <w:sz w:val="16"/>
              </w:rPr>
              <w:t>2.82</w:t>
            </w:r>
          </w:p>
        </w:tc>
      </w:tr>
    </w:tbl>
    <w:p>
      <w:pPr>
        <w:spacing w:before="61"/>
        <w:ind w:left="852" w:right="0" w:firstLine="0"/>
        <w:jc w:val="left"/>
        <w:rPr>
          <w:sz w:val="14"/>
        </w:rPr>
      </w:pPr>
      <w:r>
        <w:rPr>
          <w:sz w:val="14"/>
        </w:rPr>
        <w:t>资料来源：天软科技，长江证券研究所</w:t>
      </w:r>
    </w:p>
    <w:p>
      <w:pPr>
        <w:pStyle w:val="11"/>
      </w:pPr>
    </w:p>
    <w:p>
      <w:pPr>
        <w:pStyle w:val="11"/>
        <w:spacing w:before="12"/>
        <w:rPr>
          <w:sz w:val="21"/>
        </w:rPr>
      </w:pPr>
    </w:p>
    <w:p>
      <w:pPr>
        <w:pStyle w:val="3"/>
      </w:pPr>
      <w:bookmarkStart w:id="40" w:name="_TOC_250002"/>
      <w:r>
        <w:rPr>
          <w:rFonts w:ascii="Arial" w:eastAsia="Arial"/>
          <w:color w:val="CC0000"/>
        </w:rPr>
        <w:t>3</w:t>
      </w:r>
      <w:bookmarkEnd w:id="40"/>
      <w:r>
        <w:rPr>
          <w:color w:val="CC0000"/>
        </w:rPr>
        <w:t>、中性因子的市值分布</w:t>
      </w:r>
    </w:p>
    <w:p>
      <w:pPr>
        <w:pStyle w:val="11"/>
        <w:spacing w:before="77" w:line="312" w:lineRule="exact"/>
        <w:ind w:left="852" w:right="4247" w:firstLine="420"/>
        <w:jc w:val="both"/>
        <w:rPr>
          <w:rFonts w:hint="eastAsia" w:ascii="Microsoft JhengHei" w:eastAsia="Microsoft JhengHei"/>
          <w:b/>
        </w:rPr>
      </w:pPr>
      <w:r>
        <w:t>为了观察横截面回归去残差的方法是否能够有效去除中心度因子与市值因子之间</w:t>
      </w:r>
      <w:r>
        <w:rPr>
          <w:spacing w:val="-2"/>
        </w:rPr>
        <w:t xml:space="preserve">的关系，我们对中性因子做了市值分布的计算，从图 </w:t>
      </w:r>
      <w:r>
        <w:rPr>
          <w:rFonts w:ascii="Arial" w:eastAsia="Arial"/>
        </w:rPr>
        <w:t xml:space="preserve">14 </w:t>
      </w:r>
      <w:r>
        <w:rPr>
          <w:spacing w:val="-2"/>
        </w:rPr>
        <w:t>来看，第一组有轻微的小市值</w:t>
      </w:r>
      <w:r>
        <w:t>的暴露，但是程度不高</w:t>
      </w:r>
      <w:r>
        <w:rPr>
          <w:rFonts w:hint="eastAsia" w:ascii="Microsoft JhengHei" w:eastAsia="Microsoft JhengHei"/>
          <w:b/>
        </w:rPr>
        <w:t>。</w:t>
      </w:r>
    </w:p>
    <w:p>
      <w:pPr>
        <w:pStyle w:val="11"/>
        <w:spacing w:before="14"/>
        <w:rPr>
          <w:rFonts w:ascii="Microsoft JhengHei"/>
          <w:b/>
          <w:sz w:val="6"/>
        </w:rPr>
      </w:pPr>
    </w:p>
    <w:p>
      <w:pPr>
        <w:spacing w:after="0"/>
        <w:rPr>
          <w:rFonts w:ascii="Microsoft JhengHei"/>
          <w:sz w:val="6"/>
        </w:rPr>
        <w:sectPr>
          <w:pgSz w:w="11910" w:h="16840"/>
          <w:pgMar w:top="1480" w:right="0" w:bottom="1260" w:left="0" w:header="629" w:footer="1064" w:gutter="0"/>
        </w:sectPr>
      </w:pPr>
    </w:p>
    <w:p>
      <w:pPr>
        <w:spacing w:before="86"/>
        <w:ind w:left="852" w:right="0" w:firstLine="0"/>
        <w:jc w:val="left"/>
        <w:rPr>
          <w:rFonts w:hint="eastAsia" w:ascii="黑体" w:eastAsia="黑体"/>
          <w:sz w:val="16"/>
        </w:rPr>
      </w:pPr>
      <w:bookmarkStart w:id="41" w:name="_bookmark23"/>
      <w:bookmarkEnd w:id="41"/>
      <w:r>
        <w:rPr>
          <w:rFonts w:hint="eastAsia" w:ascii="黑体" w:eastAsia="黑体"/>
          <w:color w:val="005486"/>
          <w:sz w:val="16"/>
        </w:rPr>
        <w:t xml:space="preserve">图 </w:t>
      </w:r>
      <w:r>
        <w:rPr>
          <w:rFonts w:ascii="Arial" w:eastAsia="Arial"/>
          <w:color w:val="005486"/>
          <w:sz w:val="16"/>
        </w:rPr>
        <w:t>14</w:t>
      </w:r>
      <w:r>
        <w:rPr>
          <w:rFonts w:hint="eastAsia" w:ascii="黑体" w:eastAsia="黑体"/>
          <w:color w:val="005486"/>
          <w:sz w:val="16"/>
        </w:rPr>
        <w:t>：中性因子分组市值</w:t>
      </w:r>
    </w:p>
    <w:p>
      <w:pPr>
        <w:spacing w:before="152"/>
        <w:ind w:left="950" w:right="1542" w:firstLine="0"/>
        <w:jc w:val="center"/>
        <w:rPr>
          <w:rFonts w:ascii="Microsoft JhengHei"/>
          <w:b/>
          <w:sz w:val="12"/>
        </w:rPr>
      </w:pPr>
      <w:r>
        <mc:AlternateContent>
          <mc:Choice Requires="wpg">
            <w:drawing>
              <wp:anchor distT="0" distB="0" distL="114300" distR="114300" simplePos="0" relativeHeight="245866496" behindDoc="1" locked="0" layoutInCell="1" allowOverlap="1">
                <wp:simplePos x="0" y="0"/>
                <wp:positionH relativeFrom="page">
                  <wp:posOffset>839470</wp:posOffset>
                </wp:positionH>
                <wp:positionV relativeFrom="paragraph">
                  <wp:posOffset>170815</wp:posOffset>
                </wp:positionV>
                <wp:extent cx="3913505" cy="39370"/>
                <wp:effectExtent l="0" t="1905" r="10795" b="9525"/>
                <wp:wrapNone/>
                <wp:docPr id="606" name="组合 652"/>
                <wp:cNvGraphicFramePr/>
                <a:graphic xmlns:a="http://schemas.openxmlformats.org/drawingml/2006/main">
                  <a:graphicData uri="http://schemas.microsoft.com/office/word/2010/wordprocessingGroup">
                    <wpg:wgp>
                      <wpg:cNvGrpSpPr/>
                      <wpg:grpSpPr>
                        <a:xfrm>
                          <a:off x="0" y="0"/>
                          <a:ext cx="3913505" cy="39370"/>
                          <a:chOff x="1322" y="269"/>
                          <a:chExt cx="6163" cy="62"/>
                        </a:xfrm>
                      </wpg:grpSpPr>
                      <wps:wsp>
                        <wps:cNvPr id="604" name="直线 653"/>
                        <wps:cNvSpPr/>
                        <wps:spPr>
                          <a:xfrm>
                            <a:off x="1322" y="273"/>
                            <a:ext cx="6163" cy="0"/>
                          </a:xfrm>
                          <a:prstGeom prst="line">
                            <a:avLst/>
                          </a:prstGeom>
                          <a:ln w="5421" cap="flat" cmpd="sng">
                            <a:solidFill>
                              <a:srgbClr val="F1F1F1"/>
                            </a:solidFill>
                            <a:prstDash val="solid"/>
                            <a:headEnd type="none" w="med" len="med"/>
                            <a:tailEnd type="none" w="med" len="med"/>
                          </a:ln>
                        </wps:spPr>
                        <wps:bodyPr upright="1"/>
                      </wps:wsp>
                      <wps:wsp>
                        <wps:cNvPr id="605" name="矩形 654"/>
                        <wps:cNvSpPr/>
                        <wps:spPr>
                          <a:xfrm>
                            <a:off x="3876" y="269"/>
                            <a:ext cx="60" cy="62"/>
                          </a:xfrm>
                          <a:prstGeom prst="rect">
                            <a:avLst/>
                          </a:prstGeom>
                          <a:solidFill>
                            <a:srgbClr val="5B9BD4">
                              <a:alpha val="70195"/>
                            </a:srgbClr>
                          </a:solidFill>
                          <a:ln>
                            <a:noFill/>
                          </a:ln>
                        </wps:spPr>
                        <wps:bodyPr upright="1"/>
                      </wps:wsp>
                    </wpg:wgp>
                  </a:graphicData>
                </a:graphic>
              </wp:anchor>
            </w:drawing>
          </mc:Choice>
          <mc:Fallback>
            <w:pict>
              <v:group id="组合 652" o:spid="_x0000_s1026" o:spt="203" style="position:absolute;left:0pt;margin-left:66.1pt;margin-top:13.45pt;height:3.1pt;width:308.15pt;mso-position-horizontal-relative:page;z-index:-257449984;mso-width-relative:page;mso-height-relative:page;" coordorigin="1322,269" coordsize="6163,62" o:gfxdata="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7UiCfNkAAAAJAQAADwAA&#10;AAAAAAABACAAAAAiAAAAZHJzL2Rvd25yZXYueG1sUEsBAhQAFAAAAAgAh07iQHp6cdPAAgAAswYA&#10;AA4AAAAAAAAAAQAgAAAAKAEAAGRycy9lMm9Eb2MueG1sUEsFBgAAAAAGAAYAWQEAAFoGAAAAAA==&#10;">
                <o:lock v:ext="edit" aspectratio="f"/>
                <v:line id="直线 653" o:spid="_x0000_s1026" o:spt="20" style="position:absolute;left:1322;top:273;height:0;width:6163;" filled="f" stroked="t" coordsize="21600,21600" o:gfxdata="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ihMK/&#10;AAAA3AAAAA8AAAAAAAAAAQAgAAAAIgAAAGRycy9kb3ducmV2LnhtbFBLAQIUABQAAAAIAIdO4kAz&#10;LwWeOwAAADkAAAAQAAAAAAAAAAEAIAAAAA4BAABkcnMvc2hhcGV4bWwueG1sUEsFBgAAAAAGAAYA&#10;WwEAALgDAAAAAA==&#10;">
                  <v:fill on="f" focussize="0,0"/>
                  <v:stroke weight="0.426850393700787pt" color="#F1F1F1" joinstyle="round"/>
                  <v:imagedata o:title=""/>
                  <o:lock v:ext="edit" aspectratio="f"/>
                </v:line>
                <v:rect id="矩形 654" o:spid="_x0000_s1026" o:spt="1" style="position:absolute;left:3876;top:269;height:62;width:60;" fillcolor="#5B9BD4" filled="t" stroked="f" coordsize="21600,21600" o:gfxdata="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3vYS8AAAA&#10;3AAAAA8AAAAAAAAAAQAgAAAAIgAAAGRycy9kb3ducmV2LnhtbFBLAQIUABQAAAAIAIdO4kAzLwWe&#10;OwAAADkAAAAQAAAAAAAAAAEAIAAAAAsBAABkcnMvc2hhcGV4bWwueG1sUEsFBgAAAAAGAAYAWwEA&#10;ALUDAAAAAA==&#10;">
                  <v:fill on="t" opacity="46003f" focussize="0,0"/>
                  <v:stroke on="f"/>
                  <v:imagedata o:title=""/>
                  <o:lock v:ext="edit" aspectratio="f"/>
                </v:rect>
              </v:group>
            </w:pict>
          </mc:Fallback>
        </mc:AlternateContent>
      </w:r>
      <w:r>
        <mc:AlternateContent>
          <mc:Choice Requires="wps">
            <w:drawing>
              <wp:anchor distT="0" distB="0" distL="114300" distR="114300" simplePos="0" relativeHeight="251748352" behindDoc="0" locked="0" layoutInCell="1" allowOverlap="1">
                <wp:simplePos x="0" y="0"/>
                <wp:positionH relativeFrom="page">
                  <wp:posOffset>540385</wp:posOffset>
                </wp:positionH>
                <wp:positionV relativeFrom="paragraph">
                  <wp:posOffset>53340</wp:posOffset>
                </wp:positionV>
                <wp:extent cx="4321175" cy="0"/>
                <wp:effectExtent l="0" t="0" r="0" b="0"/>
                <wp:wrapNone/>
                <wp:docPr id="942" name="直线 655"/>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655" o:spid="_x0000_s1026" o:spt="20" style="position:absolute;left:0pt;margin-left:42.55pt;margin-top:4.2pt;height:0pt;width:340.25pt;mso-position-horizontal-relative:page;z-index:251748352;mso-width-relative:page;mso-height-relative:page;" filled="f" stroked="t" coordsize="21600,21600" o:gfxdata="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NR8&#10;H9UAAAAGAQAADwAAAAAAAAABACAAAAAiAAAAZHJzL2Rvd25yZXYueG1sUEsBAhQAFAAAAAgAh07i&#10;QHCL4zLsAQAA3wMAAA4AAAAAAAAAAQAgAAAAJAEAAGRycy9lMm9Eb2MueG1sUEsFBgAAAAAGAAYA&#10;WQEAAIIFAAAAAA==&#10;">
                <v:fill on="f" focussize="0,0"/>
                <v:stroke weight="0.48pt" color="#000000" joinstyle="round"/>
                <v:imagedata o:title=""/>
                <o:lock v:ext="edit" aspectratio="f"/>
              </v:line>
            </w:pict>
          </mc:Fallback>
        </mc:AlternateContent>
      </w:r>
      <w:r>
        <w:rPr>
          <w:rFonts w:ascii="Microsoft JhengHei"/>
          <w:b/>
          <w:color w:val="585858"/>
          <w:spacing w:val="2"/>
          <w:sz w:val="12"/>
        </w:rPr>
        <w:t>150</w:t>
      </w:r>
    </w:p>
    <w:p>
      <w:pPr>
        <w:pStyle w:val="11"/>
        <w:spacing w:before="8"/>
        <w:rPr>
          <w:rFonts w:ascii="Microsoft JhengHei"/>
          <w:b/>
          <w:sz w:val="19"/>
        </w:rPr>
      </w:pPr>
    </w:p>
    <w:p>
      <w:pPr>
        <w:spacing w:before="0"/>
        <w:ind w:left="950" w:right="1542" w:firstLine="0"/>
        <w:jc w:val="center"/>
        <w:rPr>
          <w:rFonts w:ascii="Microsoft JhengHei"/>
          <w:b/>
          <w:sz w:val="12"/>
        </w:rPr>
      </w:pPr>
      <w:r>
        <mc:AlternateContent>
          <mc:Choice Requires="wpg">
            <w:drawing>
              <wp:anchor distT="0" distB="0" distL="114300" distR="114300" simplePos="0" relativeHeight="251745280" behindDoc="0" locked="0" layoutInCell="1" allowOverlap="1">
                <wp:simplePos x="0" y="0"/>
                <wp:positionH relativeFrom="page">
                  <wp:posOffset>839470</wp:posOffset>
                </wp:positionH>
                <wp:positionV relativeFrom="paragraph">
                  <wp:posOffset>-20955</wp:posOffset>
                </wp:positionV>
                <wp:extent cx="3913505" cy="1570990"/>
                <wp:effectExtent l="0" t="0" r="10795" b="3175"/>
                <wp:wrapNone/>
                <wp:docPr id="940" name="组合 656"/>
                <wp:cNvGraphicFramePr/>
                <a:graphic xmlns:a="http://schemas.openxmlformats.org/drawingml/2006/main">
                  <a:graphicData uri="http://schemas.microsoft.com/office/word/2010/wordprocessingGroup">
                    <wpg:wgp>
                      <wpg:cNvGrpSpPr/>
                      <wpg:grpSpPr>
                        <a:xfrm>
                          <a:off x="0" y="0"/>
                          <a:ext cx="3913505" cy="1570990"/>
                          <a:chOff x="1322" y="-34"/>
                          <a:chExt cx="6163" cy="2474"/>
                        </a:xfrm>
                      </wpg:grpSpPr>
                      <wps:wsp>
                        <wps:cNvPr id="911" name="任意多边形 657"/>
                        <wps:cNvSpPr/>
                        <wps:spPr>
                          <a:xfrm>
                            <a:off x="1322" y="698"/>
                            <a:ext cx="6163" cy="1157"/>
                          </a:xfrm>
                          <a:custGeom>
                            <a:avLst/>
                            <a:gdLst/>
                            <a:ahLst/>
                            <a:cxnLst/>
                            <a:pathLst>
                              <a:path w="6163" h="1157">
                                <a:moveTo>
                                  <a:pt x="5477" y="1157"/>
                                </a:moveTo>
                                <a:lnTo>
                                  <a:pt x="6163" y="1157"/>
                                </a:lnTo>
                                <a:moveTo>
                                  <a:pt x="4918" y="1157"/>
                                </a:moveTo>
                                <a:lnTo>
                                  <a:pt x="5167" y="1157"/>
                                </a:lnTo>
                                <a:moveTo>
                                  <a:pt x="4358" y="1157"/>
                                </a:moveTo>
                                <a:lnTo>
                                  <a:pt x="4607" y="1157"/>
                                </a:lnTo>
                                <a:moveTo>
                                  <a:pt x="3797" y="1157"/>
                                </a:moveTo>
                                <a:lnTo>
                                  <a:pt x="4046" y="1157"/>
                                </a:lnTo>
                                <a:moveTo>
                                  <a:pt x="3237" y="1157"/>
                                </a:moveTo>
                                <a:lnTo>
                                  <a:pt x="3486" y="1157"/>
                                </a:lnTo>
                                <a:moveTo>
                                  <a:pt x="2678" y="1157"/>
                                </a:moveTo>
                                <a:lnTo>
                                  <a:pt x="2927" y="1157"/>
                                </a:lnTo>
                                <a:moveTo>
                                  <a:pt x="2117" y="1157"/>
                                </a:moveTo>
                                <a:lnTo>
                                  <a:pt x="2366" y="1157"/>
                                </a:lnTo>
                                <a:moveTo>
                                  <a:pt x="1557" y="1157"/>
                                </a:moveTo>
                                <a:lnTo>
                                  <a:pt x="1806" y="1157"/>
                                </a:lnTo>
                                <a:moveTo>
                                  <a:pt x="996" y="1157"/>
                                </a:moveTo>
                                <a:lnTo>
                                  <a:pt x="1245" y="1157"/>
                                </a:lnTo>
                                <a:moveTo>
                                  <a:pt x="436" y="1157"/>
                                </a:moveTo>
                                <a:lnTo>
                                  <a:pt x="685" y="1157"/>
                                </a:lnTo>
                                <a:moveTo>
                                  <a:pt x="0" y="1157"/>
                                </a:moveTo>
                                <a:lnTo>
                                  <a:pt x="126" y="1157"/>
                                </a:lnTo>
                                <a:moveTo>
                                  <a:pt x="436" y="580"/>
                                </a:moveTo>
                                <a:lnTo>
                                  <a:pt x="685" y="580"/>
                                </a:lnTo>
                                <a:moveTo>
                                  <a:pt x="0" y="580"/>
                                </a:moveTo>
                                <a:lnTo>
                                  <a:pt x="126" y="580"/>
                                </a:lnTo>
                                <a:moveTo>
                                  <a:pt x="436" y="0"/>
                                </a:moveTo>
                                <a:lnTo>
                                  <a:pt x="685" y="0"/>
                                </a:lnTo>
                                <a:moveTo>
                                  <a:pt x="0" y="0"/>
                                </a:moveTo>
                                <a:lnTo>
                                  <a:pt x="126" y="0"/>
                                </a:lnTo>
                              </a:path>
                            </a:pathLst>
                          </a:custGeom>
                          <a:noFill/>
                          <a:ln w="5421" cap="flat" cmpd="sng">
                            <a:solidFill>
                              <a:srgbClr val="F1F1F1"/>
                            </a:solidFill>
                            <a:prstDash val="solid"/>
                            <a:headEnd type="none" w="med" len="med"/>
                            <a:tailEnd type="none" w="med" len="med"/>
                          </a:ln>
                        </wps:spPr>
                        <wps:bodyPr upright="1"/>
                      </wps:wsp>
                      <wps:wsp>
                        <wps:cNvPr id="912" name="矩形 658"/>
                        <wps:cNvSpPr/>
                        <wps:spPr>
                          <a:xfrm>
                            <a:off x="1447" y="620"/>
                            <a:ext cx="311" cy="1813"/>
                          </a:xfrm>
                          <a:prstGeom prst="rect">
                            <a:avLst/>
                          </a:prstGeom>
                          <a:solidFill>
                            <a:srgbClr val="5B9BD4">
                              <a:alpha val="70195"/>
                            </a:srgbClr>
                          </a:solidFill>
                          <a:ln>
                            <a:noFill/>
                          </a:ln>
                        </wps:spPr>
                        <wps:bodyPr upright="1"/>
                      </wps:wsp>
                      <wps:wsp>
                        <wps:cNvPr id="913" name="任意多边形 659"/>
                        <wps:cNvSpPr/>
                        <wps:spPr>
                          <a:xfrm>
                            <a:off x="2318"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14" name="矩形 660"/>
                        <wps:cNvSpPr/>
                        <wps:spPr>
                          <a:xfrm>
                            <a:off x="2006" y="470"/>
                            <a:ext cx="312" cy="1962"/>
                          </a:xfrm>
                          <a:prstGeom prst="rect">
                            <a:avLst/>
                          </a:prstGeom>
                          <a:solidFill>
                            <a:srgbClr val="5B9BD4">
                              <a:alpha val="70195"/>
                            </a:srgbClr>
                          </a:solidFill>
                          <a:ln>
                            <a:noFill/>
                          </a:ln>
                        </wps:spPr>
                        <wps:bodyPr upright="1"/>
                      </wps:wsp>
                      <wps:wsp>
                        <wps:cNvPr id="915" name="任意多边形 661"/>
                        <wps:cNvSpPr/>
                        <wps:spPr>
                          <a:xfrm>
                            <a:off x="2878"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16" name="矩形 662"/>
                        <wps:cNvSpPr/>
                        <wps:spPr>
                          <a:xfrm>
                            <a:off x="2567" y="462"/>
                            <a:ext cx="312" cy="1971"/>
                          </a:xfrm>
                          <a:prstGeom prst="rect">
                            <a:avLst/>
                          </a:prstGeom>
                          <a:solidFill>
                            <a:srgbClr val="5B9BD4">
                              <a:alpha val="70195"/>
                            </a:srgbClr>
                          </a:solidFill>
                          <a:ln>
                            <a:noFill/>
                          </a:ln>
                        </wps:spPr>
                        <wps:bodyPr upright="1"/>
                      </wps:wsp>
                      <wps:wsp>
                        <wps:cNvPr id="917" name="任意多边形 663"/>
                        <wps:cNvSpPr/>
                        <wps:spPr>
                          <a:xfrm>
                            <a:off x="3439"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18" name="矩形 664"/>
                        <wps:cNvSpPr/>
                        <wps:spPr>
                          <a:xfrm>
                            <a:off x="3127" y="352"/>
                            <a:ext cx="312" cy="2081"/>
                          </a:xfrm>
                          <a:prstGeom prst="rect">
                            <a:avLst/>
                          </a:prstGeom>
                          <a:solidFill>
                            <a:srgbClr val="5B9BD4">
                              <a:alpha val="70195"/>
                            </a:srgbClr>
                          </a:solidFill>
                          <a:ln>
                            <a:noFill/>
                          </a:ln>
                        </wps:spPr>
                        <wps:bodyPr upright="1"/>
                      </wps:wsp>
                      <wps:wsp>
                        <wps:cNvPr id="919" name="任意多边形 665"/>
                        <wps:cNvSpPr/>
                        <wps:spPr>
                          <a:xfrm>
                            <a:off x="3999"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20" name="矩形 666"/>
                        <wps:cNvSpPr/>
                        <wps:spPr>
                          <a:xfrm>
                            <a:off x="3688" y="199"/>
                            <a:ext cx="312" cy="2234"/>
                          </a:xfrm>
                          <a:prstGeom prst="rect">
                            <a:avLst/>
                          </a:prstGeom>
                          <a:solidFill>
                            <a:srgbClr val="5B9BD4">
                              <a:alpha val="70195"/>
                            </a:srgbClr>
                          </a:solidFill>
                          <a:ln>
                            <a:noFill/>
                          </a:ln>
                        </wps:spPr>
                        <wps:bodyPr upright="1"/>
                      </wps:wsp>
                      <wps:wsp>
                        <wps:cNvPr id="921" name="任意多边形 667"/>
                        <wps:cNvSpPr/>
                        <wps:spPr>
                          <a:xfrm>
                            <a:off x="4558"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22" name="矩形 668"/>
                        <wps:cNvSpPr/>
                        <wps:spPr>
                          <a:xfrm>
                            <a:off x="4248" y="291"/>
                            <a:ext cx="311" cy="2142"/>
                          </a:xfrm>
                          <a:prstGeom prst="rect">
                            <a:avLst/>
                          </a:prstGeom>
                          <a:solidFill>
                            <a:srgbClr val="5B9BD4">
                              <a:alpha val="70195"/>
                            </a:srgbClr>
                          </a:solidFill>
                          <a:ln>
                            <a:noFill/>
                          </a:ln>
                        </wps:spPr>
                        <wps:bodyPr upright="1"/>
                      </wps:wsp>
                      <wps:wsp>
                        <wps:cNvPr id="923" name="任意多边形 669"/>
                        <wps:cNvSpPr/>
                        <wps:spPr>
                          <a:xfrm>
                            <a:off x="5119"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24" name="矩形 670"/>
                        <wps:cNvSpPr/>
                        <wps:spPr>
                          <a:xfrm>
                            <a:off x="4807" y="280"/>
                            <a:ext cx="312" cy="2153"/>
                          </a:xfrm>
                          <a:prstGeom prst="rect">
                            <a:avLst/>
                          </a:prstGeom>
                          <a:solidFill>
                            <a:srgbClr val="5B9BD4">
                              <a:alpha val="70195"/>
                            </a:srgbClr>
                          </a:solidFill>
                          <a:ln>
                            <a:noFill/>
                          </a:ln>
                        </wps:spPr>
                        <wps:bodyPr upright="1"/>
                      </wps:wsp>
                      <wps:wsp>
                        <wps:cNvPr id="925" name="任意多边形 671"/>
                        <wps:cNvSpPr/>
                        <wps:spPr>
                          <a:xfrm>
                            <a:off x="5679"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26" name="矩形 672"/>
                        <wps:cNvSpPr/>
                        <wps:spPr>
                          <a:xfrm>
                            <a:off x="5368" y="291"/>
                            <a:ext cx="312" cy="2142"/>
                          </a:xfrm>
                          <a:prstGeom prst="rect">
                            <a:avLst/>
                          </a:prstGeom>
                          <a:solidFill>
                            <a:srgbClr val="5B9BD4">
                              <a:alpha val="70195"/>
                            </a:srgbClr>
                          </a:solidFill>
                          <a:ln>
                            <a:noFill/>
                          </a:ln>
                        </wps:spPr>
                        <wps:bodyPr upright="1"/>
                      </wps:wsp>
                      <wps:wsp>
                        <wps:cNvPr id="927" name="任意多边形 673"/>
                        <wps:cNvSpPr/>
                        <wps:spPr>
                          <a:xfrm>
                            <a:off x="6240" y="698"/>
                            <a:ext cx="249" cy="580"/>
                          </a:xfrm>
                          <a:custGeom>
                            <a:avLst/>
                            <a:gdLst/>
                            <a:ahLst/>
                            <a:cxnLst/>
                            <a:pathLst>
                              <a:path w="249" h="580">
                                <a:moveTo>
                                  <a:pt x="0" y="580"/>
                                </a:moveTo>
                                <a:lnTo>
                                  <a:pt x="249" y="580"/>
                                </a:lnTo>
                                <a:moveTo>
                                  <a:pt x="0" y="0"/>
                                </a:moveTo>
                                <a:lnTo>
                                  <a:pt x="249" y="0"/>
                                </a:lnTo>
                              </a:path>
                            </a:pathLst>
                          </a:custGeom>
                          <a:noFill/>
                          <a:ln w="5421" cap="flat" cmpd="sng">
                            <a:solidFill>
                              <a:srgbClr val="F1F1F1"/>
                            </a:solidFill>
                            <a:prstDash val="solid"/>
                            <a:headEnd type="none" w="med" len="med"/>
                            <a:tailEnd type="none" w="med" len="med"/>
                          </a:ln>
                        </wps:spPr>
                        <wps:bodyPr upright="1"/>
                      </wps:wsp>
                      <wps:wsp>
                        <wps:cNvPr id="928" name="矩形 674"/>
                        <wps:cNvSpPr/>
                        <wps:spPr>
                          <a:xfrm>
                            <a:off x="5928" y="413"/>
                            <a:ext cx="312" cy="2019"/>
                          </a:xfrm>
                          <a:prstGeom prst="rect">
                            <a:avLst/>
                          </a:prstGeom>
                          <a:solidFill>
                            <a:srgbClr val="5B9BD4">
                              <a:alpha val="70195"/>
                            </a:srgbClr>
                          </a:solidFill>
                          <a:ln>
                            <a:noFill/>
                          </a:ln>
                        </wps:spPr>
                        <wps:bodyPr upright="1"/>
                      </wps:wsp>
                      <wps:wsp>
                        <wps:cNvPr id="929" name="任意多边形 675"/>
                        <wps:cNvSpPr/>
                        <wps:spPr>
                          <a:xfrm>
                            <a:off x="6799" y="698"/>
                            <a:ext cx="686" cy="580"/>
                          </a:xfrm>
                          <a:custGeom>
                            <a:avLst/>
                            <a:gdLst/>
                            <a:ahLst/>
                            <a:cxnLst/>
                            <a:pathLst>
                              <a:path w="686" h="580">
                                <a:moveTo>
                                  <a:pt x="0" y="580"/>
                                </a:moveTo>
                                <a:lnTo>
                                  <a:pt x="686" y="580"/>
                                </a:lnTo>
                                <a:moveTo>
                                  <a:pt x="0" y="0"/>
                                </a:moveTo>
                                <a:lnTo>
                                  <a:pt x="686" y="0"/>
                                </a:lnTo>
                              </a:path>
                            </a:pathLst>
                          </a:custGeom>
                          <a:noFill/>
                          <a:ln w="5421" cap="flat" cmpd="sng">
                            <a:solidFill>
                              <a:srgbClr val="F1F1F1"/>
                            </a:solidFill>
                            <a:prstDash val="solid"/>
                            <a:headEnd type="none" w="med" len="med"/>
                            <a:tailEnd type="none" w="med" len="med"/>
                          </a:ln>
                        </wps:spPr>
                        <wps:bodyPr upright="1"/>
                      </wps:wsp>
                      <wps:wsp>
                        <wps:cNvPr id="930" name="矩形 676"/>
                        <wps:cNvSpPr/>
                        <wps:spPr>
                          <a:xfrm>
                            <a:off x="6489" y="503"/>
                            <a:ext cx="311" cy="1930"/>
                          </a:xfrm>
                          <a:prstGeom prst="rect">
                            <a:avLst/>
                          </a:prstGeom>
                          <a:solidFill>
                            <a:srgbClr val="5B9BD4">
                              <a:alpha val="70195"/>
                            </a:srgbClr>
                          </a:solidFill>
                          <a:ln>
                            <a:noFill/>
                          </a:ln>
                        </wps:spPr>
                        <wps:bodyPr upright="1"/>
                      </wps:wsp>
                      <wps:wsp>
                        <wps:cNvPr id="931" name="直线 677"/>
                        <wps:cNvSpPr/>
                        <wps:spPr>
                          <a:xfrm>
                            <a:off x="1322" y="2433"/>
                            <a:ext cx="6163" cy="0"/>
                          </a:xfrm>
                          <a:prstGeom prst="line">
                            <a:avLst/>
                          </a:prstGeom>
                          <a:ln w="9034" cap="flat" cmpd="sng">
                            <a:solidFill>
                              <a:srgbClr val="BEBEBE"/>
                            </a:solidFill>
                            <a:prstDash val="solid"/>
                            <a:headEnd type="none" w="med" len="med"/>
                            <a:tailEnd type="none" w="med" len="med"/>
                          </a:ln>
                        </wps:spPr>
                        <wps:bodyPr upright="1"/>
                      </wps:wsp>
                      <wps:wsp>
                        <wps:cNvPr id="932" name="文本框 678"/>
                        <wps:cNvSpPr txBox="1"/>
                        <wps:spPr>
                          <a:xfrm>
                            <a:off x="3687" y="-34"/>
                            <a:ext cx="333" cy="173"/>
                          </a:xfrm>
                          <a:prstGeom prst="rect">
                            <a:avLst/>
                          </a:prstGeom>
                          <a:noFill/>
                          <a:ln>
                            <a:noFill/>
                          </a:ln>
                        </wps:spPr>
                        <wps:txbx>
                          <w:txbxContent>
                            <w:p>
                              <w:pPr>
                                <w:spacing w:before="14"/>
                                <w:ind w:left="0" w:right="0" w:firstLine="0"/>
                                <w:jc w:val="left"/>
                                <w:rPr>
                                  <w:sz w:val="12"/>
                                </w:rPr>
                              </w:pPr>
                              <w:r>
                                <w:rPr>
                                  <w:color w:val="404040"/>
                                  <w:w w:val="105"/>
                                  <w:sz w:val="12"/>
                                </w:rPr>
                                <w:t>115.9</w:t>
                              </w:r>
                            </w:p>
                          </w:txbxContent>
                        </wps:txbx>
                        <wps:bodyPr lIns="0" tIns="0" rIns="0" bIns="0" upright="1"/>
                      </wps:wsp>
                      <wps:wsp>
                        <wps:cNvPr id="933" name="文本框 679"/>
                        <wps:cNvSpPr txBox="1"/>
                        <wps:spPr>
                          <a:xfrm>
                            <a:off x="4247" y="46"/>
                            <a:ext cx="1454" cy="185"/>
                          </a:xfrm>
                          <a:prstGeom prst="rect">
                            <a:avLst/>
                          </a:prstGeom>
                          <a:noFill/>
                          <a:ln>
                            <a:noFill/>
                          </a:ln>
                        </wps:spPr>
                        <wps:txbx>
                          <w:txbxContent>
                            <w:p>
                              <w:pPr>
                                <w:tabs>
                                  <w:tab w:val="left" w:pos="560"/>
                                  <w:tab w:val="left" w:pos="1120"/>
                                </w:tabs>
                                <w:spacing w:before="16"/>
                                <w:ind w:left="0" w:right="0" w:firstLine="0"/>
                                <w:jc w:val="left"/>
                                <w:rPr>
                                  <w:sz w:val="12"/>
                                </w:rPr>
                              </w:pPr>
                              <w:r>
                                <w:rPr>
                                  <w:color w:val="404040"/>
                                  <w:w w:val="105"/>
                                  <w:sz w:val="12"/>
                                </w:rPr>
                                <w:t>111.1</w:t>
                              </w:r>
                              <w:r>
                                <w:rPr>
                                  <w:color w:val="404040"/>
                                  <w:w w:val="105"/>
                                  <w:sz w:val="12"/>
                                </w:rPr>
                                <w:tab/>
                              </w:r>
                              <w:r>
                                <w:rPr>
                                  <w:color w:val="404040"/>
                                  <w:w w:val="105"/>
                                  <w:position w:val="1"/>
                                  <w:sz w:val="12"/>
                                </w:rPr>
                                <w:t>111.7</w:t>
                              </w:r>
                              <w:r>
                                <w:rPr>
                                  <w:color w:val="404040"/>
                                  <w:w w:val="105"/>
                                  <w:position w:val="1"/>
                                  <w:sz w:val="12"/>
                                </w:rPr>
                                <w:tab/>
                              </w:r>
                              <w:r>
                                <w:rPr>
                                  <w:color w:val="404040"/>
                                  <w:w w:val="105"/>
                                  <w:sz w:val="12"/>
                                </w:rPr>
                                <w:t>111.1</w:t>
                              </w:r>
                            </w:p>
                          </w:txbxContent>
                        </wps:txbx>
                        <wps:bodyPr lIns="0" tIns="0" rIns="0" bIns="0" upright="1"/>
                      </wps:wsp>
                      <wps:wsp>
                        <wps:cNvPr id="934" name="文本框 680"/>
                        <wps:cNvSpPr txBox="1"/>
                        <wps:spPr>
                          <a:xfrm>
                            <a:off x="2006" y="237"/>
                            <a:ext cx="333" cy="173"/>
                          </a:xfrm>
                          <a:prstGeom prst="rect">
                            <a:avLst/>
                          </a:prstGeom>
                          <a:noFill/>
                          <a:ln>
                            <a:noFill/>
                          </a:ln>
                        </wps:spPr>
                        <wps:txbx>
                          <w:txbxContent>
                            <w:p>
                              <w:pPr>
                                <w:spacing w:before="14"/>
                                <w:ind w:left="0" w:right="0" w:firstLine="0"/>
                                <w:jc w:val="left"/>
                                <w:rPr>
                                  <w:sz w:val="12"/>
                                </w:rPr>
                              </w:pPr>
                              <w:r>
                                <w:rPr>
                                  <w:color w:val="404040"/>
                                  <w:w w:val="105"/>
                                  <w:sz w:val="12"/>
                                </w:rPr>
                                <w:t>101.8</w:t>
                              </w:r>
                            </w:p>
                          </w:txbxContent>
                        </wps:txbx>
                        <wps:bodyPr lIns="0" tIns="0" rIns="0" bIns="0" upright="1"/>
                      </wps:wsp>
                      <wps:wsp>
                        <wps:cNvPr id="935" name="文本框 681"/>
                        <wps:cNvSpPr txBox="1"/>
                        <wps:spPr>
                          <a:xfrm>
                            <a:off x="2566" y="229"/>
                            <a:ext cx="333" cy="173"/>
                          </a:xfrm>
                          <a:prstGeom prst="rect">
                            <a:avLst/>
                          </a:prstGeom>
                          <a:noFill/>
                          <a:ln>
                            <a:noFill/>
                          </a:ln>
                        </wps:spPr>
                        <wps:txbx>
                          <w:txbxContent>
                            <w:p>
                              <w:pPr>
                                <w:spacing w:before="14"/>
                                <w:ind w:left="0" w:right="0" w:firstLine="0"/>
                                <w:jc w:val="left"/>
                                <w:rPr>
                                  <w:sz w:val="12"/>
                                </w:rPr>
                              </w:pPr>
                              <w:r>
                                <w:rPr>
                                  <w:color w:val="404040"/>
                                  <w:w w:val="105"/>
                                  <w:sz w:val="12"/>
                                </w:rPr>
                                <w:t>102.2</w:t>
                              </w:r>
                            </w:p>
                          </w:txbxContent>
                        </wps:txbx>
                        <wps:bodyPr lIns="0" tIns="0" rIns="0" bIns="0" upright="1"/>
                      </wps:wsp>
                      <wps:wsp>
                        <wps:cNvPr id="936" name="文本框 682"/>
                        <wps:cNvSpPr txBox="1"/>
                        <wps:spPr>
                          <a:xfrm>
                            <a:off x="3126" y="118"/>
                            <a:ext cx="333" cy="173"/>
                          </a:xfrm>
                          <a:prstGeom prst="rect">
                            <a:avLst/>
                          </a:prstGeom>
                          <a:noFill/>
                          <a:ln>
                            <a:noFill/>
                          </a:ln>
                        </wps:spPr>
                        <wps:txbx>
                          <w:txbxContent>
                            <w:p>
                              <w:pPr>
                                <w:spacing w:before="14"/>
                                <w:ind w:left="0" w:right="0" w:firstLine="0"/>
                                <w:jc w:val="left"/>
                                <w:rPr>
                                  <w:sz w:val="12"/>
                                </w:rPr>
                              </w:pPr>
                              <w:r>
                                <w:rPr>
                                  <w:color w:val="404040"/>
                                  <w:w w:val="105"/>
                                  <w:sz w:val="12"/>
                                </w:rPr>
                                <w:t>108.0</w:t>
                              </w:r>
                            </w:p>
                          </w:txbxContent>
                        </wps:txbx>
                        <wps:bodyPr lIns="0" tIns="0" rIns="0" bIns="0" upright="1"/>
                      </wps:wsp>
                      <wps:wsp>
                        <wps:cNvPr id="937" name="文本框 683"/>
                        <wps:cNvSpPr txBox="1"/>
                        <wps:spPr>
                          <a:xfrm>
                            <a:off x="5928" y="180"/>
                            <a:ext cx="333" cy="173"/>
                          </a:xfrm>
                          <a:prstGeom prst="rect">
                            <a:avLst/>
                          </a:prstGeom>
                          <a:noFill/>
                          <a:ln>
                            <a:noFill/>
                          </a:ln>
                        </wps:spPr>
                        <wps:txbx>
                          <w:txbxContent>
                            <w:p>
                              <w:pPr>
                                <w:spacing w:before="14"/>
                                <w:ind w:left="0" w:right="0" w:firstLine="0"/>
                                <w:jc w:val="left"/>
                                <w:rPr>
                                  <w:sz w:val="12"/>
                                </w:rPr>
                              </w:pPr>
                              <w:r>
                                <w:rPr>
                                  <w:color w:val="404040"/>
                                  <w:w w:val="105"/>
                                  <w:sz w:val="12"/>
                                </w:rPr>
                                <w:t>104.8</w:t>
                              </w:r>
                            </w:p>
                          </w:txbxContent>
                        </wps:txbx>
                        <wps:bodyPr lIns="0" tIns="0" rIns="0" bIns="0" upright="1"/>
                      </wps:wsp>
                      <wps:wsp>
                        <wps:cNvPr id="938" name="文本框 684"/>
                        <wps:cNvSpPr txBox="1"/>
                        <wps:spPr>
                          <a:xfrm>
                            <a:off x="1481" y="387"/>
                            <a:ext cx="263" cy="173"/>
                          </a:xfrm>
                          <a:prstGeom prst="rect">
                            <a:avLst/>
                          </a:prstGeom>
                          <a:noFill/>
                          <a:ln>
                            <a:noFill/>
                          </a:ln>
                        </wps:spPr>
                        <wps:txbx>
                          <w:txbxContent>
                            <w:p>
                              <w:pPr>
                                <w:spacing w:before="14"/>
                                <w:ind w:left="0" w:right="0" w:firstLine="0"/>
                                <w:jc w:val="left"/>
                                <w:rPr>
                                  <w:sz w:val="12"/>
                                </w:rPr>
                              </w:pPr>
                              <w:r>
                                <w:rPr>
                                  <w:color w:val="404040"/>
                                  <w:sz w:val="12"/>
                                </w:rPr>
                                <w:t>94.1</w:t>
                              </w:r>
                            </w:p>
                          </w:txbxContent>
                        </wps:txbx>
                        <wps:bodyPr lIns="0" tIns="0" rIns="0" bIns="0" upright="1"/>
                      </wps:wsp>
                      <wps:wsp>
                        <wps:cNvPr id="939" name="文本框 685"/>
                        <wps:cNvSpPr txBox="1"/>
                        <wps:spPr>
                          <a:xfrm>
                            <a:off x="6488" y="270"/>
                            <a:ext cx="333" cy="173"/>
                          </a:xfrm>
                          <a:prstGeom prst="rect">
                            <a:avLst/>
                          </a:prstGeom>
                          <a:noFill/>
                          <a:ln>
                            <a:noFill/>
                          </a:ln>
                        </wps:spPr>
                        <wps:txbx>
                          <w:txbxContent>
                            <w:p>
                              <w:pPr>
                                <w:spacing w:before="14"/>
                                <w:ind w:left="0" w:right="0" w:firstLine="0"/>
                                <w:jc w:val="left"/>
                                <w:rPr>
                                  <w:sz w:val="12"/>
                                </w:rPr>
                              </w:pPr>
                              <w:r>
                                <w:rPr>
                                  <w:color w:val="404040"/>
                                  <w:w w:val="105"/>
                                  <w:sz w:val="12"/>
                                </w:rPr>
                                <w:t>100.1</w:t>
                              </w:r>
                            </w:p>
                          </w:txbxContent>
                        </wps:txbx>
                        <wps:bodyPr lIns="0" tIns="0" rIns="0" bIns="0" upright="1"/>
                      </wps:wsp>
                    </wpg:wgp>
                  </a:graphicData>
                </a:graphic>
              </wp:anchor>
            </w:drawing>
          </mc:Choice>
          <mc:Fallback>
            <w:pict>
              <v:group id="组合 656" o:spid="_x0000_s1026" o:spt="203" style="position:absolute;left:0pt;margin-left:66.1pt;margin-top:-1.65pt;height:123.7pt;width:308.15pt;mso-position-horizontal-relative:page;z-index:251745280;mso-width-relative:page;mso-height-relative:page;" coordorigin="1322,-34" coordsize="6163,2474" o:gfxdata="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&#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">
                <o:lock v:ext="edit" aspectratio="f"/>
                <v:shape id="任意多边形 657" o:spid="_x0000_s1026" o:spt="100" style="position:absolute;left:1322;top:698;height:1157;width:6163;" filled="f" stroked="t" coordsize="6163,1157" o:gfxdata="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tljv&#10;wAAAANwAAAAPAAAAAAAAAAEAIAAAACIAAABkcnMvZG93bnJldi54bWxQSwECFAAUAAAACACHTuJA&#10;My8FnjsAAAA5AAAAEAAAAAAAAAABACAAAAAPAQAAZHJzL3NoYXBleG1sLnhtbFBLBQYAAAAABgAG&#10;AFsBAAC5AwAAAAA=&#10;" path="m5477,1157l6163,1157m4918,1157l5167,1157m4358,1157l4607,1157m3797,1157l4046,1157m3237,1157l3486,1157m2678,1157l2927,1157m2117,1157l2366,1157m1557,1157l1806,1157m996,1157l1245,1157m436,1157l685,1157m0,1157l126,1157m436,580l685,580m0,580l126,580m436,0l685,0m0,0l126,0e">
                  <v:fill on="f" focussize="0,0"/>
                  <v:stroke weight="0.426850393700787pt" color="#F1F1F1" joinstyle="round"/>
                  <v:imagedata o:title=""/>
                  <o:lock v:ext="edit" aspectratio="f"/>
                </v:shape>
                <v:rect id="矩形 658" o:spid="_x0000_s1026" o:spt="1" style="position:absolute;left:1447;top:620;height:1813;width:311;" fillcolor="#5B9BD4" filled="t" stroked="f" coordsize="21600,21600" o:gfxdata="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Myd7vQAA&#10;ANwAAAAPAAAAAAAAAAEAIAAAACIAAABkcnMvZG93bnJldi54bWxQSwECFAAUAAAACACHTuJAMy8F&#10;njsAAAA5AAAAEAAAAAAAAAABACAAAAAMAQAAZHJzL3NoYXBleG1sLnhtbFBLBQYAAAAABgAGAFsB&#10;AAC2AwAAAAA=&#10;">
                  <v:fill on="t" opacity="46003f" focussize="0,0"/>
                  <v:stroke on="f"/>
                  <v:imagedata o:title=""/>
                  <o:lock v:ext="edit" aspectratio="f"/>
                </v:rect>
                <v:shape id="任意多边形 659" o:spid="_x0000_s1026" o:spt="100" style="position:absolute;left:2318;top:698;height:580;width:249;" filled="f" stroked="t" coordsize="249,580" o:gfxdata="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Ubw+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60" o:spid="_x0000_s1026" o:spt="1" style="position:absolute;left:2006;top:470;height:1962;width:312;" fillcolor="#5B9BD4" filled="t" stroked="f" coordsize="21600,21600" o:gfxdata="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lhqUvQAA&#10;ANwAAAAPAAAAAAAAAAEAIAAAACIAAABkcnMvZG93bnJldi54bWxQSwECFAAUAAAACACHTuJAMy8F&#10;njsAAAA5AAAAEAAAAAAAAAABACAAAAAMAQAAZHJzL3NoYXBleG1sLnhtbFBLBQYAAAAABgAGAFsB&#10;AAC2AwAAAAA=&#10;">
                  <v:fill on="t" opacity="46003f" focussize="0,0"/>
                  <v:stroke on="f"/>
                  <v:imagedata o:title=""/>
                  <o:lock v:ext="edit" aspectratio="f"/>
                </v:rect>
                <v:shape id="任意多边形 661" o:spid="_x0000_s1026" o:spt="100" style="position:absolute;left:2878;top:698;height:580;width:249;" filled="f" stroked="t" coordsize="249,580" o:gfxdata="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xUuC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62" o:spid="_x0000_s1026" o:spt="1" style="position:absolute;left:2567;top:462;height:1971;width:312;" fillcolor="#5B9BD4" filled="t" stroked="f" coordsize="21600,21600" o:gfxdata="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CF4vQAA&#10;ANwAAAAPAAAAAAAAAAEAIAAAACIAAABkcnMvZG93bnJldi54bWxQSwECFAAUAAAACACHTuJAMy8F&#10;njsAAAA5AAAAEAAAAAAAAAABACAAAAAMAQAAZHJzL3NoYXBleG1sLnhtbFBLBQYAAAAABgAGAFsB&#10;AAC2AwAAAAA=&#10;">
                  <v:fill on="t" opacity="46003f" focussize="0,0"/>
                  <v:stroke on="f"/>
                  <v:imagedata o:title=""/>
                  <o:lock v:ext="edit" aspectratio="f"/>
                </v:rect>
                <v:shape id="任意多边形 663" o:spid="_x0000_s1026" o:spt="100" style="position:absolute;left:3439;top:698;height:580;width:249;" filled="f" stroked="t" coordsize="249,580" o:gfxdata="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r2kMvQAA&#10;ANwAAAAPAAAAAAAAAAEAIAAAACIAAABkcnMvZG93bnJldi54bWxQSwECFAAUAAAACACHTuJAMy8F&#10;njsAAAA5AAAAEAAAAAAAAAABACAAAAAMAQAAZHJzL3NoYXBleG1sLnhtbFBLBQYAAAAABgAGAFsB&#10;AAC2AwAAAAA=&#10;" path="m0,580l249,580m0,0l249,0e">
                  <v:fill on="f" focussize="0,0"/>
                  <v:stroke weight="0.426850393700787pt" color="#F1F1F1" joinstyle="round"/>
                  <v:imagedata o:title=""/>
                  <o:lock v:ext="edit" aspectratio="f"/>
                </v:shape>
                <v:rect id="矩形 664" o:spid="_x0000_s1026" o:spt="1" style="position:absolute;left:3127;top:352;height:2081;width:312;" fillcolor="#5B9BD4" filled="t" stroked="f" coordsize="21600,21600" o:gfxdata="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2xCRugAAANwA&#10;AAAPAAAAAAAAAAEAIAAAACIAAABkcnMvZG93bnJldi54bWxQSwECFAAUAAAACACHTuJAMy8FnjsA&#10;AAA5AAAAEAAAAAAAAAABACAAAAAJAQAAZHJzL3NoYXBleG1sLnhtbFBLBQYAAAAABgAGAFsBAACz&#10;AwAAAAA=&#10;">
                  <v:fill on="t" opacity="46003f" focussize="0,0"/>
                  <v:stroke on="f"/>
                  <v:imagedata o:title=""/>
                  <o:lock v:ext="edit" aspectratio="f"/>
                </v:rect>
                <v:shape id="任意多边形 665" o:spid="_x0000_s1026" o:spt="100" style="position:absolute;left:3999;top:698;height:580;width:249;" filled="f" stroked="t" coordsize="249,580" o:gfxdata="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xY5bsAAADc&#10;AAAADwAAAAAAAAABACAAAAAiAAAAZHJzL2Rvd25yZXYueG1sUEsBAhQAFAAAAAgAh07iQDMvBZ47&#10;AAAAOQAAABAAAAAAAAAAAQAgAAAACgEAAGRycy9zaGFwZXhtbC54bWxQSwUGAAAAAAYABgBbAQAA&#10;tAMAAAAA&#10;" path="m0,580l249,580m0,0l249,0e">
                  <v:fill on="f" focussize="0,0"/>
                  <v:stroke weight="0.426850393700787pt" color="#F1F1F1" joinstyle="round"/>
                  <v:imagedata o:title=""/>
                  <o:lock v:ext="edit" aspectratio="f"/>
                </v:shape>
                <v:rect id="矩形 666" o:spid="_x0000_s1026" o:spt="1" style="position:absolute;left:3688;top:199;height:2234;width:312;" fillcolor="#5B9BD4" filled="t" stroked="f" coordsize="21600,21600" o:gfxdata="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B1iq5AAAA3AAA&#10;AA8AAAAAAAAAAQAgAAAAIgAAAGRycy9kb3ducmV2LnhtbFBLAQIUABQAAAAIAIdO4kAzLwWeOwAA&#10;ADkAAAAQAAAAAAAAAAEAIAAAAAgBAABkcnMvc2hhcGV4bWwueG1sUEsFBgAAAAAGAAYAWwEAALID&#10;AAAAAA==&#10;">
                  <v:fill on="t" opacity="46003f" focussize="0,0"/>
                  <v:stroke on="f"/>
                  <v:imagedata o:title=""/>
                  <o:lock v:ext="edit" aspectratio="f"/>
                </v:rect>
                <v:shape id="任意多边形 667" o:spid="_x0000_s1026" o:spt="100" style="position:absolute;left:4558;top:698;height:580;width:249;" filled="f" stroked="t" coordsize="249,580" o:gfxdata="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mnl6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68" o:spid="_x0000_s1026" o:spt="1" style="position:absolute;left:4248;top:291;height:2142;width:311;" fillcolor="#5B9BD4" filled="t" stroked="f" coordsize="21600,21600" o:gfxdata="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txr4A&#10;AADcAAAADwAAAAAAAAABACAAAAAiAAAAZHJzL2Rvd25yZXYueG1sUEsBAhQAFAAAAAgAh07iQDMv&#10;BZ47AAAAOQAAABAAAAAAAAAAAQAgAAAADQEAAGRycy9zaGFwZXhtbC54bWxQSwUGAAAAAAYABgBb&#10;AQAAtwMAAAAA&#10;">
                  <v:fill on="t" opacity="46003f" focussize="0,0"/>
                  <v:stroke on="f"/>
                  <v:imagedata o:title=""/>
                  <o:lock v:ext="edit" aspectratio="f"/>
                </v:rect>
                <v:shape id="任意多边形 669" o:spid="_x0000_s1026" o:spt="100" style="position:absolute;left:5119;top:698;height:580;width:249;" filled="f" stroked="t" coordsize="249,580" o:gfxdata="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4pbK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70" o:spid="_x0000_s1026" o:spt="1" style="position:absolute;left:4807;top:280;height:2153;width:312;" fillcolor="#5B9BD4" filled="t" stroked="f" coordsize="21600,21600" o:gfxdata="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ApvQAA&#10;ANwAAAAPAAAAAAAAAAEAIAAAACIAAABkcnMvZG93bnJldi54bWxQSwECFAAUAAAACACHTuJAMy8F&#10;njsAAAA5AAAAEAAAAAAAAAABACAAAAAMAQAAZHJzL3NoYXBleG1sLnhtbFBLBQYAAAAABgAGAFsB&#10;AAC2AwAAAAA=&#10;">
                  <v:fill on="t" opacity="46003f" focussize="0,0"/>
                  <v:stroke on="f"/>
                  <v:imagedata o:title=""/>
                  <o:lock v:ext="edit" aspectratio="f"/>
                </v:rect>
                <v:shape id="任意多边形 671" o:spid="_x0000_s1026" o:spt="100" style="position:absolute;left:5679;top:698;height:580;width:249;" filled="f" stroked="t" coordsize="249,580" o:gfxdata="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dmF2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72" o:spid="_x0000_s1026" o:spt="1" style="position:absolute;left:5368;top:291;height:2142;width:312;" fillcolor="#5B9BD4" filled="t" stroked="f" coordsize="21600,21600" o:gfxdata="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k68W8AAAA&#10;3AAAAA8AAAAAAAAAAQAgAAAAIgAAAGRycy9kb3ducmV2LnhtbFBLAQIUABQAAAAIAIdO4kAzLwWe&#10;OwAAADkAAAAQAAAAAAAAAAEAIAAAAAsBAABkcnMvc2hhcGV4bWwueG1sUEsFBgAAAAAGAAYAWwEA&#10;ALUDAAAAAA==&#10;">
                  <v:fill on="t" opacity="46003f" focussize="0,0"/>
                  <v:stroke on="f"/>
                  <v:imagedata o:title=""/>
                  <o:lock v:ext="edit" aspectratio="f"/>
                </v:rect>
                <v:shape id="任意多边形 673" o:spid="_x0000_s1026" o:spt="100" style="position:absolute;left:6240;top:698;height:580;width:249;" filled="f" stroked="t" coordsize="249,580" o:gfxdata="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Do7G8AAAA&#10;3AAAAA8AAAAAAAAAAQAgAAAAIgAAAGRycy9kb3ducmV2LnhtbFBLAQIUABQAAAAIAIdO4kAzLwWe&#10;OwAAADkAAAAQAAAAAAAAAAEAIAAAAAsBAABkcnMvc2hhcGV4bWwueG1sUEsFBgAAAAAGAAYAWwEA&#10;ALUDAAAAAA==&#10;" path="m0,580l249,580m0,0l249,0e">
                  <v:fill on="f" focussize="0,0"/>
                  <v:stroke weight="0.426850393700787pt" color="#F1F1F1" joinstyle="round"/>
                  <v:imagedata o:title=""/>
                  <o:lock v:ext="edit" aspectratio="f"/>
                </v:shape>
                <v:rect id="矩形 674" o:spid="_x0000_s1026" o:spt="1" style="position:absolute;left:5928;top:413;height:2019;width:312;" fillcolor="#5B9BD4" filled="t" stroked="f" coordsize="21600,21600" o:gfxdata="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32iy5AAAA3AAA&#10;AA8AAAAAAAAAAQAgAAAAIgAAAGRycy9kb3ducmV2LnhtbFBLAQIUABQAAAAIAIdO4kAzLwWeOwAA&#10;ADkAAAAQAAAAAAAAAAEAIAAAAAgBAABkcnMvc2hhcGV4bWwueG1sUEsFBgAAAAAGAAYAWwEAALID&#10;AAAAAA==&#10;">
                  <v:fill on="t" opacity="46003f" focussize="0,0"/>
                  <v:stroke on="f"/>
                  <v:imagedata o:title=""/>
                  <o:lock v:ext="edit" aspectratio="f"/>
                </v:rect>
                <v:shape id="任意多边形 675" o:spid="_x0000_s1026" o:spt="100" style="position:absolute;left:6799;top:698;height:580;width:686;" filled="f" stroked="t" coordsize="686,580" o:gfxdata="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ErU4&#10;wAAAANwAAAAPAAAAAAAAAAEAIAAAACIAAABkcnMvZG93bnJldi54bWxQSwECFAAUAAAACACHTuJA&#10;My8FnjsAAAA5AAAAEAAAAAAAAAABACAAAAAPAQAAZHJzL3NoYXBleG1sLnhtbFBLBQYAAAAABgAG&#10;AFsBAAC5AwAAAAA=&#10;" path="m0,580l686,580m0,0l686,0e">
                  <v:fill on="f" focussize="0,0"/>
                  <v:stroke weight="0.426850393700787pt" color="#F1F1F1" joinstyle="round"/>
                  <v:imagedata o:title=""/>
                  <o:lock v:ext="edit" aspectratio="f"/>
                </v:shape>
                <v:rect id="矩形 676" o:spid="_x0000_s1026" o:spt="1" style="position:absolute;left:6489;top:503;height:1930;width:311;" fillcolor="#5B9BD4" filled="t" stroked="f" coordsize="21600,21600" o:gfxdata="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GED3ugAAANwA&#10;AAAPAAAAAAAAAAEAIAAAACIAAABkcnMvZG93bnJldi54bWxQSwECFAAUAAAACACHTuJAMy8FnjsA&#10;AAA5AAAAEAAAAAAAAAABACAAAAAJAQAAZHJzL3NoYXBleG1sLnhtbFBLBQYAAAAABgAGAFsBAACz&#10;AwAAAAA=&#10;">
                  <v:fill on="t" opacity="46003f" focussize="0,0"/>
                  <v:stroke on="f"/>
                  <v:imagedata o:title=""/>
                  <o:lock v:ext="edit" aspectratio="f"/>
                </v:rect>
                <v:line id="直线 677" o:spid="_x0000_s1026" o:spt="20" style="position:absolute;left:1322;top:2433;height:0;width:6163;" filled="f" stroked="t" coordsize="21600,21600" o:gfxdata="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QEi74A&#10;AADcAAAADwAAAAAAAAABACAAAAAiAAAAZHJzL2Rvd25yZXYueG1sUEsBAhQAFAAAAAgAh07iQDMv&#10;BZ47AAAAOQAAABAAAAAAAAAAAQAgAAAADQEAAGRycy9zaGFwZXhtbC54bWxQSwUGAAAAAAYABgBb&#10;AQAAtwMAAAAA&#10;">
                  <v:fill on="f" focussize="0,0"/>
                  <v:stroke weight="0.711338582677165pt" color="#BEBEBE" joinstyle="round"/>
                  <v:imagedata o:title=""/>
                  <o:lock v:ext="edit" aspectratio="f"/>
                </v:line>
                <v:shape id="文本框 678" o:spid="_x0000_s1026" o:spt="202" type="#_x0000_t202" style="position:absolute;left:3687;top:-34;height:173;width:333;" filled="f" stroked="f" coordsize="21600,21600" o:gfxdata="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s/g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115.9</w:t>
                        </w:r>
                      </w:p>
                    </w:txbxContent>
                  </v:textbox>
                </v:shape>
                <v:shape id="文本框 679" o:spid="_x0000_s1026" o:spt="202" type="#_x0000_t202" style="position:absolute;left:4247;top:46;height:185;width:1454;" filled="f" stroked="f" coordsize="21600,21600" o:gfxdata="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gW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560"/>
                            <w:tab w:val="left" w:pos="1120"/>
                          </w:tabs>
                          <w:spacing w:before="16"/>
                          <w:ind w:left="0" w:right="0" w:firstLine="0"/>
                          <w:jc w:val="left"/>
                          <w:rPr>
                            <w:sz w:val="12"/>
                          </w:rPr>
                        </w:pPr>
                        <w:r>
                          <w:rPr>
                            <w:color w:val="404040"/>
                            <w:w w:val="105"/>
                            <w:sz w:val="12"/>
                          </w:rPr>
                          <w:t>111.1</w:t>
                        </w:r>
                        <w:r>
                          <w:rPr>
                            <w:color w:val="404040"/>
                            <w:w w:val="105"/>
                            <w:sz w:val="12"/>
                          </w:rPr>
                          <w:tab/>
                        </w:r>
                        <w:r>
                          <w:rPr>
                            <w:color w:val="404040"/>
                            <w:w w:val="105"/>
                            <w:position w:val="1"/>
                            <w:sz w:val="12"/>
                          </w:rPr>
                          <w:t>111.7</w:t>
                        </w:r>
                        <w:r>
                          <w:rPr>
                            <w:color w:val="404040"/>
                            <w:w w:val="105"/>
                            <w:position w:val="1"/>
                            <w:sz w:val="12"/>
                          </w:rPr>
                          <w:tab/>
                        </w:r>
                        <w:r>
                          <w:rPr>
                            <w:color w:val="404040"/>
                            <w:w w:val="105"/>
                            <w:sz w:val="12"/>
                          </w:rPr>
                          <w:t>111.1</w:t>
                        </w:r>
                      </w:p>
                    </w:txbxContent>
                  </v:textbox>
                </v:shape>
                <v:shape id="文本框 680" o:spid="_x0000_s1026" o:spt="202" type="#_x0000_t202" style="position:absolute;left:2006;top:237;height:173;width:333;" filled="f" stroked="f" coordsize="21600,21600" o:gfxdata="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J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101.8</w:t>
                        </w:r>
                      </w:p>
                    </w:txbxContent>
                  </v:textbox>
                </v:shape>
                <v:shape id="文本框 681" o:spid="_x0000_s1026" o:spt="202" type="#_x0000_t202" style="position:absolute;left:2566;top:229;height:173;width:333;" filled="f" stroked="f" coordsize="21600,21600" o:gfxdata="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Zn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102.2</w:t>
                        </w:r>
                      </w:p>
                    </w:txbxContent>
                  </v:textbox>
                </v:shape>
                <v:shape id="文本框 682" o:spid="_x0000_s1026" o:spt="202" type="#_x0000_t202" style="position:absolute;left:3126;top:118;height:173;width:333;" filled="f" stroked="f" coordsize="21600,21600" o:gfxdata="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X+A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108.0</w:t>
                        </w:r>
                      </w:p>
                    </w:txbxContent>
                  </v:textbox>
                </v:shape>
                <v:shape id="文本框 683" o:spid="_x0000_s1026" o:spt="202" type="#_x0000_t202" style="position:absolute;left:5928;top:180;height:173;width:333;" filled="f" stroked="f" coordsize="21600,21600" o:gfxdata="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Btd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104.8</w:t>
                        </w:r>
                      </w:p>
                    </w:txbxContent>
                  </v:textbox>
                </v:shape>
                <v:shape id="文本框 684" o:spid="_x0000_s1026" o:spt="202" type="#_x0000_t202" style="position:absolute;left:1481;top:387;height:173;width:263;" filled="f" stroked="f" coordsize="21600,21600" o:gfxdata="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TJ6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14"/>
                          <w:ind w:left="0" w:right="0" w:firstLine="0"/>
                          <w:jc w:val="left"/>
                          <w:rPr>
                            <w:sz w:val="12"/>
                          </w:rPr>
                        </w:pPr>
                        <w:r>
                          <w:rPr>
                            <w:color w:val="404040"/>
                            <w:sz w:val="12"/>
                          </w:rPr>
                          <w:t>94.1</w:t>
                        </w:r>
                      </w:p>
                    </w:txbxContent>
                  </v:textbox>
                </v:shape>
                <v:shape id="文本框 685" o:spid="_x0000_s1026" o:spt="202" type="#_x0000_t202" style="position:absolute;left:6488;top:270;height:173;width:333;" filled="f" stroked="f" coordsize="21600,21600" o:gfxdata="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Ib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4"/>
                          <w:ind w:left="0" w:right="0" w:firstLine="0"/>
                          <w:jc w:val="left"/>
                          <w:rPr>
                            <w:sz w:val="12"/>
                          </w:rPr>
                        </w:pPr>
                        <w:r>
                          <w:rPr>
                            <w:color w:val="404040"/>
                            <w:w w:val="105"/>
                            <w:sz w:val="12"/>
                          </w:rPr>
                          <w:t>100.1</w:t>
                        </w:r>
                      </w:p>
                    </w:txbxContent>
                  </v:textbox>
                </v:shape>
              </v:group>
            </w:pict>
          </mc:Fallback>
        </mc:AlternateContent>
      </w:r>
      <w:r>
        <mc:AlternateContent>
          <mc:Choice Requires="wps">
            <w:drawing>
              <wp:anchor distT="0" distB="0" distL="114300" distR="114300" simplePos="0" relativeHeight="251746304" behindDoc="0" locked="0" layoutInCell="1" allowOverlap="1">
                <wp:simplePos x="0" y="0"/>
                <wp:positionH relativeFrom="page">
                  <wp:posOffset>839470</wp:posOffset>
                </wp:positionH>
                <wp:positionV relativeFrom="paragraph">
                  <wp:posOffset>76200</wp:posOffset>
                </wp:positionV>
                <wp:extent cx="3912870" cy="0"/>
                <wp:effectExtent l="0" t="0" r="0" b="0"/>
                <wp:wrapNone/>
                <wp:docPr id="941" name="直线 686"/>
                <wp:cNvGraphicFramePr/>
                <a:graphic xmlns:a="http://schemas.openxmlformats.org/drawingml/2006/main">
                  <a:graphicData uri="http://schemas.microsoft.com/office/word/2010/wordprocessingShape">
                    <wps:wsp>
                      <wps:cNvSpPr/>
                      <wps:spPr>
                        <a:xfrm>
                          <a:off x="0" y="0"/>
                          <a:ext cx="3912870" cy="0"/>
                        </a:xfrm>
                        <a:prstGeom prst="line">
                          <a:avLst/>
                        </a:prstGeom>
                        <a:ln w="5421" cap="flat" cmpd="sng">
                          <a:solidFill>
                            <a:srgbClr val="F1F1F1"/>
                          </a:solidFill>
                          <a:prstDash val="solid"/>
                          <a:headEnd type="none" w="med" len="med"/>
                          <a:tailEnd type="none" w="med" len="med"/>
                        </a:ln>
                      </wps:spPr>
                      <wps:bodyPr upright="1"/>
                    </wps:wsp>
                  </a:graphicData>
                </a:graphic>
              </wp:anchor>
            </w:drawing>
          </mc:Choice>
          <mc:Fallback>
            <w:pict>
              <v:line id="直线 686" o:spid="_x0000_s1026" o:spt="20" style="position:absolute;left:0pt;margin-left:66.1pt;margin-top:6pt;height:0pt;width:308.1pt;mso-position-horizontal-relative:page;z-index:251746304;mso-width-relative:page;mso-height-relative:page;" filled="f" stroked="t" coordsize="21600,21600" o:gfxdata="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IfhGLYAAAACQEAAA8AAAAAAAAAAQAgAAAAIgAAAGRycy9kb3ducmV2LnhtbFBLAQIUABQAAAAI&#10;AIdO4kAnYQGR7QEAAN8DAAAOAAAAAAAAAAEAIAAAACcBAABkcnMvZTJvRG9jLnhtbFBLBQYAAAAA&#10;BgAGAFkBAACGBQAAAAA=&#10;">
                <v:fill on="f" focussize="0,0"/>
                <v:stroke weight="0.426850393700787pt" color="#F1F1F1" joinstyle="round"/>
                <v:imagedata o:title=""/>
                <o:lock v:ext="edit" aspectratio="f"/>
              </v:line>
            </w:pict>
          </mc:Fallback>
        </mc:AlternateContent>
      </w:r>
      <w:r>
        <w:rPr>
          <w:rFonts w:ascii="Microsoft JhengHei"/>
          <w:b/>
          <w:color w:val="585858"/>
          <w:spacing w:val="2"/>
          <w:sz w:val="12"/>
        </w:rPr>
        <w:t>120</w:t>
      </w:r>
    </w:p>
    <w:p>
      <w:pPr>
        <w:pStyle w:val="11"/>
        <w:rPr>
          <w:rFonts w:ascii="Microsoft JhengHei"/>
          <w:b/>
          <w:sz w:val="16"/>
        </w:rPr>
      </w:pPr>
      <w:r>
        <w:br w:type="column"/>
      </w:r>
    </w:p>
    <w:p>
      <w:pPr>
        <w:pStyle w:val="11"/>
        <w:spacing w:before="9"/>
        <w:rPr>
          <w:rFonts w:ascii="Microsoft JhengHei"/>
          <w:b/>
          <w:sz w:val="9"/>
        </w:rPr>
      </w:pPr>
    </w:p>
    <w:p>
      <w:pPr>
        <w:spacing w:before="0"/>
        <w:ind w:left="851" w:right="0" w:firstLine="0"/>
        <w:jc w:val="left"/>
        <w:rPr>
          <w:rFonts w:hint="eastAsia" w:ascii="Microsoft JhengHei" w:eastAsia="Microsoft JhengHei"/>
          <w:b/>
          <w:sz w:val="12"/>
        </w:rPr>
      </w:pPr>
      <w:r>
        <w:rPr>
          <w:rFonts w:hint="eastAsia" w:ascii="Microsoft JhengHei" w:eastAsia="Microsoft JhengHei"/>
          <w:b/>
          <w:color w:val="585858"/>
          <w:w w:val="105"/>
          <w:sz w:val="12"/>
        </w:rPr>
        <w:t>平均市值(亿)</w:t>
      </w:r>
    </w:p>
    <w:p>
      <w:pPr>
        <w:spacing w:after="0"/>
        <w:jc w:val="left"/>
        <w:rPr>
          <w:rFonts w:hint="eastAsia" w:ascii="Microsoft JhengHei" w:eastAsia="Microsoft JhengHei"/>
          <w:sz w:val="12"/>
        </w:rPr>
        <w:sectPr>
          <w:type w:val="continuous"/>
          <w:pgSz w:w="11910" w:h="16840"/>
          <w:pgMar w:top="820" w:right="0" w:bottom="1260" w:left="0" w:header="720" w:footer="720" w:gutter="0"/>
          <w:cols w:equalWidth="0" w:num="2">
            <w:col w:w="2753" w:space="358"/>
            <w:col w:w="8799"/>
          </w:cols>
        </w:sectPr>
      </w:pPr>
    </w:p>
    <w:p>
      <w:pPr>
        <w:pStyle w:val="11"/>
        <w:spacing w:before="7"/>
        <w:rPr>
          <w:rFonts w:ascii="Microsoft JhengHei"/>
          <w:b/>
          <w:sz w:val="15"/>
        </w:rPr>
      </w:pPr>
    </w:p>
    <w:p>
      <w:pPr>
        <w:spacing w:before="75"/>
        <w:ind w:left="1042" w:right="0" w:firstLine="0"/>
        <w:jc w:val="left"/>
        <w:rPr>
          <w:rFonts w:ascii="Microsoft JhengHei"/>
          <w:b/>
          <w:sz w:val="12"/>
        </w:rPr>
      </w:pPr>
      <w:r>
        <w:rPr>
          <w:rFonts w:ascii="Microsoft JhengHei"/>
          <w:b/>
          <w:color w:val="585858"/>
          <w:sz w:val="12"/>
        </w:rPr>
        <w:t>90</w:t>
      </w:r>
    </w:p>
    <w:p>
      <w:pPr>
        <w:pStyle w:val="11"/>
        <w:spacing w:before="6"/>
        <w:rPr>
          <w:rFonts w:ascii="Microsoft JhengHei"/>
          <w:b/>
          <w:sz w:val="15"/>
        </w:rPr>
      </w:pPr>
    </w:p>
    <w:p>
      <w:pPr>
        <w:spacing w:before="75"/>
        <w:ind w:left="1042" w:right="0" w:firstLine="0"/>
        <w:jc w:val="left"/>
        <w:rPr>
          <w:rFonts w:ascii="Microsoft JhengHei"/>
          <w:b/>
          <w:sz w:val="12"/>
        </w:rPr>
      </w:pPr>
      <w:r>
        <w:rPr>
          <w:rFonts w:ascii="Microsoft JhengHei"/>
          <w:b/>
          <w:color w:val="585858"/>
          <w:sz w:val="12"/>
        </w:rPr>
        <w:t>60</w:t>
      </w:r>
    </w:p>
    <w:p>
      <w:pPr>
        <w:pStyle w:val="11"/>
        <w:spacing w:before="8"/>
        <w:rPr>
          <w:rFonts w:ascii="Microsoft JhengHei"/>
          <w:b/>
          <w:sz w:val="15"/>
        </w:rPr>
      </w:pPr>
    </w:p>
    <w:p>
      <w:pPr>
        <w:spacing w:before="74"/>
        <w:ind w:left="1042" w:right="0" w:firstLine="0"/>
        <w:jc w:val="left"/>
        <w:rPr>
          <w:rFonts w:ascii="Microsoft JhengHei"/>
          <w:b/>
          <w:sz w:val="12"/>
        </w:rPr>
      </w:pPr>
      <w:r>
        <w:rPr>
          <w:rFonts w:ascii="Microsoft JhengHei"/>
          <w:b/>
          <w:color w:val="585858"/>
          <w:sz w:val="12"/>
        </w:rPr>
        <w:t>30</w:t>
      </w:r>
    </w:p>
    <w:p>
      <w:pPr>
        <w:pStyle w:val="11"/>
        <w:spacing w:before="7"/>
        <w:rPr>
          <w:rFonts w:ascii="Microsoft JhengHei"/>
          <w:b/>
          <w:sz w:val="15"/>
        </w:rPr>
      </w:pPr>
    </w:p>
    <w:p>
      <w:pPr>
        <w:spacing w:before="75" w:line="191" w:lineRule="exact"/>
        <w:ind w:left="1113" w:right="0" w:firstLine="0"/>
        <w:jc w:val="left"/>
        <w:rPr>
          <w:rFonts w:ascii="Microsoft JhengHei"/>
          <w:b/>
          <w:sz w:val="12"/>
        </w:rPr>
      </w:pPr>
      <w:r>
        <w:rPr>
          <w:rFonts w:ascii="Microsoft JhengHei"/>
          <w:b/>
          <w:color w:val="585858"/>
          <w:w w:val="97"/>
          <w:sz w:val="12"/>
        </w:rPr>
        <w:t>0</w:t>
      </w:r>
    </w:p>
    <w:p>
      <w:pPr>
        <w:tabs>
          <w:tab w:val="left" w:pos="1998"/>
          <w:tab w:val="left" w:pos="2558"/>
          <w:tab w:val="left" w:pos="3118"/>
          <w:tab w:val="left" w:pos="3679"/>
          <w:tab w:val="left" w:pos="4239"/>
          <w:tab w:val="left" w:pos="4799"/>
          <w:tab w:val="left" w:pos="5359"/>
          <w:tab w:val="left" w:pos="5920"/>
        </w:tabs>
        <w:spacing w:before="0" w:after="19" w:line="191" w:lineRule="exact"/>
        <w:ind w:left="1437" w:right="0" w:firstLine="0"/>
        <w:jc w:val="left"/>
        <w:rPr>
          <w:rFonts w:hint="eastAsia" w:ascii="Microsoft JhengHei" w:eastAsia="Microsoft JhengHei"/>
          <w:b/>
          <w:sz w:val="12"/>
        </w:rPr>
      </w:pP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1</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2</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3</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4</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5</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6</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7</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第</w:t>
      </w:r>
      <w:r>
        <w:rPr>
          <w:rFonts w:hint="eastAsia" w:ascii="Microsoft JhengHei" w:eastAsia="Microsoft JhengHei"/>
          <w:b/>
          <w:color w:val="585858"/>
          <w:spacing w:val="3"/>
          <w:sz w:val="12"/>
        </w:rPr>
        <w:t>8</w:t>
      </w:r>
      <w:r>
        <w:rPr>
          <w:rFonts w:hint="eastAsia" w:ascii="Microsoft JhengHei" w:eastAsia="Microsoft JhengHei"/>
          <w:b/>
          <w:color w:val="585858"/>
          <w:sz w:val="12"/>
        </w:rPr>
        <w:t>组</w:t>
      </w:r>
      <w:r>
        <w:rPr>
          <w:rFonts w:hint="eastAsia" w:ascii="Microsoft JhengHei" w:eastAsia="Microsoft JhengHei"/>
          <w:b/>
          <w:color w:val="585858"/>
          <w:sz w:val="12"/>
        </w:rPr>
        <w:tab/>
      </w:r>
      <w:r>
        <w:rPr>
          <w:rFonts w:hint="eastAsia" w:ascii="Microsoft JhengHei" w:eastAsia="Microsoft JhengHei"/>
          <w:b/>
          <w:color w:val="585858"/>
          <w:spacing w:val="4"/>
          <w:sz w:val="12"/>
        </w:rPr>
        <w:t xml:space="preserve">第 </w:t>
      </w:r>
      <w:r>
        <w:rPr>
          <w:rFonts w:hint="eastAsia" w:ascii="Microsoft JhengHei" w:eastAsia="Microsoft JhengHei"/>
          <w:b/>
          <w:color w:val="585858"/>
          <w:spacing w:val="3"/>
          <w:sz w:val="12"/>
        </w:rPr>
        <w:t xml:space="preserve">9 </w:t>
      </w:r>
      <w:r>
        <w:rPr>
          <w:rFonts w:hint="eastAsia" w:ascii="Microsoft JhengHei" w:eastAsia="Microsoft JhengHei"/>
          <w:b/>
          <w:color w:val="585858"/>
          <w:sz w:val="12"/>
        </w:rPr>
        <w:t>组</w:t>
      </w:r>
      <w:r>
        <w:rPr>
          <w:rFonts w:hint="eastAsia" w:ascii="Microsoft JhengHei" w:eastAsia="Microsoft JhengHei"/>
          <w:b/>
          <w:color w:val="585858"/>
          <w:spacing w:val="3"/>
          <w:sz w:val="12"/>
        </w:rPr>
        <w:t xml:space="preserve"> </w:t>
      </w:r>
      <w:r>
        <w:rPr>
          <w:rFonts w:hint="eastAsia" w:ascii="Microsoft JhengHei" w:eastAsia="Microsoft JhengHei"/>
          <w:b/>
          <w:color w:val="585858"/>
          <w:spacing w:val="4"/>
          <w:sz w:val="12"/>
        </w:rPr>
        <w:t xml:space="preserve">第 </w:t>
      </w:r>
      <w:r>
        <w:rPr>
          <w:rFonts w:hint="eastAsia" w:ascii="Microsoft JhengHei" w:eastAsia="Microsoft JhengHei"/>
          <w:b/>
          <w:color w:val="585858"/>
          <w:spacing w:val="3"/>
          <w:sz w:val="12"/>
        </w:rPr>
        <w:t xml:space="preserve">10 </w:t>
      </w:r>
      <w:r>
        <w:rPr>
          <w:rFonts w:hint="eastAsia" w:ascii="Microsoft JhengHei" w:eastAsia="Microsoft JhengHei"/>
          <w:b/>
          <w:color w:val="585858"/>
          <w:sz w:val="12"/>
        </w:rPr>
        <w:t>组</w:t>
      </w:r>
    </w:p>
    <w:p>
      <w:pPr>
        <w:pStyle w:val="11"/>
        <w:spacing w:line="20" w:lineRule="exact"/>
        <w:ind w:left="847"/>
        <w:rPr>
          <w:rFonts w:ascii="Microsoft JhengHei"/>
          <w:sz w:val="2"/>
        </w:rPr>
      </w:pPr>
      <w:r>
        <w:rPr>
          <w:rFonts w:ascii="Microsoft JhengHei"/>
          <w:sz w:val="2"/>
        </w:rPr>
        <mc:AlternateContent>
          <mc:Choice Requires="wpg">
            <w:drawing>
              <wp:inline distT="0" distB="0" distL="114300" distR="114300">
                <wp:extent cx="4321810" cy="6350"/>
                <wp:effectExtent l="0" t="0" r="0" b="0"/>
                <wp:docPr id="864" name="组合 687"/>
                <wp:cNvGraphicFramePr/>
                <a:graphic xmlns:a="http://schemas.openxmlformats.org/drawingml/2006/main">
                  <a:graphicData uri="http://schemas.microsoft.com/office/word/2010/wordprocessingGroup">
                    <wpg:wgp>
                      <wpg:cNvGrpSpPr/>
                      <wpg:grpSpPr>
                        <a:xfrm>
                          <a:off x="0" y="0"/>
                          <a:ext cx="4321810" cy="6350"/>
                          <a:chOff x="0" y="0"/>
                          <a:chExt cx="6806" cy="10"/>
                        </a:xfrm>
                      </wpg:grpSpPr>
                      <wps:wsp>
                        <wps:cNvPr id="863" name="直线 688"/>
                        <wps:cNvSpPr/>
                        <wps:spPr>
                          <a:xfrm>
                            <a:off x="0" y="5"/>
                            <a:ext cx="6805"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组合 687" o:spid="_x0000_s1026" o:spt="203" style="height:0.5pt;width:340.3pt;" coordsize="6806,10" o:gfxdata="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wcQg0wAAAAMBAAAPAAAAAAAAAAEA&#10;IAAAACIAAABkcnMvZG93bnJldi54bWxQSwECFAAUAAAACACHTuJAwYdb9k0CAAAGBQAADgAAAAAA&#10;AAABACAAAAAiAQAAZHJzL2Uyb0RvYy54bWxQSwUGAAAAAAYABgBZAQAA4QUAAAAA&#10;">
                <o:lock v:ext="edit" aspectratio="f"/>
                <v:line id="直线 688" o:spid="_x0000_s1026" o:spt="20" style="position:absolute;left:0;top:5;height:0;width:6805;" filled="f" stroked="t" coordsize="21600,21600" o:gfxdata="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1Q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w10:wrap type="none"/>
                <w10:anchorlock/>
              </v:group>
            </w:pict>
          </mc:Fallback>
        </mc:AlternateContent>
      </w:r>
    </w:p>
    <w:p>
      <w:pPr>
        <w:spacing w:before="51"/>
        <w:ind w:left="852" w:right="0" w:firstLine="0"/>
        <w:jc w:val="left"/>
        <w:rPr>
          <w:sz w:val="14"/>
        </w:rPr>
      </w:pPr>
      <w:r>
        <w:rPr>
          <w:sz w:val="14"/>
        </w:rPr>
        <w:t>资料来源：天软科技，长江证券研究所</w:t>
      </w:r>
    </w:p>
    <w:p>
      <w:pPr>
        <w:spacing w:after="0"/>
        <w:jc w:val="left"/>
        <w:rPr>
          <w:sz w:val="14"/>
        </w:rPr>
        <w:sectPr>
          <w:type w:val="continuous"/>
          <w:pgSz w:w="11910" w:h="16840"/>
          <w:pgMar w:top="820" w:right="0" w:bottom="1260" w:left="0" w:header="720" w:footer="720" w:gutter="0"/>
        </w:sectPr>
      </w:pPr>
    </w:p>
    <w:p>
      <w:pPr>
        <w:pStyle w:val="11"/>
        <w:rPr>
          <w:sz w:val="20"/>
        </w:rPr>
      </w:pPr>
    </w:p>
    <w:p>
      <w:pPr>
        <w:pStyle w:val="11"/>
        <w:spacing w:before="6"/>
        <w:rPr>
          <w:sz w:val="16"/>
        </w:rPr>
      </w:pPr>
    </w:p>
    <w:p>
      <w:pPr>
        <w:spacing w:before="86"/>
        <w:ind w:left="852" w:right="0" w:firstLine="0"/>
        <w:jc w:val="left"/>
        <w:rPr>
          <w:rFonts w:hint="eastAsia" w:ascii="黑体" w:eastAsia="黑体"/>
          <w:sz w:val="16"/>
        </w:rPr>
      </w:pPr>
      <w:r>
        <mc:AlternateContent>
          <mc:Choice Requires="wps">
            <w:drawing>
              <wp:anchor distT="0" distB="0" distL="0" distR="0" simplePos="0" relativeHeight="251749376" behindDoc="1" locked="0" layoutInCell="1" allowOverlap="1">
                <wp:simplePos x="0" y="0"/>
                <wp:positionH relativeFrom="page">
                  <wp:posOffset>540385</wp:posOffset>
                </wp:positionH>
                <wp:positionV relativeFrom="paragraph">
                  <wp:posOffset>239395</wp:posOffset>
                </wp:positionV>
                <wp:extent cx="4321175" cy="0"/>
                <wp:effectExtent l="0" t="0" r="0" b="0"/>
                <wp:wrapTopAndBottom/>
                <wp:docPr id="943" name="直线 689"/>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689" o:spid="_x0000_s1026" o:spt="20" style="position:absolute;left:0pt;margin-left:42.55pt;margin-top:18.85pt;height:0pt;width:340.25pt;mso-position-horizontal-relative:page;mso-wrap-distance-bottom:0pt;mso-wrap-distance-top:0pt;z-index:-251567104;mso-width-relative:page;mso-height-relative:page;" filled="f" stroked="t" coordsize="21600,21600" o:gfxdata="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7&#10;mjUd1wAAAAgBAAAPAAAAAAAAAAEAIAAAACIAAABkcnMvZG93bnJldi54bWxQSwECFAAUAAAACACH&#10;TuJANsmAiOwBAADfAwAADgAAAAAAAAABACAAAAAmAQAAZHJzL2Uyb0RvYy54bWxQSwUGAAAAAAYA&#10;BgBZAQAAhAUAAAAA&#10;">
                <v:fill on="f" focussize="0,0"/>
                <v:stroke weight="0.48pt" color="#000000" joinstyle="round"/>
                <v:imagedata o:title=""/>
                <o:lock v:ext="edit" aspectratio="f"/>
                <w10:wrap type="topAndBottom"/>
              </v:line>
            </w:pict>
          </mc:Fallback>
        </mc:AlternateContent>
      </w:r>
      <w:r>
        <mc:AlternateContent>
          <mc:Choice Requires="wpg">
            <w:drawing>
              <wp:anchor distT="0" distB="0" distL="114300" distR="114300" simplePos="0" relativeHeight="251753472" behindDoc="0" locked="0" layoutInCell="1" allowOverlap="1">
                <wp:simplePos x="0" y="0"/>
                <wp:positionH relativeFrom="page">
                  <wp:posOffset>807085</wp:posOffset>
                </wp:positionH>
                <wp:positionV relativeFrom="paragraph">
                  <wp:posOffset>344805</wp:posOffset>
                </wp:positionV>
                <wp:extent cx="3952240" cy="1897380"/>
                <wp:effectExtent l="0" t="1905" r="10160" b="5715"/>
                <wp:wrapNone/>
                <wp:docPr id="950" name="组合 690"/>
                <wp:cNvGraphicFramePr/>
                <a:graphic xmlns:a="http://schemas.openxmlformats.org/drawingml/2006/main">
                  <a:graphicData uri="http://schemas.microsoft.com/office/word/2010/wordprocessingGroup">
                    <wpg:wgp>
                      <wpg:cNvGrpSpPr/>
                      <wpg:grpSpPr>
                        <a:xfrm>
                          <a:off x="0" y="0"/>
                          <a:ext cx="3952240" cy="1897380"/>
                          <a:chOff x="1271" y="544"/>
                          <a:chExt cx="6224" cy="2988"/>
                        </a:xfrm>
                      </wpg:grpSpPr>
                      <pic:pic xmlns:pic="http://schemas.openxmlformats.org/drawingml/2006/picture">
                        <pic:nvPicPr>
                          <pic:cNvPr id="944" name="图片 691"/>
                          <pic:cNvPicPr>
                            <a:picLocks noChangeAspect="1"/>
                          </pic:cNvPicPr>
                        </pic:nvPicPr>
                        <pic:blipFill>
                          <a:blip r:embed="rId234"/>
                          <a:stretch>
                            <a:fillRect/>
                          </a:stretch>
                        </pic:blipFill>
                        <pic:spPr>
                          <a:xfrm>
                            <a:off x="1282" y="548"/>
                            <a:ext cx="6203" cy="2948"/>
                          </a:xfrm>
                          <a:prstGeom prst="rect">
                            <a:avLst/>
                          </a:prstGeom>
                          <a:noFill/>
                          <a:ln>
                            <a:noFill/>
                          </a:ln>
                        </pic:spPr>
                      </pic:pic>
                      <wps:wsp>
                        <wps:cNvPr id="945" name="任意多边形 692"/>
                        <wps:cNvSpPr/>
                        <wps:spPr>
                          <a:xfrm>
                            <a:off x="655" y="9435"/>
                            <a:ext cx="10464" cy="4263"/>
                          </a:xfrm>
                          <a:custGeom>
                            <a:avLst/>
                            <a:gdLst/>
                            <a:ahLst/>
                            <a:cxnLst/>
                            <a:pathLst>
                              <a:path w="10464" h="4263">
                                <a:moveTo>
                                  <a:pt x="628" y="-6360"/>
                                </a:moveTo>
                                <a:lnTo>
                                  <a:pt x="6830" y="-6360"/>
                                </a:lnTo>
                                <a:moveTo>
                                  <a:pt x="628" y="-6781"/>
                                </a:moveTo>
                                <a:lnTo>
                                  <a:pt x="6830" y="-6781"/>
                                </a:lnTo>
                                <a:moveTo>
                                  <a:pt x="628" y="-7202"/>
                                </a:moveTo>
                                <a:lnTo>
                                  <a:pt x="6830" y="-7202"/>
                                </a:lnTo>
                                <a:moveTo>
                                  <a:pt x="628" y="-7623"/>
                                </a:moveTo>
                                <a:lnTo>
                                  <a:pt x="6830" y="-7623"/>
                                </a:lnTo>
                                <a:moveTo>
                                  <a:pt x="628" y="-8044"/>
                                </a:moveTo>
                                <a:lnTo>
                                  <a:pt x="6830" y="-8044"/>
                                </a:lnTo>
                                <a:moveTo>
                                  <a:pt x="628" y="-8466"/>
                                </a:moveTo>
                                <a:lnTo>
                                  <a:pt x="6830" y="-8466"/>
                                </a:lnTo>
                                <a:moveTo>
                                  <a:pt x="628" y="-8887"/>
                                </a:moveTo>
                                <a:lnTo>
                                  <a:pt x="6830" y="-8887"/>
                                </a:lnTo>
                              </a:path>
                            </a:pathLst>
                          </a:custGeom>
                          <a:noFill/>
                          <a:ln w="5420" cap="flat" cmpd="sng">
                            <a:solidFill>
                              <a:srgbClr val="D9D9D9"/>
                            </a:solidFill>
                            <a:prstDash val="solid"/>
                            <a:headEnd type="none" w="med" len="med"/>
                            <a:tailEnd type="none" w="med" len="med"/>
                          </a:ln>
                        </wps:spPr>
                        <wps:bodyPr upright="1"/>
                      </wps:wsp>
                      <wps:wsp>
                        <wps:cNvPr id="946" name="任意多边形 693"/>
                        <wps:cNvSpPr/>
                        <wps:spPr>
                          <a:xfrm>
                            <a:off x="655" y="14407"/>
                            <a:ext cx="10464" cy="60"/>
                          </a:xfrm>
                          <a:custGeom>
                            <a:avLst/>
                            <a:gdLst/>
                            <a:ahLst/>
                            <a:cxnLst/>
                            <a:pathLst>
                              <a:path w="10464" h="60">
                                <a:moveTo>
                                  <a:pt x="628" y="-10912"/>
                                </a:moveTo>
                                <a:lnTo>
                                  <a:pt x="6830" y="-10912"/>
                                </a:lnTo>
                                <a:moveTo>
                                  <a:pt x="628" y="-10912"/>
                                </a:moveTo>
                                <a:lnTo>
                                  <a:pt x="628" y="-10876"/>
                                </a:lnTo>
                                <a:moveTo>
                                  <a:pt x="1266" y="-10912"/>
                                </a:moveTo>
                                <a:lnTo>
                                  <a:pt x="1266" y="-10876"/>
                                </a:lnTo>
                                <a:moveTo>
                                  <a:pt x="1908" y="-10912"/>
                                </a:moveTo>
                                <a:lnTo>
                                  <a:pt x="1908" y="-10876"/>
                                </a:lnTo>
                                <a:moveTo>
                                  <a:pt x="2547" y="-10912"/>
                                </a:moveTo>
                                <a:lnTo>
                                  <a:pt x="2547" y="-10876"/>
                                </a:lnTo>
                                <a:moveTo>
                                  <a:pt x="3187" y="-10912"/>
                                </a:moveTo>
                                <a:lnTo>
                                  <a:pt x="3187" y="-10876"/>
                                </a:lnTo>
                                <a:moveTo>
                                  <a:pt x="3827" y="-10912"/>
                                </a:moveTo>
                                <a:lnTo>
                                  <a:pt x="3827" y="-10876"/>
                                </a:lnTo>
                                <a:moveTo>
                                  <a:pt x="4467" y="-10912"/>
                                </a:moveTo>
                                <a:lnTo>
                                  <a:pt x="4467" y="-10876"/>
                                </a:lnTo>
                                <a:moveTo>
                                  <a:pt x="5107" y="-10912"/>
                                </a:moveTo>
                                <a:lnTo>
                                  <a:pt x="5107" y="-10876"/>
                                </a:lnTo>
                                <a:moveTo>
                                  <a:pt x="5748" y="-10912"/>
                                </a:moveTo>
                                <a:lnTo>
                                  <a:pt x="5748" y="-10876"/>
                                </a:lnTo>
                                <a:moveTo>
                                  <a:pt x="6386" y="-10912"/>
                                </a:moveTo>
                                <a:lnTo>
                                  <a:pt x="6386" y="-10876"/>
                                </a:lnTo>
                              </a:path>
                            </a:pathLst>
                          </a:custGeom>
                          <a:noFill/>
                          <a:ln w="5420" cap="flat" cmpd="sng">
                            <a:solidFill>
                              <a:srgbClr val="D9D9D9"/>
                            </a:solidFill>
                            <a:prstDash val="solid"/>
                            <a:headEnd type="none" w="med" len="med"/>
                            <a:tailEnd type="none" w="med" len="med"/>
                          </a:ln>
                        </wps:spPr>
                        <wps:bodyPr upright="1"/>
                      </wps:wsp>
                      <pic:pic xmlns:pic="http://schemas.openxmlformats.org/drawingml/2006/picture">
                        <pic:nvPicPr>
                          <pic:cNvPr id="947" name="图片 694"/>
                          <pic:cNvPicPr>
                            <a:picLocks noChangeAspect="1"/>
                          </pic:cNvPicPr>
                        </pic:nvPicPr>
                        <pic:blipFill>
                          <a:blip r:embed="rId235"/>
                          <a:stretch>
                            <a:fillRect/>
                          </a:stretch>
                        </pic:blipFill>
                        <pic:spPr>
                          <a:xfrm>
                            <a:off x="1271" y="933"/>
                            <a:ext cx="6224" cy="2504"/>
                          </a:xfrm>
                          <a:prstGeom prst="rect">
                            <a:avLst/>
                          </a:prstGeom>
                          <a:noFill/>
                          <a:ln>
                            <a:noFill/>
                          </a:ln>
                        </pic:spPr>
                      </pic:pic>
                      <wps:wsp>
                        <wps:cNvPr id="948" name="文本框 695"/>
                        <wps:cNvSpPr txBox="1"/>
                        <wps:spPr>
                          <a:xfrm>
                            <a:off x="1751" y="600"/>
                            <a:ext cx="1589" cy="422"/>
                          </a:xfrm>
                          <a:prstGeom prst="rect">
                            <a:avLst/>
                          </a:prstGeom>
                          <a:noFill/>
                          <a:ln>
                            <a:noFill/>
                          </a:ln>
                        </wps:spPr>
                        <wps:txbx>
                          <w:txbxContent>
                            <w:p>
                              <w:pPr>
                                <w:tabs>
                                  <w:tab w:val="left" w:pos="326"/>
                                </w:tabs>
                                <w:spacing w:before="0" w:line="195" w:lineRule="exact"/>
                                <w:ind w:left="0" w:right="18" w:firstLine="0"/>
                                <w:jc w:val="righ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25%分位数</w:t>
                              </w:r>
                            </w:p>
                            <w:p>
                              <w:pPr>
                                <w:spacing w:before="28" w:line="198" w:lineRule="exact"/>
                                <w:ind w:left="0" w:right="18" w:firstLine="0"/>
                                <w:jc w:val="right"/>
                                <w:rPr>
                                  <w:rFonts w:hint="eastAsia" w:ascii="Microsoft JhengHei" w:eastAsia="Microsoft JhengHei"/>
                                  <w:b/>
                                  <w:sz w:val="12"/>
                                </w:rPr>
                              </w:pP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75%分位数</w:t>
                              </w:r>
                            </w:p>
                          </w:txbxContent>
                        </wps:txbx>
                        <wps:bodyPr lIns="0" tIns="0" rIns="0" bIns="0" upright="1"/>
                      </wps:wsp>
                      <wps:wsp>
                        <wps:cNvPr id="949" name="文本框 696"/>
                        <wps:cNvSpPr txBox="1"/>
                        <wps:spPr>
                          <a:xfrm>
                            <a:off x="4417" y="600"/>
                            <a:ext cx="1728" cy="422"/>
                          </a:xfrm>
                          <a:prstGeom prst="rect">
                            <a:avLst/>
                          </a:prstGeom>
                          <a:noFill/>
                          <a:ln>
                            <a:noFill/>
                          </a:ln>
                        </wps:spPr>
                        <wps:txbx>
                          <w:txbxContent>
                            <w:p>
                              <w:pPr>
                                <w:tabs>
                                  <w:tab w:val="left" w:pos="326"/>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w w:val="105"/>
                                  <w:sz w:val="12"/>
                                </w:rPr>
                                <w:t>全市场市值中位数</w:t>
                              </w:r>
                            </w:p>
                            <w:p>
                              <w:pPr>
                                <w:spacing w:before="28" w:line="198" w:lineRule="exact"/>
                                <w:ind w:left="332" w:right="0" w:firstLine="0"/>
                                <w:jc w:val="left"/>
                                <w:rPr>
                                  <w:rFonts w:hint="eastAsia" w:ascii="Microsoft JhengHei" w:eastAsia="Microsoft JhengHei"/>
                                  <w:b/>
                                  <w:sz w:val="12"/>
                                </w:rPr>
                              </w:pPr>
                              <w:r>
                                <w:rPr>
                                  <w:rFonts w:hint="eastAsia" w:ascii="Microsoft JhengHei" w:eastAsia="Microsoft JhengHei"/>
                                  <w:b/>
                                  <w:color w:val="585858"/>
                                  <w:w w:val="105"/>
                                  <w:sz w:val="12"/>
                                </w:rPr>
                                <w:t>中性因子第一组平均市值</w:t>
                              </w:r>
                            </w:p>
                          </w:txbxContent>
                        </wps:txbx>
                        <wps:bodyPr lIns="0" tIns="0" rIns="0" bIns="0" upright="1"/>
                      </wps:wsp>
                    </wpg:wgp>
                  </a:graphicData>
                </a:graphic>
              </wp:anchor>
            </w:drawing>
          </mc:Choice>
          <mc:Fallback>
            <w:pict>
              <v:group id="组合 690" o:spid="_x0000_s1026" o:spt="203" style="position:absolute;left:0pt;margin-left:63.55pt;margin-top:27.15pt;height:149.4pt;width:311.2pt;mso-position-horizontal-relative:page;z-index:251753472;mso-width-relative:page;mso-height-relative:page;" coordorigin="1271,544" coordsize="6224,2988" o:gfxdata="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">
                <o:lock v:ext="edit" aspectratio="f"/>
                <v:shape id="图片 691" o:spid="_x0000_s1026" o:spt="75" alt="" type="#_x0000_t75" style="position:absolute;left:1282;top:548;height:2948;width:6203;" filled="f" o:preferrelative="t" stroked="f" coordsize="21600,21600" o:gfxdata="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2cqgvQAA&#10;ANwAAAAPAAAAAAAAAAEAIAAAACIAAABkcnMvZG93bnJldi54bWxQSwECFAAUAAAACACHTuJAMy8F&#10;njsAAAA5AAAAEAAAAAAAAAABACAAAAAMAQAAZHJzL3NoYXBleG1sLnhtbFBLBQYAAAAABgAGAFsB&#10;AAC2AwAAAAA=&#10;">
                  <v:fill on="f" focussize="0,0"/>
                  <v:stroke on="f"/>
                  <v:imagedata r:id="rId234" o:title=""/>
                  <o:lock v:ext="edit" aspectratio="t"/>
                </v:shape>
                <v:shape id="任意多边形 692" o:spid="_x0000_s1026" o:spt="100" style="position:absolute;left:655;top:9435;height:4263;width:10464;" filled="f" stroked="t" coordsize="10464,4263" o:gfxdata="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MxJ74A&#10;AADcAAAADwAAAAAAAAABACAAAAAiAAAAZHJzL2Rvd25yZXYueG1sUEsBAhQAFAAAAAgAh07iQDMv&#10;BZ47AAAAOQAAABAAAAAAAAAAAQAgAAAADQEAAGRycy9zaGFwZXhtbC54bWxQSwUGAAAAAAYABgBb&#10;AQAAtwMAAAAA&#10;" path="m628,-6360l6830,-6360m628,-6781l6830,-6781m628,-7202l6830,-7202m628,-7623l6830,-7623m628,-8044l6830,-8044m628,-8466l6830,-8466m628,-8887l6830,-8887e">
                  <v:fill on="f" focussize="0,0"/>
                  <v:stroke weight="0.426771653543307pt" color="#D9D9D9" joinstyle="round"/>
                  <v:imagedata o:title=""/>
                  <o:lock v:ext="edit" aspectratio="f"/>
                </v:shape>
                <v:shape id="任意多边形 693" o:spid="_x0000_s1026" o:spt="100" style="position:absolute;left:655;top:14407;height:60;width:10464;" filled="f" stroked="t" coordsize="10464,60" o:gfxdata="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2hA&#10;xcEAAADcAAAADwAAAAAAAAABACAAAAAiAAAAZHJzL2Rvd25yZXYueG1sUEsBAhQAFAAAAAgAh07i&#10;QDMvBZ47AAAAOQAAABAAAAAAAAAAAQAgAAAAEAEAAGRycy9zaGFwZXhtbC54bWxQSwUGAAAAAAYA&#10;BgBbAQAAugMAAAAA&#10;" path="m628,-10912l6830,-10912m628,-10912l628,-10876m1266,-10912l1266,-10876m1908,-10912l1908,-10876m2547,-10912l2547,-10876m3187,-10912l3187,-10876m3827,-10912l3827,-10876m4467,-10912l4467,-10876m5107,-10912l5107,-10876m5748,-10912l5748,-10876m6386,-10912l6386,-10876e">
                  <v:fill on="f" focussize="0,0"/>
                  <v:stroke weight="0.426771653543307pt" color="#D9D9D9" joinstyle="round"/>
                  <v:imagedata o:title=""/>
                  <o:lock v:ext="edit" aspectratio="f"/>
                </v:shape>
                <v:shape id="图片 694" o:spid="_x0000_s1026" o:spt="75" alt="" type="#_x0000_t75" style="position:absolute;left:1271;top:933;height:2504;width:6224;" filled="f" o:preferrelative="t" stroked="f" coordsize="21600,21600" o:gfxdata="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cr&#10;vcEAAADcAAAADwAAAAAAAAABACAAAAAiAAAAZHJzL2Rvd25yZXYueG1sUEsBAhQAFAAAAAgAh07i&#10;QDMvBZ47AAAAOQAAABAAAAAAAAAAAQAgAAAAEAEAAGRycy9zaGFwZXhtbC54bWxQSwUGAAAAAAYA&#10;BgBbAQAAugMAAAAA&#10;">
                  <v:fill on="f" focussize="0,0"/>
                  <v:stroke on="f"/>
                  <v:imagedata r:id="rId235" o:title=""/>
                  <o:lock v:ext="edit" aspectratio="t"/>
                </v:shape>
                <v:shape id="文本框 695" o:spid="_x0000_s1026" o:spt="202" type="#_x0000_t202" style="position:absolute;left:1751;top:600;height:422;width:1589;" filled="f" stroked="f" coordsize="21600,21600" o:gfxdata="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6l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tabs>
                            <w:tab w:val="left" w:pos="326"/>
                          </w:tabs>
                          <w:spacing w:before="0" w:line="195" w:lineRule="exact"/>
                          <w:ind w:left="0" w:right="18" w:firstLine="0"/>
                          <w:jc w:val="righ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25%分位数</w:t>
                        </w:r>
                      </w:p>
                      <w:p>
                        <w:pPr>
                          <w:spacing w:before="28" w:line="198" w:lineRule="exact"/>
                          <w:ind w:left="0" w:right="18" w:firstLine="0"/>
                          <w:jc w:val="right"/>
                          <w:rPr>
                            <w:rFonts w:hint="eastAsia" w:ascii="Microsoft JhengHei" w:eastAsia="Microsoft JhengHei"/>
                            <w:b/>
                            <w:sz w:val="12"/>
                          </w:rPr>
                        </w:pPr>
                        <w:r>
                          <w:rPr>
                            <w:rFonts w:hint="eastAsia" w:ascii="Microsoft JhengHei" w:eastAsia="Microsoft JhengHei"/>
                            <w:b/>
                            <w:color w:val="585858"/>
                            <w:spacing w:val="-1"/>
                            <w:sz w:val="12"/>
                          </w:rPr>
                          <w:t>全市场市值</w:t>
                        </w:r>
                        <w:r>
                          <w:rPr>
                            <w:rFonts w:hint="eastAsia" w:ascii="Microsoft JhengHei" w:eastAsia="Microsoft JhengHei"/>
                            <w:b/>
                            <w:color w:val="585858"/>
                            <w:sz w:val="12"/>
                          </w:rPr>
                          <w:t>75%分位数</w:t>
                        </w:r>
                      </w:p>
                    </w:txbxContent>
                  </v:textbox>
                </v:shape>
                <v:shape id="文本框 696" o:spid="_x0000_s1026" o:spt="202" type="#_x0000_t202" style="position:absolute;left:4417;top:600;height:422;width:1728;" filled="f" stroked="f" coordsize="21600,21600" o:gfxdata="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OHw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26"/>
                          </w:tabs>
                          <w:spacing w:before="0" w:line="195" w:lineRule="exact"/>
                          <w:ind w:left="0" w:right="0" w:firstLine="0"/>
                          <w:jc w:val="left"/>
                          <w:rPr>
                            <w:rFonts w:hint="eastAsia" w:ascii="Microsoft JhengHei" w:eastAsia="Microsoft JhengHei"/>
                            <w:b/>
                            <w:sz w:val="12"/>
                          </w:rPr>
                        </w:pPr>
                        <w:r>
                          <w:rPr>
                            <w:rFonts w:ascii="Times New Roman" w:eastAsia="Times New Roman"/>
                            <w:b/>
                            <w:color w:val="585858"/>
                            <w:w w:val="104"/>
                            <w:sz w:val="12"/>
                            <w:u w:val="thick" w:color="C00000"/>
                          </w:rPr>
                          <w:t xml:space="preserve"> </w:t>
                        </w:r>
                        <w:r>
                          <w:rPr>
                            <w:rFonts w:ascii="Times New Roman" w:eastAsia="Times New Roman"/>
                            <w:b/>
                            <w:color w:val="585858"/>
                            <w:sz w:val="12"/>
                            <w:u w:val="thick" w:color="C00000"/>
                          </w:rPr>
                          <w:tab/>
                        </w:r>
                        <w:r>
                          <w:rPr>
                            <w:rFonts w:hint="eastAsia" w:ascii="Microsoft JhengHei" w:eastAsia="Microsoft JhengHei"/>
                            <w:b/>
                            <w:color w:val="585858"/>
                            <w:w w:val="105"/>
                            <w:sz w:val="12"/>
                          </w:rPr>
                          <w:t>全市场市值中位数</w:t>
                        </w:r>
                      </w:p>
                      <w:p>
                        <w:pPr>
                          <w:spacing w:before="28" w:line="198" w:lineRule="exact"/>
                          <w:ind w:left="332" w:right="0" w:firstLine="0"/>
                          <w:jc w:val="left"/>
                          <w:rPr>
                            <w:rFonts w:hint="eastAsia" w:ascii="Microsoft JhengHei" w:eastAsia="Microsoft JhengHei"/>
                            <w:b/>
                            <w:sz w:val="12"/>
                          </w:rPr>
                        </w:pPr>
                        <w:r>
                          <w:rPr>
                            <w:rFonts w:hint="eastAsia" w:ascii="Microsoft JhengHei" w:eastAsia="Microsoft JhengHei"/>
                            <w:b/>
                            <w:color w:val="585858"/>
                            <w:w w:val="105"/>
                            <w:sz w:val="12"/>
                          </w:rPr>
                          <w:t>中性因子第一组平均市值</w:t>
                        </w:r>
                      </w:p>
                    </w:txbxContent>
                  </v:textbox>
                </v:shape>
              </v:group>
            </w:pict>
          </mc:Fallback>
        </mc:AlternateContent>
      </w:r>
      <w:bookmarkStart w:id="42" w:name="_bookmark24"/>
      <w:bookmarkEnd w:id="42"/>
      <w:r>
        <w:rPr>
          <w:rFonts w:hint="eastAsia" w:ascii="黑体" w:eastAsia="黑体"/>
          <w:color w:val="005486"/>
          <w:sz w:val="16"/>
        </w:rPr>
        <w:t xml:space="preserve">图 </w:t>
      </w:r>
      <w:r>
        <w:rPr>
          <w:rFonts w:ascii="Arial" w:eastAsia="Arial"/>
          <w:color w:val="005486"/>
          <w:sz w:val="16"/>
        </w:rPr>
        <w:t>15</w:t>
      </w:r>
      <w:r>
        <w:rPr>
          <w:rFonts w:hint="eastAsia" w:ascii="黑体" w:eastAsia="黑体"/>
          <w:color w:val="005486"/>
          <w:sz w:val="16"/>
        </w:rPr>
        <w:t>：中性因子的第一组持仓平均市值</w:t>
      </w:r>
    </w:p>
    <w:p>
      <w:pPr>
        <w:spacing w:before="16"/>
        <w:ind w:left="971" w:right="0" w:firstLine="0"/>
        <w:jc w:val="left"/>
        <w:rPr>
          <w:rFonts w:ascii="Microsoft JhengHei"/>
          <w:b/>
          <w:sz w:val="12"/>
        </w:rPr>
      </w:pPr>
      <w:r>
        <w:rPr>
          <w:rFonts w:ascii="Microsoft JhengHei"/>
          <w:b/>
          <w:color w:val="585858"/>
          <w:sz w:val="12"/>
        </w:rPr>
        <w:t>350</w:t>
      </w:r>
    </w:p>
    <w:p>
      <w:pPr>
        <w:pStyle w:val="11"/>
        <w:spacing w:before="15"/>
        <w:rPr>
          <w:rFonts w:ascii="Microsoft JhengHei"/>
          <w:b/>
          <w:sz w:val="6"/>
        </w:rPr>
      </w:pPr>
    </w:p>
    <w:p>
      <w:pPr>
        <w:spacing w:before="75"/>
        <w:ind w:left="971" w:right="0" w:firstLine="0"/>
        <w:jc w:val="left"/>
        <w:rPr>
          <w:rFonts w:ascii="Microsoft JhengHei"/>
          <w:b/>
          <w:sz w:val="12"/>
        </w:rPr>
      </w:pPr>
      <w:r>
        <w:rPr>
          <w:rFonts w:ascii="Microsoft JhengHei"/>
          <w:b/>
          <w:color w:val="585858"/>
          <w:sz w:val="12"/>
        </w:rPr>
        <w:t>300</w:t>
      </w:r>
    </w:p>
    <w:p>
      <w:pPr>
        <w:pStyle w:val="11"/>
        <w:spacing w:before="15"/>
        <w:rPr>
          <w:rFonts w:ascii="Microsoft JhengHei"/>
          <w:b/>
          <w:sz w:val="6"/>
        </w:rPr>
      </w:pPr>
    </w:p>
    <w:p>
      <w:pPr>
        <w:spacing w:before="75"/>
        <w:ind w:left="971" w:right="0" w:firstLine="0"/>
        <w:jc w:val="left"/>
        <w:rPr>
          <w:rFonts w:ascii="Microsoft JhengHei"/>
          <w:b/>
          <w:sz w:val="12"/>
        </w:rPr>
      </w:pPr>
      <w:r>
        <w:rPr>
          <w:rFonts w:ascii="Microsoft JhengHei"/>
          <w:b/>
          <w:color w:val="585858"/>
          <w:sz w:val="12"/>
        </w:rPr>
        <w:t>250</w:t>
      </w:r>
    </w:p>
    <w:p>
      <w:pPr>
        <w:pStyle w:val="11"/>
        <w:spacing w:before="16"/>
        <w:rPr>
          <w:rFonts w:ascii="Microsoft JhengHei"/>
          <w:b/>
          <w:sz w:val="6"/>
        </w:rPr>
      </w:pPr>
    </w:p>
    <w:p>
      <w:pPr>
        <w:spacing w:before="74"/>
        <w:ind w:left="971" w:right="0" w:firstLine="0"/>
        <w:jc w:val="left"/>
        <w:rPr>
          <w:rFonts w:ascii="Microsoft JhengHei"/>
          <w:b/>
          <w:sz w:val="12"/>
        </w:rPr>
      </w:pPr>
      <w:r>
        <w:rPr>
          <w:rFonts w:ascii="Microsoft JhengHei"/>
          <w:b/>
          <w:color w:val="585858"/>
          <w:sz w:val="12"/>
        </w:rPr>
        <w:t>200</w:t>
      </w:r>
    </w:p>
    <w:p>
      <w:pPr>
        <w:pStyle w:val="11"/>
        <w:spacing w:before="16"/>
        <w:rPr>
          <w:rFonts w:ascii="Microsoft JhengHei"/>
          <w:b/>
          <w:sz w:val="6"/>
        </w:rPr>
      </w:pPr>
    </w:p>
    <w:p>
      <w:pPr>
        <w:spacing w:before="74"/>
        <w:ind w:left="971" w:right="0" w:firstLine="0"/>
        <w:jc w:val="left"/>
        <w:rPr>
          <w:rFonts w:ascii="Microsoft JhengHei"/>
          <w:b/>
          <w:sz w:val="12"/>
        </w:rPr>
      </w:pPr>
      <w:r>
        <w:rPr>
          <w:rFonts w:ascii="Microsoft JhengHei"/>
          <w:b/>
          <w:color w:val="585858"/>
          <w:sz w:val="12"/>
        </w:rPr>
        <w:t>150</w:t>
      </w:r>
    </w:p>
    <w:p>
      <w:pPr>
        <w:pStyle w:val="11"/>
        <w:spacing w:before="16"/>
        <w:rPr>
          <w:rFonts w:ascii="Microsoft JhengHei"/>
          <w:b/>
          <w:sz w:val="6"/>
        </w:rPr>
      </w:pPr>
    </w:p>
    <w:p>
      <w:pPr>
        <w:spacing w:before="74"/>
        <w:ind w:left="971" w:right="0" w:firstLine="0"/>
        <w:jc w:val="left"/>
        <w:rPr>
          <w:rFonts w:ascii="Microsoft JhengHei"/>
          <w:b/>
          <w:sz w:val="12"/>
        </w:rPr>
      </w:pPr>
      <w:r>
        <w:rPr>
          <w:rFonts w:ascii="Microsoft JhengHei"/>
          <w:b/>
          <w:color w:val="585858"/>
          <w:sz w:val="12"/>
        </w:rPr>
        <w:t>100</w:t>
      </w:r>
    </w:p>
    <w:p>
      <w:pPr>
        <w:pStyle w:val="11"/>
        <w:spacing w:before="16"/>
        <w:rPr>
          <w:rFonts w:ascii="Microsoft JhengHei"/>
          <w:b/>
          <w:sz w:val="6"/>
        </w:rPr>
      </w:pPr>
    </w:p>
    <w:p>
      <w:pPr>
        <w:spacing w:before="74"/>
        <w:ind w:left="1040" w:right="0" w:firstLine="0"/>
        <w:jc w:val="left"/>
        <w:rPr>
          <w:rFonts w:ascii="Microsoft JhengHei"/>
          <w:b/>
          <w:sz w:val="12"/>
        </w:rPr>
      </w:pPr>
      <w:r>
        <w:rPr>
          <w:rFonts w:ascii="Microsoft JhengHei"/>
          <w:b/>
          <w:color w:val="585858"/>
          <w:sz w:val="12"/>
        </w:rPr>
        <w:t>50</w:t>
      </w:r>
    </w:p>
    <w:p>
      <w:pPr>
        <w:pStyle w:val="11"/>
        <w:spacing w:before="16"/>
        <w:rPr>
          <w:rFonts w:ascii="Microsoft JhengHei"/>
          <w:b/>
          <w:sz w:val="6"/>
        </w:rPr>
      </w:pPr>
    </w:p>
    <w:p>
      <w:pPr>
        <w:spacing w:before="75" w:line="181" w:lineRule="exact"/>
        <w:ind w:left="1109" w:right="0" w:firstLine="0"/>
        <w:jc w:val="left"/>
        <w:rPr>
          <w:rFonts w:ascii="Microsoft JhengHei"/>
          <w:b/>
          <w:sz w:val="12"/>
        </w:rPr>
      </w:pPr>
      <w:r>
        <w:rPr>
          <w:rFonts w:ascii="Microsoft JhengHei"/>
          <w:b/>
          <w:color w:val="585858"/>
          <w:w w:val="97"/>
          <w:sz w:val="12"/>
        </w:rPr>
        <w:t>0</w:t>
      </w:r>
    </w:p>
    <w:p>
      <w:pPr>
        <w:tabs>
          <w:tab w:val="left" w:pos="1784"/>
          <w:tab w:val="left" w:pos="2425"/>
          <w:tab w:val="left" w:pos="3065"/>
          <w:tab w:val="left" w:pos="3704"/>
          <w:tab w:val="left" w:pos="4344"/>
          <w:tab w:val="left" w:pos="4986"/>
          <w:tab w:val="left" w:pos="5625"/>
          <w:tab w:val="left" w:pos="6265"/>
          <w:tab w:val="left" w:pos="6905"/>
        </w:tabs>
        <w:spacing w:before="0" w:line="181" w:lineRule="exact"/>
        <w:ind w:left="1144" w:right="0" w:firstLine="0"/>
        <w:jc w:val="left"/>
        <w:rPr>
          <w:rFonts w:ascii="Microsoft JhengHei"/>
          <w:b/>
          <w:sz w:val="12"/>
        </w:rPr>
      </w:pPr>
      <w:r>
        <w:rPr>
          <w:rFonts w:ascii="Microsoft JhengHei"/>
          <w:b/>
          <w:color w:val="585858"/>
          <w:sz w:val="12"/>
        </w:rPr>
        <w:t>2007</w:t>
      </w:r>
      <w:r>
        <w:rPr>
          <w:rFonts w:ascii="Microsoft JhengHei"/>
          <w:b/>
          <w:color w:val="585858"/>
          <w:sz w:val="12"/>
        </w:rPr>
        <w:tab/>
      </w:r>
      <w:r>
        <w:rPr>
          <w:rFonts w:ascii="Microsoft JhengHei"/>
          <w:b/>
          <w:color w:val="585858"/>
          <w:sz w:val="12"/>
        </w:rPr>
        <w:t>2008</w:t>
      </w:r>
      <w:r>
        <w:rPr>
          <w:rFonts w:ascii="Microsoft JhengHei"/>
          <w:b/>
          <w:color w:val="585858"/>
          <w:sz w:val="12"/>
        </w:rPr>
        <w:tab/>
      </w:r>
      <w:r>
        <w:rPr>
          <w:rFonts w:ascii="Microsoft JhengHei"/>
          <w:b/>
          <w:color w:val="585858"/>
          <w:sz w:val="12"/>
        </w:rPr>
        <w:t>2009</w:t>
      </w:r>
      <w:r>
        <w:rPr>
          <w:rFonts w:ascii="Microsoft JhengHei"/>
          <w:b/>
          <w:color w:val="585858"/>
          <w:sz w:val="12"/>
        </w:rPr>
        <w:tab/>
      </w:r>
      <w:r>
        <w:rPr>
          <w:rFonts w:ascii="Microsoft JhengHei"/>
          <w:b/>
          <w:color w:val="585858"/>
          <w:sz w:val="12"/>
        </w:rPr>
        <w:t>2010</w:t>
      </w:r>
      <w:r>
        <w:rPr>
          <w:rFonts w:ascii="Microsoft JhengHei"/>
          <w:b/>
          <w:color w:val="585858"/>
          <w:sz w:val="12"/>
        </w:rPr>
        <w:tab/>
      </w:r>
      <w:r>
        <w:rPr>
          <w:rFonts w:ascii="Microsoft JhengHei"/>
          <w:b/>
          <w:color w:val="585858"/>
          <w:sz w:val="12"/>
        </w:rPr>
        <w:t>2011</w:t>
      </w:r>
      <w:r>
        <w:rPr>
          <w:rFonts w:ascii="Microsoft JhengHei"/>
          <w:b/>
          <w:color w:val="585858"/>
          <w:sz w:val="12"/>
        </w:rPr>
        <w:tab/>
      </w:r>
      <w:r>
        <w:rPr>
          <w:rFonts w:ascii="Microsoft JhengHei"/>
          <w:b/>
          <w:color w:val="585858"/>
          <w:sz w:val="12"/>
        </w:rPr>
        <w:t>2012</w:t>
      </w:r>
      <w:r>
        <w:rPr>
          <w:rFonts w:ascii="Microsoft JhengHei"/>
          <w:b/>
          <w:color w:val="585858"/>
          <w:sz w:val="12"/>
        </w:rPr>
        <w:tab/>
      </w:r>
      <w:r>
        <w:rPr>
          <w:rFonts w:ascii="Microsoft JhengHei"/>
          <w:b/>
          <w:color w:val="585858"/>
          <w:sz w:val="12"/>
        </w:rPr>
        <w:t>2013</w:t>
      </w:r>
      <w:r>
        <w:rPr>
          <w:rFonts w:ascii="Microsoft JhengHei"/>
          <w:b/>
          <w:color w:val="585858"/>
          <w:sz w:val="12"/>
        </w:rPr>
        <w:tab/>
      </w:r>
      <w:r>
        <w:rPr>
          <w:rFonts w:ascii="Microsoft JhengHei"/>
          <w:b/>
          <w:color w:val="585858"/>
          <w:sz w:val="12"/>
        </w:rPr>
        <w:t>2014</w:t>
      </w:r>
      <w:r>
        <w:rPr>
          <w:rFonts w:ascii="Microsoft JhengHei"/>
          <w:b/>
          <w:color w:val="585858"/>
          <w:sz w:val="12"/>
        </w:rPr>
        <w:tab/>
      </w:r>
      <w:r>
        <w:rPr>
          <w:rFonts w:ascii="Microsoft JhengHei"/>
          <w:b/>
          <w:color w:val="585858"/>
          <w:sz w:val="12"/>
        </w:rPr>
        <w:t>2015</w:t>
      </w:r>
      <w:r>
        <w:rPr>
          <w:rFonts w:ascii="Microsoft JhengHei"/>
          <w:b/>
          <w:color w:val="585858"/>
          <w:sz w:val="12"/>
        </w:rPr>
        <w:tab/>
      </w:r>
      <w:r>
        <w:rPr>
          <w:rFonts w:ascii="Microsoft JhengHei"/>
          <w:b/>
          <w:color w:val="585858"/>
          <w:sz w:val="12"/>
        </w:rPr>
        <w:t>2016</w:t>
      </w:r>
    </w:p>
    <w:p>
      <w:pPr>
        <w:pStyle w:val="11"/>
        <w:spacing w:line="20" w:lineRule="exact"/>
        <w:ind w:left="847"/>
        <w:rPr>
          <w:rFonts w:ascii="Microsoft JhengHei"/>
          <w:sz w:val="2"/>
        </w:rPr>
      </w:pPr>
      <w:r>
        <w:rPr>
          <w:rFonts w:ascii="Microsoft JhengHei"/>
          <w:sz w:val="2"/>
        </w:rPr>
        <mc:AlternateContent>
          <mc:Choice Requires="wpg">
            <w:drawing>
              <wp:inline distT="0" distB="0" distL="114300" distR="114300">
                <wp:extent cx="4321810" cy="6350"/>
                <wp:effectExtent l="0" t="0" r="0" b="0"/>
                <wp:docPr id="860" name="组合 697"/>
                <wp:cNvGraphicFramePr/>
                <a:graphic xmlns:a="http://schemas.openxmlformats.org/drawingml/2006/main">
                  <a:graphicData uri="http://schemas.microsoft.com/office/word/2010/wordprocessingGroup">
                    <wpg:wgp>
                      <wpg:cNvGrpSpPr/>
                      <wpg:grpSpPr>
                        <a:xfrm>
                          <a:off x="0" y="0"/>
                          <a:ext cx="4321810" cy="6350"/>
                          <a:chOff x="0" y="0"/>
                          <a:chExt cx="6806" cy="10"/>
                        </a:xfrm>
                      </wpg:grpSpPr>
                      <wps:wsp>
                        <wps:cNvPr id="859" name="直线 698"/>
                        <wps:cNvSpPr/>
                        <wps:spPr>
                          <a:xfrm>
                            <a:off x="0" y="5"/>
                            <a:ext cx="6805"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组合 697" o:spid="_x0000_s1026" o:spt="203" style="height:0.5pt;width:340.3pt;" coordsize="6806,10" o:gfxdata="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wcQg0wAAAAMBAAAPAAAAAAAAAAEA&#10;IAAAACIAAABkcnMvZG93bnJldi54bWxQSwECFAAUAAAACACHTuJANzw21U0CAAAGBQAADgAAAAAA&#10;AAABACAAAAAiAQAAZHJzL2Uyb0RvYy54bWxQSwUGAAAAAAYABgBZAQAA4QUAAAAA&#10;">
                <o:lock v:ext="edit" aspectratio="f"/>
                <v:line id="直线 698" o:spid="_x0000_s1026" o:spt="20" style="position:absolute;left:0;top:5;height:0;width:6805;" filled="f" stroked="t" coordsize="21600,21600" o:gfxdata="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vKF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w10:wrap type="none"/>
                <w10:anchorlock/>
              </v:group>
            </w:pict>
          </mc:Fallback>
        </mc:AlternateContent>
      </w:r>
    </w:p>
    <w:p>
      <w:pPr>
        <w:spacing w:before="51"/>
        <w:ind w:left="852" w:right="0" w:firstLine="0"/>
        <w:jc w:val="left"/>
        <w:rPr>
          <w:sz w:val="14"/>
        </w:rPr>
      </w:pPr>
      <w:r>
        <w:rPr>
          <w:sz w:val="14"/>
        </w:rPr>
        <w:t>资料来源：天软科技，长江证券研究所</w:t>
      </w:r>
    </w:p>
    <w:p>
      <w:pPr>
        <w:pStyle w:val="11"/>
        <w:rPr>
          <w:sz w:val="20"/>
        </w:rPr>
      </w:pPr>
    </w:p>
    <w:p>
      <w:pPr>
        <w:pStyle w:val="11"/>
        <w:spacing w:before="7"/>
        <w:rPr>
          <w:sz w:val="28"/>
        </w:rPr>
      </w:pPr>
    </w:p>
    <w:p>
      <w:pPr>
        <w:pStyle w:val="3"/>
        <w:spacing w:before="74"/>
        <w:rPr>
          <w:rFonts w:ascii="Arial" w:eastAsia="Arial"/>
        </w:rPr>
      </w:pPr>
      <w:bookmarkStart w:id="43" w:name="_TOC_250001"/>
      <w:r>
        <w:rPr>
          <w:rFonts w:ascii="Arial" w:eastAsia="Arial"/>
          <w:color w:val="CC0000"/>
        </w:rPr>
        <w:t>4</w:t>
      </w:r>
      <w:r>
        <w:rPr>
          <w:color w:val="CC0000"/>
        </w:rPr>
        <w:t xml:space="preserve">、中性因子的 </w:t>
      </w:r>
      <w:bookmarkEnd w:id="43"/>
      <w:r>
        <w:rPr>
          <w:rFonts w:ascii="Arial" w:eastAsia="Arial"/>
          <w:color w:val="CC0000"/>
        </w:rPr>
        <w:t>rankIC</w:t>
      </w:r>
    </w:p>
    <w:p>
      <w:pPr>
        <w:pStyle w:val="11"/>
        <w:spacing w:before="147" w:line="324" w:lineRule="auto"/>
        <w:ind w:left="852" w:right="4249" w:firstLine="420"/>
        <w:jc w:val="both"/>
      </w:pPr>
      <w:r>
        <mc:AlternateContent>
          <mc:Choice Requires="wpg">
            <w:drawing>
              <wp:anchor distT="0" distB="0" distL="114300" distR="114300" simplePos="0" relativeHeight="245873664" behindDoc="1" locked="0" layoutInCell="1" allowOverlap="1">
                <wp:simplePos x="0" y="0"/>
                <wp:positionH relativeFrom="page">
                  <wp:posOffset>861695</wp:posOffset>
                </wp:positionH>
                <wp:positionV relativeFrom="paragraph">
                  <wp:posOffset>1177290</wp:posOffset>
                </wp:positionV>
                <wp:extent cx="3897630" cy="1360170"/>
                <wp:effectExtent l="0" t="0" r="1270" b="11430"/>
                <wp:wrapNone/>
                <wp:docPr id="840" name="组合 699"/>
                <wp:cNvGraphicFramePr/>
                <a:graphic xmlns:a="http://schemas.openxmlformats.org/drawingml/2006/main">
                  <a:graphicData uri="http://schemas.microsoft.com/office/word/2010/wordprocessingGroup">
                    <wpg:wgp>
                      <wpg:cNvGrpSpPr/>
                      <wpg:grpSpPr>
                        <a:xfrm>
                          <a:off x="0" y="0"/>
                          <a:ext cx="3897630" cy="1360170"/>
                          <a:chOff x="1358" y="1855"/>
                          <a:chExt cx="6138" cy="2142"/>
                        </a:xfrm>
                      </wpg:grpSpPr>
                      <pic:pic xmlns:pic="http://schemas.openxmlformats.org/drawingml/2006/picture">
                        <pic:nvPicPr>
                          <pic:cNvPr id="607" name="图片 700"/>
                          <pic:cNvPicPr>
                            <a:picLocks noChangeAspect="1"/>
                          </pic:cNvPicPr>
                        </pic:nvPicPr>
                        <pic:blipFill>
                          <a:blip r:embed="rId236"/>
                          <a:stretch>
                            <a:fillRect/>
                          </a:stretch>
                        </pic:blipFill>
                        <pic:spPr>
                          <a:xfrm>
                            <a:off x="1370" y="2262"/>
                            <a:ext cx="2" cy="1069"/>
                          </a:xfrm>
                          <a:prstGeom prst="rect">
                            <a:avLst/>
                          </a:prstGeom>
                          <a:noFill/>
                          <a:ln>
                            <a:noFill/>
                          </a:ln>
                        </pic:spPr>
                      </pic:pic>
                      <wps:wsp>
                        <wps:cNvPr id="608" name="直线 701"/>
                        <wps:cNvSpPr/>
                        <wps:spPr>
                          <a:xfrm>
                            <a:off x="1371" y="2250"/>
                            <a:ext cx="0" cy="109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09" name="图片 702"/>
                          <pic:cNvPicPr>
                            <a:picLocks noChangeAspect="1"/>
                          </pic:cNvPicPr>
                        </pic:nvPicPr>
                        <pic:blipFill>
                          <a:blip r:embed="rId237"/>
                          <a:stretch>
                            <a:fillRect/>
                          </a:stretch>
                        </pic:blipFill>
                        <pic:spPr>
                          <a:xfrm>
                            <a:off x="1418" y="2898"/>
                            <a:ext cx="2" cy="433"/>
                          </a:xfrm>
                          <a:prstGeom prst="rect">
                            <a:avLst/>
                          </a:prstGeom>
                          <a:noFill/>
                          <a:ln>
                            <a:noFill/>
                          </a:ln>
                        </pic:spPr>
                      </pic:pic>
                      <wps:wsp>
                        <wps:cNvPr id="610" name="直线 703"/>
                        <wps:cNvSpPr/>
                        <wps:spPr>
                          <a:xfrm>
                            <a:off x="1419" y="2886"/>
                            <a:ext cx="0" cy="45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11" name="图片 704"/>
                          <pic:cNvPicPr>
                            <a:picLocks noChangeAspect="1"/>
                          </pic:cNvPicPr>
                        </pic:nvPicPr>
                        <pic:blipFill>
                          <a:blip r:embed="rId238"/>
                          <a:stretch>
                            <a:fillRect/>
                          </a:stretch>
                        </pic:blipFill>
                        <pic:spPr>
                          <a:xfrm>
                            <a:off x="1472" y="2855"/>
                            <a:ext cx="2" cy="476"/>
                          </a:xfrm>
                          <a:prstGeom prst="rect">
                            <a:avLst/>
                          </a:prstGeom>
                          <a:noFill/>
                          <a:ln>
                            <a:noFill/>
                          </a:ln>
                        </pic:spPr>
                      </pic:pic>
                      <wps:wsp>
                        <wps:cNvPr id="612" name="直线 705"/>
                        <wps:cNvSpPr/>
                        <wps:spPr>
                          <a:xfrm>
                            <a:off x="1473" y="2844"/>
                            <a:ext cx="0" cy="49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13" name="图片 706"/>
                          <pic:cNvPicPr>
                            <a:picLocks noChangeAspect="1"/>
                          </pic:cNvPicPr>
                        </pic:nvPicPr>
                        <pic:blipFill>
                          <a:blip r:embed="rId239"/>
                          <a:stretch>
                            <a:fillRect/>
                          </a:stretch>
                        </pic:blipFill>
                        <pic:spPr>
                          <a:xfrm>
                            <a:off x="1535" y="3331"/>
                            <a:ext cx="2" cy="36"/>
                          </a:xfrm>
                          <a:prstGeom prst="rect">
                            <a:avLst/>
                          </a:prstGeom>
                          <a:noFill/>
                          <a:ln>
                            <a:noFill/>
                          </a:ln>
                        </pic:spPr>
                      </pic:pic>
                      <wps:wsp>
                        <wps:cNvPr id="614" name="矩形 707"/>
                        <wps:cNvSpPr/>
                        <wps:spPr>
                          <a:xfrm>
                            <a:off x="1535" y="3331"/>
                            <a:ext cx="2" cy="3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615" name="图片 708"/>
                          <pic:cNvPicPr>
                            <a:picLocks noChangeAspect="1"/>
                          </pic:cNvPicPr>
                        </pic:nvPicPr>
                        <pic:blipFill>
                          <a:blip r:embed="rId240"/>
                          <a:stretch>
                            <a:fillRect/>
                          </a:stretch>
                        </pic:blipFill>
                        <pic:spPr>
                          <a:xfrm>
                            <a:off x="1576" y="2962"/>
                            <a:ext cx="2" cy="369"/>
                          </a:xfrm>
                          <a:prstGeom prst="rect">
                            <a:avLst/>
                          </a:prstGeom>
                          <a:noFill/>
                          <a:ln>
                            <a:noFill/>
                          </a:ln>
                        </pic:spPr>
                      </pic:pic>
                      <wps:wsp>
                        <wps:cNvPr id="616" name="直线 709"/>
                        <wps:cNvSpPr/>
                        <wps:spPr>
                          <a:xfrm>
                            <a:off x="1577" y="2950"/>
                            <a:ext cx="0" cy="39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17" name="图片 710"/>
                          <pic:cNvPicPr>
                            <a:picLocks noChangeAspect="1"/>
                          </pic:cNvPicPr>
                        </pic:nvPicPr>
                        <pic:blipFill>
                          <a:blip r:embed="rId241"/>
                          <a:stretch>
                            <a:fillRect/>
                          </a:stretch>
                        </pic:blipFill>
                        <pic:spPr>
                          <a:xfrm>
                            <a:off x="1630" y="2992"/>
                            <a:ext cx="2" cy="339"/>
                          </a:xfrm>
                          <a:prstGeom prst="rect">
                            <a:avLst/>
                          </a:prstGeom>
                          <a:noFill/>
                          <a:ln>
                            <a:noFill/>
                          </a:ln>
                        </pic:spPr>
                      </pic:pic>
                      <wps:wsp>
                        <wps:cNvPr id="618" name="直线 711"/>
                        <wps:cNvSpPr/>
                        <wps:spPr>
                          <a:xfrm>
                            <a:off x="1631" y="2980"/>
                            <a:ext cx="0" cy="3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19" name="图片 712"/>
                          <pic:cNvPicPr>
                            <a:picLocks noChangeAspect="1"/>
                          </pic:cNvPicPr>
                        </pic:nvPicPr>
                        <pic:blipFill>
                          <a:blip r:embed="rId131"/>
                          <a:stretch>
                            <a:fillRect/>
                          </a:stretch>
                        </pic:blipFill>
                        <pic:spPr>
                          <a:xfrm>
                            <a:off x="1681" y="2147"/>
                            <a:ext cx="2" cy="1184"/>
                          </a:xfrm>
                          <a:prstGeom prst="rect">
                            <a:avLst/>
                          </a:prstGeom>
                          <a:noFill/>
                          <a:ln>
                            <a:noFill/>
                          </a:ln>
                        </pic:spPr>
                      </pic:pic>
                      <wps:wsp>
                        <wps:cNvPr id="620" name="直线 713"/>
                        <wps:cNvSpPr/>
                        <wps:spPr>
                          <a:xfrm>
                            <a:off x="1682" y="2135"/>
                            <a:ext cx="0" cy="120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21" name="图片 714"/>
                          <pic:cNvPicPr>
                            <a:picLocks noChangeAspect="1"/>
                          </pic:cNvPicPr>
                        </pic:nvPicPr>
                        <pic:blipFill>
                          <a:blip r:embed="rId58"/>
                          <a:stretch>
                            <a:fillRect/>
                          </a:stretch>
                        </pic:blipFill>
                        <pic:spPr>
                          <a:xfrm>
                            <a:off x="1738" y="2697"/>
                            <a:ext cx="2" cy="634"/>
                          </a:xfrm>
                          <a:prstGeom prst="rect">
                            <a:avLst/>
                          </a:prstGeom>
                          <a:noFill/>
                          <a:ln>
                            <a:noFill/>
                          </a:ln>
                        </pic:spPr>
                      </pic:pic>
                      <wps:wsp>
                        <wps:cNvPr id="622" name="直线 715"/>
                        <wps:cNvSpPr/>
                        <wps:spPr>
                          <a:xfrm>
                            <a:off x="1739" y="2686"/>
                            <a:ext cx="0" cy="65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23" name="图片 716"/>
                          <pic:cNvPicPr>
                            <a:picLocks noChangeAspect="1"/>
                          </pic:cNvPicPr>
                        </pic:nvPicPr>
                        <pic:blipFill>
                          <a:blip r:embed="rId242"/>
                          <a:stretch>
                            <a:fillRect/>
                          </a:stretch>
                        </pic:blipFill>
                        <pic:spPr>
                          <a:xfrm>
                            <a:off x="1799" y="3331"/>
                            <a:ext cx="2" cy="451"/>
                          </a:xfrm>
                          <a:prstGeom prst="rect">
                            <a:avLst/>
                          </a:prstGeom>
                          <a:noFill/>
                          <a:ln>
                            <a:noFill/>
                          </a:ln>
                        </pic:spPr>
                      </pic:pic>
                      <wps:wsp>
                        <wps:cNvPr id="624" name="直线 717"/>
                        <wps:cNvSpPr/>
                        <wps:spPr>
                          <a:xfrm>
                            <a:off x="1800" y="3319"/>
                            <a:ext cx="0" cy="47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25" name="图片 718"/>
                          <pic:cNvPicPr>
                            <a:picLocks noChangeAspect="1"/>
                          </pic:cNvPicPr>
                        </pic:nvPicPr>
                        <pic:blipFill>
                          <a:blip r:embed="rId243"/>
                          <a:stretch>
                            <a:fillRect/>
                          </a:stretch>
                        </pic:blipFill>
                        <pic:spPr>
                          <a:xfrm>
                            <a:off x="1840" y="2446"/>
                            <a:ext cx="2" cy="885"/>
                          </a:xfrm>
                          <a:prstGeom prst="rect">
                            <a:avLst/>
                          </a:prstGeom>
                          <a:noFill/>
                          <a:ln>
                            <a:noFill/>
                          </a:ln>
                        </pic:spPr>
                      </pic:pic>
                      <wps:wsp>
                        <wps:cNvPr id="626" name="直线 719"/>
                        <wps:cNvSpPr/>
                        <wps:spPr>
                          <a:xfrm>
                            <a:off x="1842" y="2434"/>
                            <a:ext cx="0" cy="90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27" name="图片 720"/>
                          <pic:cNvPicPr>
                            <a:picLocks noChangeAspect="1"/>
                          </pic:cNvPicPr>
                        </pic:nvPicPr>
                        <pic:blipFill>
                          <a:blip r:embed="rId244"/>
                          <a:stretch>
                            <a:fillRect/>
                          </a:stretch>
                        </pic:blipFill>
                        <pic:spPr>
                          <a:xfrm>
                            <a:off x="1896" y="3331"/>
                            <a:ext cx="2" cy="187"/>
                          </a:xfrm>
                          <a:prstGeom prst="rect">
                            <a:avLst/>
                          </a:prstGeom>
                          <a:noFill/>
                          <a:ln>
                            <a:noFill/>
                          </a:ln>
                        </pic:spPr>
                      </pic:pic>
                      <wps:wsp>
                        <wps:cNvPr id="628" name="直线 721"/>
                        <wps:cNvSpPr/>
                        <wps:spPr>
                          <a:xfrm>
                            <a:off x="1897" y="3319"/>
                            <a:ext cx="0" cy="21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29" name="图片 722"/>
                          <pic:cNvPicPr>
                            <a:picLocks noChangeAspect="1"/>
                          </pic:cNvPicPr>
                        </pic:nvPicPr>
                        <pic:blipFill>
                          <a:blip r:embed="rId245"/>
                          <a:stretch>
                            <a:fillRect/>
                          </a:stretch>
                        </pic:blipFill>
                        <pic:spPr>
                          <a:xfrm>
                            <a:off x="1947" y="3086"/>
                            <a:ext cx="2" cy="245"/>
                          </a:xfrm>
                          <a:prstGeom prst="rect">
                            <a:avLst/>
                          </a:prstGeom>
                          <a:noFill/>
                          <a:ln>
                            <a:noFill/>
                          </a:ln>
                        </pic:spPr>
                      </pic:pic>
                      <wps:wsp>
                        <wps:cNvPr id="630" name="直线 723"/>
                        <wps:cNvSpPr/>
                        <wps:spPr>
                          <a:xfrm>
                            <a:off x="1948" y="3074"/>
                            <a:ext cx="0" cy="26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31" name="图片 724"/>
                          <pic:cNvPicPr>
                            <a:picLocks noChangeAspect="1"/>
                          </pic:cNvPicPr>
                        </pic:nvPicPr>
                        <pic:blipFill>
                          <a:blip r:embed="rId246"/>
                          <a:stretch>
                            <a:fillRect/>
                          </a:stretch>
                        </pic:blipFill>
                        <pic:spPr>
                          <a:xfrm>
                            <a:off x="2000" y="2766"/>
                            <a:ext cx="2" cy="565"/>
                          </a:xfrm>
                          <a:prstGeom prst="rect">
                            <a:avLst/>
                          </a:prstGeom>
                          <a:noFill/>
                          <a:ln>
                            <a:noFill/>
                          </a:ln>
                        </pic:spPr>
                      </pic:pic>
                      <wps:wsp>
                        <wps:cNvPr id="632" name="直线 725"/>
                        <wps:cNvSpPr/>
                        <wps:spPr>
                          <a:xfrm>
                            <a:off x="2001" y="2754"/>
                            <a:ext cx="0" cy="58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33" name="图片 726"/>
                          <pic:cNvPicPr>
                            <a:picLocks noChangeAspect="1"/>
                          </pic:cNvPicPr>
                        </pic:nvPicPr>
                        <pic:blipFill>
                          <a:blip r:embed="rId76"/>
                          <a:stretch>
                            <a:fillRect/>
                          </a:stretch>
                        </pic:blipFill>
                        <pic:spPr>
                          <a:xfrm>
                            <a:off x="2052" y="3331"/>
                            <a:ext cx="2" cy="30"/>
                          </a:xfrm>
                          <a:prstGeom prst="rect">
                            <a:avLst/>
                          </a:prstGeom>
                          <a:noFill/>
                          <a:ln>
                            <a:noFill/>
                          </a:ln>
                        </pic:spPr>
                      </pic:pic>
                      <wps:wsp>
                        <wps:cNvPr id="634" name="矩形 727"/>
                        <wps:cNvSpPr/>
                        <wps:spPr>
                          <a:xfrm>
                            <a:off x="2052" y="3331"/>
                            <a:ext cx="2" cy="3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635" name="图片 728"/>
                          <pic:cNvPicPr>
                            <a:picLocks noChangeAspect="1"/>
                          </pic:cNvPicPr>
                        </pic:nvPicPr>
                        <pic:blipFill>
                          <a:blip r:embed="rId247"/>
                          <a:stretch>
                            <a:fillRect/>
                          </a:stretch>
                        </pic:blipFill>
                        <pic:spPr>
                          <a:xfrm>
                            <a:off x="2104" y="3331"/>
                            <a:ext cx="2" cy="654"/>
                          </a:xfrm>
                          <a:prstGeom prst="rect">
                            <a:avLst/>
                          </a:prstGeom>
                          <a:noFill/>
                          <a:ln>
                            <a:noFill/>
                          </a:ln>
                        </pic:spPr>
                      </pic:pic>
                      <wps:wsp>
                        <wps:cNvPr id="636" name="直线 729"/>
                        <wps:cNvSpPr/>
                        <wps:spPr>
                          <a:xfrm>
                            <a:off x="2105" y="3319"/>
                            <a:ext cx="0" cy="67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37" name="图片 730"/>
                          <pic:cNvPicPr>
                            <a:picLocks noChangeAspect="1"/>
                          </pic:cNvPicPr>
                        </pic:nvPicPr>
                        <pic:blipFill>
                          <a:blip r:embed="rId248"/>
                          <a:stretch>
                            <a:fillRect/>
                          </a:stretch>
                        </pic:blipFill>
                        <pic:spPr>
                          <a:xfrm>
                            <a:off x="2162" y="3225"/>
                            <a:ext cx="2" cy="106"/>
                          </a:xfrm>
                          <a:prstGeom prst="rect">
                            <a:avLst/>
                          </a:prstGeom>
                          <a:noFill/>
                          <a:ln>
                            <a:noFill/>
                          </a:ln>
                        </pic:spPr>
                      </pic:pic>
                      <wps:wsp>
                        <wps:cNvPr id="638" name="矩形 731"/>
                        <wps:cNvSpPr/>
                        <wps:spPr>
                          <a:xfrm>
                            <a:off x="2162" y="3225"/>
                            <a:ext cx="2" cy="10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639" name="图片 732"/>
                          <pic:cNvPicPr>
                            <a:picLocks noChangeAspect="1"/>
                          </pic:cNvPicPr>
                        </pic:nvPicPr>
                        <pic:blipFill>
                          <a:blip r:embed="rId249"/>
                          <a:stretch>
                            <a:fillRect/>
                          </a:stretch>
                        </pic:blipFill>
                        <pic:spPr>
                          <a:xfrm>
                            <a:off x="2210" y="3170"/>
                            <a:ext cx="2" cy="161"/>
                          </a:xfrm>
                          <a:prstGeom prst="rect">
                            <a:avLst/>
                          </a:prstGeom>
                          <a:noFill/>
                          <a:ln>
                            <a:noFill/>
                          </a:ln>
                        </pic:spPr>
                      </pic:pic>
                      <wps:wsp>
                        <wps:cNvPr id="640" name="直线 733"/>
                        <wps:cNvSpPr/>
                        <wps:spPr>
                          <a:xfrm>
                            <a:off x="2212" y="3158"/>
                            <a:ext cx="0" cy="18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41" name="图片 734"/>
                          <pic:cNvPicPr>
                            <a:picLocks noChangeAspect="1"/>
                          </pic:cNvPicPr>
                        </pic:nvPicPr>
                        <pic:blipFill>
                          <a:blip r:embed="rId116"/>
                          <a:stretch>
                            <a:fillRect/>
                          </a:stretch>
                        </pic:blipFill>
                        <pic:spPr>
                          <a:xfrm>
                            <a:off x="2260" y="3198"/>
                            <a:ext cx="2" cy="133"/>
                          </a:xfrm>
                          <a:prstGeom prst="rect">
                            <a:avLst/>
                          </a:prstGeom>
                          <a:noFill/>
                          <a:ln>
                            <a:noFill/>
                          </a:ln>
                        </pic:spPr>
                      </pic:pic>
                      <wps:wsp>
                        <wps:cNvPr id="642" name="直线 735"/>
                        <wps:cNvSpPr/>
                        <wps:spPr>
                          <a:xfrm>
                            <a:off x="2261" y="3187"/>
                            <a:ext cx="0" cy="15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43" name="图片 736"/>
                          <pic:cNvPicPr>
                            <a:picLocks noChangeAspect="1"/>
                          </pic:cNvPicPr>
                        </pic:nvPicPr>
                        <pic:blipFill>
                          <a:blip r:embed="rId250"/>
                          <a:stretch>
                            <a:fillRect/>
                          </a:stretch>
                        </pic:blipFill>
                        <pic:spPr>
                          <a:xfrm>
                            <a:off x="2314" y="2902"/>
                            <a:ext cx="2" cy="429"/>
                          </a:xfrm>
                          <a:prstGeom prst="rect">
                            <a:avLst/>
                          </a:prstGeom>
                          <a:noFill/>
                          <a:ln>
                            <a:noFill/>
                          </a:ln>
                        </pic:spPr>
                      </pic:pic>
                      <wps:wsp>
                        <wps:cNvPr id="644" name="直线 737"/>
                        <wps:cNvSpPr/>
                        <wps:spPr>
                          <a:xfrm>
                            <a:off x="2315" y="2891"/>
                            <a:ext cx="0" cy="45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45" name="图片 738"/>
                          <pic:cNvPicPr>
                            <a:picLocks noChangeAspect="1"/>
                          </pic:cNvPicPr>
                        </pic:nvPicPr>
                        <pic:blipFill>
                          <a:blip r:embed="rId40"/>
                          <a:stretch>
                            <a:fillRect/>
                          </a:stretch>
                        </pic:blipFill>
                        <pic:spPr>
                          <a:xfrm>
                            <a:off x="2368" y="2908"/>
                            <a:ext cx="2" cy="423"/>
                          </a:xfrm>
                          <a:prstGeom prst="rect">
                            <a:avLst/>
                          </a:prstGeom>
                          <a:noFill/>
                          <a:ln>
                            <a:noFill/>
                          </a:ln>
                        </pic:spPr>
                      </pic:pic>
                      <wps:wsp>
                        <wps:cNvPr id="646" name="直线 739"/>
                        <wps:cNvSpPr/>
                        <wps:spPr>
                          <a:xfrm>
                            <a:off x="2369" y="2896"/>
                            <a:ext cx="0" cy="4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47" name="图片 740"/>
                          <pic:cNvPicPr>
                            <a:picLocks noChangeAspect="1"/>
                          </pic:cNvPicPr>
                        </pic:nvPicPr>
                        <pic:blipFill>
                          <a:blip r:embed="rId251"/>
                          <a:stretch>
                            <a:fillRect/>
                          </a:stretch>
                        </pic:blipFill>
                        <pic:spPr>
                          <a:xfrm>
                            <a:off x="2428" y="2733"/>
                            <a:ext cx="2" cy="598"/>
                          </a:xfrm>
                          <a:prstGeom prst="rect">
                            <a:avLst/>
                          </a:prstGeom>
                          <a:noFill/>
                          <a:ln>
                            <a:noFill/>
                          </a:ln>
                        </pic:spPr>
                      </pic:pic>
                      <wps:wsp>
                        <wps:cNvPr id="648" name="直线 741"/>
                        <wps:cNvSpPr/>
                        <wps:spPr>
                          <a:xfrm>
                            <a:off x="2429" y="2721"/>
                            <a:ext cx="0" cy="62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49" name="图片 742"/>
                          <pic:cNvPicPr>
                            <a:picLocks noChangeAspect="1"/>
                          </pic:cNvPicPr>
                        </pic:nvPicPr>
                        <pic:blipFill>
                          <a:blip r:embed="rId252"/>
                          <a:stretch>
                            <a:fillRect/>
                          </a:stretch>
                        </pic:blipFill>
                        <pic:spPr>
                          <a:xfrm>
                            <a:off x="2476" y="2780"/>
                            <a:ext cx="2" cy="551"/>
                          </a:xfrm>
                          <a:prstGeom prst="rect">
                            <a:avLst/>
                          </a:prstGeom>
                          <a:noFill/>
                          <a:ln>
                            <a:noFill/>
                          </a:ln>
                        </pic:spPr>
                      </pic:pic>
                      <wps:wsp>
                        <wps:cNvPr id="650" name="直线 743"/>
                        <wps:cNvSpPr/>
                        <wps:spPr>
                          <a:xfrm>
                            <a:off x="2478" y="2768"/>
                            <a:ext cx="0" cy="57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51" name="图片 744"/>
                          <pic:cNvPicPr>
                            <a:picLocks noChangeAspect="1"/>
                          </pic:cNvPicPr>
                        </pic:nvPicPr>
                        <pic:blipFill>
                          <a:blip r:embed="rId253"/>
                          <a:stretch>
                            <a:fillRect/>
                          </a:stretch>
                        </pic:blipFill>
                        <pic:spPr>
                          <a:xfrm>
                            <a:off x="2525" y="2934"/>
                            <a:ext cx="2" cy="397"/>
                          </a:xfrm>
                          <a:prstGeom prst="rect">
                            <a:avLst/>
                          </a:prstGeom>
                          <a:noFill/>
                          <a:ln>
                            <a:noFill/>
                          </a:ln>
                        </pic:spPr>
                      </pic:pic>
                      <wps:wsp>
                        <wps:cNvPr id="652" name="直线 745"/>
                        <wps:cNvSpPr/>
                        <wps:spPr>
                          <a:xfrm>
                            <a:off x="2526" y="2922"/>
                            <a:ext cx="0" cy="42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53" name="图片 746"/>
                          <pic:cNvPicPr>
                            <a:picLocks noChangeAspect="1"/>
                          </pic:cNvPicPr>
                        </pic:nvPicPr>
                        <pic:blipFill>
                          <a:blip r:embed="rId106"/>
                          <a:stretch>
                            <a:fillRect/>
                          </a:stretch>
                        </pic:blipFill>
                        <pic:spPr>
                          <a:xfrm>
                            <a:off x="2586" y="2370"/>
                            <a:ext cx="2" cy="961"/>
                          </a:xfrm>
                          <a:prstGeom prst="rect">
                            <a:avLst/>
                          </a:prstGeom>
                          <a:noFill/>
                          <a:ln>
                            <a:noFill/>
                          </a:ln>
                        </pic:spPr>
                      </pic:pic>
                      <wps:wsp>
                        <wps:cNvPr id="654" name="直线 747"/>
                        <wps:cNvSpPr/>
                        <wps:spPr>
                          <a:xfrm>
                            <a:off x="2587" y="2359"/>
                            <a:ext cx="0" cy="98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55" name="图片 748"/>
                          <pic:cNvPicPr>
                            <a:picLocks noChangeAspect="1"/>
                          </pic:cNvPicPr>
                        </pic:nvPicPr>
                        <pic:blipFill>
                          <a:blip r:embed="rId254"/>
                          <a:stretch>
                            <a:fillRect/>
                          </a:stretch>
                        </pic:blipFill>
                        <pic:spPr>
                          <a:xfrm>
                            <a:off x="2634" y="2535"/>
                            <a:ext cx="2" cy="796"/>
                          </a:xfrm>
                          <a:prstGeom prst="rect">
                            <a:avLst/>
                          </a:prstGeom>
                          <a:noFill/>
                          <a:ln>
                            <a:noFill/>
                          </a:ln>
                        </pic:spPr>
                      </pic:pic>
                      <wps:wsp>
                        <wps:cNvPr id="656" name="直线 749"/>
                        <wps:cNvSpPr/>
                        <wps:spPr>
                          <a:xfrm>
                            <a:off x="2635" y="2524"/>
                            <a:ext cx="0" cy="81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57" name="图片 750"/>
                          <pic:cNvPicPr>
                            <a:picLocks noChangeAspect="1"/>
                          </pic:cNvPicPr>
                        </pic:nvPicPr>
                        <pic:blipFill>
                          <a:blip r:embed="rId255"/>
                          <a:stretch>
                            <a:fillRect/>
                          </a:stretch>
                        </pic:blipFill>
                        <pic:spPr>
                          <a:xfrm>
                            <a:off x="2683" y="2457"/>
                            <a:ext cx="2" cy="874"/>
                          </a:xfrm>
                          <a:prstGeom prst="rect">
                            <a:avLst/>
                          </a:prstGeom>
                          <a:noFill/>
                          <a:ln>
                            <a:noFill/>
                          </a:ln>
                        </pic:spPr>
                      </pic:pic>
                      <wps:wsp>
                        <wps:cNvPr id="658" name="直线 751"/>
                        <wps:cNvSpPr/>
                        <wps:spPr>
                          <a:xfrm>
                            <a:off x="2684" y="2445"/>
                            <a:ext cx="0" cy="89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59" name="图片 752"/>
                          <pic:cNvPicPr>
                            <a:picLocks noChangeAspect="1"/>
                          </pic:cNvPicPr>
                        </pic:nvPicPr>
                        <pic:blipFill>
                          <a:blip r:embed="rId256"/>
                          <a:stretch>
                            <a:fillRect/>
                          </a:stretch>
                        </pic:blipFill>
                        <pic:spPr>
                          <a:xfrm>
                            <a:off x="2734" y="3113"/>
                            <a:ext cx="2" cy="218"/>
                          </a:xfrm>
                          <a:prstGeom prst="rect">
                            <a:avLst/>
                          </a:prstGeom>
                          <a:noFill/>
                          <a:ln>
                            <a:noFill/>
                          </a:ln>
                        </pic:spPr>
                      </pic:pic>
                      <wps:wsp>
                        <wps:cNvPr id="660" name="直线 753"/>
                        <wps:cNvSpPr/>
                        <wps:spPr>
                          <a:xfrm>
                            <a:off x="2735" y="3101"/>
                            <a:ext cx="0" cy="24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61" name="图片 754"/>
                          <pic:cNvPicPr>
                            <a:picLocks noChangeAspect="1"/>
                          </pic:cNvPicPr>
                        </pic:nvPicPr>
                        <pic:blipFill>
                          <a:blip r:embed="rId257"/>
                          <a:stretch>
                            <a:fillRect/>
                          </a:stretch>
                        </pic:blipFill>
                        <pic:spPr>
                          <a:xfrm>
                            <a:off x="2791" y="2811"/>
                            <a:ext cx="2" cy="520"/>
                          </a:xfrm>
                          <a:prstGeom prst="rect">
                            <a:avLst/>
                          </a:prstGeom>
                          <a:noFill/>
                          <a:ln>
                            <a:noFill/>
                          </a:ln>
                        </pic:spPr>
                      </pic:pic>
                      <wps:wsp>
                        <wps:cNvPr id="662" name="直线 755"/>
                        <wps:cNvSpPr/>
                        <wps:spPr>
                          <a:xfrm>
                            <a:off x="2792" y="2800"/>
                            <a:ext cx="0" cy="5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63" name="图片 756"/>
                          <pic:cNvPicPr>
                            <a:picLocks noChangeAspect="1"/>
                          </pic:cNvPicPr>
                        </pic:nvPicPr>
                        <pic:blipFill>
                          <a:blip r:embed="rId258"/>
                          <a:stretch>
                            <a:fillRect/>
                          </a:stretch>
                        </pic:blipFill>
                        <pic:spPr>
                          <a:xfrm>
                            <a:off x="2839" y="2540"/>
                            <a:ext cx="2" cy="792"/>
                          </a:xfrm>
                          <a:prstGeom prst="rect">
                            <a:avLst/>
                          </a:prstGeom>
                          <a:noFill/>
                          <a:ln>
                            <a:noFill/>
                          </a:ln>
                        </pic:spPr>
                      </pic:pic>
                      <wps:wsp>
                        <wps:cNvPr id="664" name="直线 757"/>
                        <wps:cNvSpPr/>
                        <wps:spPr>
                          <a:xfrm>
                            <a:off x="2840" y="2528"/>
                            <a:ext cx="0" cy="81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65" name="图片 758"/>
                          <pic:cNvPicPr>
                            <a:picLocks noChangeAspect="1"/>
                          </pic:cNvPicPr>
                        </pic:nvPicPr>
                        <pic:blipFill>
                          <a:blip r:embed="rId259"/>
                          <a:stretch>
                            <a:fillRect/>
                          </a:stretch>
                        </pic:blipFill>
                        <pic:spPr>
                          <a:xfrm>
                            <a:off x="2890" y="2969"/>
                            <a:ext cx="2" cy="362"/>
                          </a:xfrm>
                          <a:prstGeom prst="rect">
                            <a:avLst/>
                          </a:prstGeom>
                          <a:noFill/>
                          <a:ln>
                            <a:noFill/>
                          </a:ln>
                        </pic:spPr>
                      </pic:pic>
                      <wps:wsp>
                        <wps:cNvPr id="666" name="直线 759"/>
                        <wps:cNvSpPr/>
                        <wps:spPr>
                          <a:xfrm>
                            <a:off x="2892" y="2958"/>
                            <a:ext cx="0" cy="38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67" name="图片 760"/>
                          <pic:cNvPicPr>
                            <a:picLocks noChangeAspect="1"/>
                          </pic:cNvPicPr>
                        </pic:nvPicPr>
                        <pic:blipFill>
                          <a:blip r:embed="rId260"/>
                          <a:stretch>
                            <a:fillRect/>
                          </a:stretch>
                        </pic:blipFill>
                        <pic:spPr>
                          <a:xfrm>
                            <a:off x="2949" y="3331"/>
                            <a:ext cx="2" cy="67"/>
                          </a:xfrm>
                          <a:prstGeom prst="rect">
                            <a:avLst/>
                          </a:prstGeom>
                          <a:noFill/>
                          <a:ln>
                            <a:noFill/>
                          </a:ln>
                        </pic:spPr>
                      </pic:pic>
                      <wps:wsp>
                        <wps:cNvPr id="668" name="矩形 761"/>
                        <wps:cNvSpPr/>
                        <wps:spPr>
                          <a:xfrm>
                            <a:off x="2949" y="3331"/>
                            <a:ext cx="2" cy="6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669" name="图片 762"/>
                          <pic:cNvPicPr>
                            <a:picLocks noChangeAspect="1"/>
                          </pic:cNvPicPr>
                        </pic:nvPicPr>
                        <pic:blipFill>
                          <a:blip r:embed="rId261"/>
                          <a:stretch>
                            <a:fillRect/>
                          </a:stretch>
                        </pic:blipFill>
                        <pic:spPr>
                          <a:xfrm>
                            <a:off x="2998" y="2924"/>
                            <a:ext cx="2" cy="407"/>
                          </a:xfrm>
                          <a:prstGeom prst="rect">
                            <a:avLst/>
                          </a:prstGeom>
                          <a:noFill/>
                          <a:ln>
                            <a:noFill/>
                          </a:ln>
                        </pic:spPr>
                      </pic:pic>
                      <wps:wsp>
                        <wps:cNvPr id="670" name="直线 763"/>
                        <wps:cNvSpPr/>
                        <wps:spPr>
                          <a:xfrm>
                            <a:off x="3000" y="2912"/>
                            <a:ext cx="0" cy="43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71" name="图片 764"/>
                          <pic:cNvPicPr>
                            <a:picLocks noChangeAspect="1"/>
                          </pic:cNvPicPr>
                        </pic:nvPicPr>
                        <pic:blipFill>
                          <a:blip r:embed="rId262"/>
                          <a:stretch>
                            <a:fillRect/>
                          </a:stretch>
                        </pic:blipFill>
                        <pic:spPr>
                          <a:xfrm>
                            <a:off x="3064" y="2615"/>
                            <a:ext cx="2" cy="716"/>
                          </a:xfrm>
                          <a:prstGeom prst="rect">
                            <a:avLst/>
                          </a:prstGeom>
                          <a:noFill/>
                          <a:ln>
                            <a:noFill/>
                          </a:ln>
                        </pic:spPr>
                      </pic:pic>
                      <wps:wsp>
                        <wps:cNvPr id="672" name="直线 765"/>
                        <wps:cNvSpPr/>
                        <wps:spPr>
                          <a:xfrm>
                            <a:off x="3065" y="2603"/>
                            <a:ext cx="0" cy="7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73" name="图片 766"/>
                          <pic:cNvPicPr>
                            <a:picLocks noChangeAspect="1"/>
                          </pic:cNvPicPr>
                        </pic:nvPicPr>
                        <pic:blipFill>
                          <a:blip r:embed="rId263"/>
                          <a:stretch>
                            <a:fillRect/>
                          </a:stretch>
                        </pic:blipFill>
                        <pic:spPr>
                          <a:xfrm>
                            <a:off x="3105" y="2663"/>
                            <a:ext cx="2" cy="668"/>
                          </a:xfrm>
                          <a:prstGeom prst="rect">
                            <a:avLst/>
                          </a:prstGeom>
                          <a:noFill/>
                          <a:ln>
                            <a:noFill/>
                          </a:ln>
                        </pic:spPr>
                      </pic:pic>
                      <wps:wsp>
                        <wps:cNvPr id="674" name="直线 767"/>
                        <wps:cNvSpPr/>
                        <wps:spPr>
                          <a:xfrm>
                            <a:off x="3106" y="2652"/>
                            <a:ext cx="0" cy="69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75" name="图片 768"/>
                          <pic:cNvPicPr>
                            <a:picLocks noChangeAspect="1"/>
                          </pic:cNvPicPr>
                        </pic:nvPicPr>
                        <pic:blipFill>
                          <a:blip r:embed="rId101"/>
                          <a:stretch>
                            <a:fillRect/>
                          </a:stretch>
                        </pic:blipFill>
                        <pic:spPr>
                          <a:xfrm>
                            <a:off x="3155" y="2791"/>
                            <a:ext cx="2" cy="540"/>
                          </a:xfrm>
                          <a:prstGeom prst="rect">
                            <a:avLst/>
                          </a:prstGeom>
                          <a:noFill/>
                          <a:ln>
                            <a:noFill/>
                          </a:ln>
                        </pic:spPr>
                      </pic:pic>
                      <wps:wsp>
                        <wps:cNvPr id="676" name="直线 769"/>
                        <wps:cNvSpPr/>
                        <wps:spPr>
                          <a:xfrm>
                            <a:off x="3156" y="2780"/>
                            <a:ext cx="0" cy="5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77" name="图片 770"/>
                          <pic:cNvPicPr>
                            <a:picLocks noChangeAspect="1"/>
                          </pic:cNvPicPr>
                        </pic:nvPicPr>
                        <pic:blipFill>
                          <a:blip r:embed="rId264"/>
                          <a:stretch>
                            <a:fillRect/>
                          </a:stretch>
                        </pic:blipFill>
                        <pic:spPr>
                          <a:xfrm>
                            <a:off x="3215" y="3025"/>
                            <a:ext cx="2" cy="306"/>
                          </a:xfrm>
                          <a:prstGeom prst="rect">
                            <a:avLst/>
                          </a:prstGeom>
                          <a:noFill/>
                          <a:ln>
                            <a:noFill/>
                          </a:ln>
                        </pic:spPr>
                      </pic:pic>
                      <wps:wsp>
                        <wps:cNvPr id="678" name="直线 771"/>
                        <wps:cNvSpPr/>
                        <wps:spPr>
                          <a:xfrm>
                            <a:off x="3216" y="3013"/>
                            <a:ext cx="0" cy="33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79" name="图片 772"/>
                          <pic:cNvPicPr>
                            <a:picLocks noChangeAspect="1"/>
                          </pic:cNvPicPr>
                        </pic:nvPicPr>
                        <pic:blipFill>
                          <a:blip r:embed="rId265"/>
                          <a:stretch>
                            <a:fillRect/>
                          </a:stretch>
                        </pic:blipFill>
                        <pic:spPr>
                          <a:xfrm>
                            <a:off x="3263" y="3331"/>
                            <a:ext cx="2" cy="181"/>
                          </a:xfrm>
                          <a:prstGeom prst="rect">
                            <a:avLst/>
                          </a:prstGeom>
                          <a:noFill/>
                          <a:ln>
                            <a:noFill/>
                          </a:ln>
                        </pic:spPr>
                      </pic:pic>
                      <wps:wsp>
                        <wps:cNvPr id="680" name="直线 773"/>
                        <wps:cNvSpPr/>
                        <wps:spPr>
                          <a:xfrm>
                            <a:off x="3264" y="3319"/>
                            <a:ext cx="0" cy="20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81" name="图片 774"/>
                          <pic:cNvPicPr>
                            <a:picLocks noChangeAspect="1"/>
                          </pic:cNvPicPr>
                        </pic:nvPicPr>
                        <pic:blipFill>
                          <a:blip r:embed="rId266"/>
                          <a:stretch>
                            <a:fillRect/>
                          </a:stretch>
                        </pic:blipFill>
                        <pic:spPr>
                          <a:xfrm>
                            <a:off x="3311" y="2474"/>
                            <a:ext cx="2" cy="857"/>
                          </a:xfrm>
                          <a:prstGeom prst="rect">
                            <a:avLst/>
                          </a:prstGeom>
                          <a:noFill/>
                          <a:ln>
                            <a:noFill/>
                          </a:ln>
                        </pic:spPr>
                      </pic:pic>
                      <wps:wsp>
                        <wps:cNvPr id="682" name="直线 775"/>
                        <wps:cNvSpPr/>
                        <wps:spPr>
                          <a:xfrm>
                            <a:off x="3313" y="2462"/>
                            <a:ext cx="0" cy="88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83" name="图片 776"/>
                          <pic:cNvPicPr>
                            <a:picLocks noChangeAspect="1"/>
                          </pic:cNvPicPr>
                        </pic:nvPicPr>
                        <pic:blipFill>
                          <a:blip r:embed="rId267"/>
                          <a:stretch>
                            <a:fillRect/>
                          </a:stretch>
                        </pic:blipFill>
                        <pic:spPr>
                          <a:xfrm>
                            <a:off x="3364" y="3208"/>
                            <a:ext cx="2" cy="123"/>
                          </a:xfrm>
                          <a:prstGeom prst="rect">
                            <a:avLst/>
                          </a:prstGeom>
                          <a:noFill/>
                          <a:ln>
                            <a:noFill/>
                          </a:ln>
                        </pic:spPr>
                      </pic:pic>
                      <wps:wsp>
                        <wps:cNvPr id="684" name="直线 777"/>
                        <wps:cNvSpPr/>
                        <wps:spPr>
                          <a:xfrm>
                            <a:off x="3365" y="3197"/>
                            <a:ext cx="0" cy="14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85" name="图片 778"/>
                          <pic:cNvPicPr>
                            <a:picLocks noChangeAspect="1"/>
                          </pic:cNvPicPr>
                        </pic:nvPicPr>
                        <pic:blipFill>
                          <a:blip r:embed="rId268"/>
                          <a:stretch>
                            <a:fillRect/>
                          </a:stretch>
                        </pic:blipFill>
                        <pic:spPr>
                          <a:xfrm>
                            <a:off x="3421" y="3331"/>
                            <a:ext cx="2" cy="372"/>
                          </a:xfrm>
                          <a:prstGeom prst="rect">
                            <a:avLst/>
                          </a:prstGeom>
                          <a:noFill/>
                          <a:ln>
                            <a:noFill/>
                          </a:ln>
                        </pic:spPr>
                      </pic:pic>
                      <wps:wsp>
                        <wps:cNvPr id="686" name="直线 779"/>
                        <wps:cNvSpPr/>
                        <wps:spPr>
                          <a:xfrm>
                            <a:off x="3422" y="3319"/>
                            <a:ext cx="0" cy="39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87" name="图片 780"/>
                          <pic:cNvPicPr>
                            <a:picLocks noChangeAspect="1"/>
                          </pic:cNvPicPr>
                        </pic:nvPicPr>
                        <pic:blipFill>
                          <a:blip r:embed="rId269"/>
                          <a:stretch>
                            <a:fillRect/>
                          </a:stretch>
                        </pic:blipFill>
                        <pic:spPr>
                          <a:xfrm>
                            <a:off x="3469" y="2929"/>
                            <a:ext cx="2" cy="402"/>
                          </a:xfrm>
                          <a:prstGeom prst="rect">
                            <a:avLst/>
                          </a:prstGeom>
                          <a:noFill/>
                          <a:ln>
                            <a:noFill/>
                          </a:ln>
                        </pic:spPr>
                      </pic:pic>
                      <wps:wsp>
                        <wps:cNvPr id="688" name="直线 781"/>
                        <wps:cNvSpPr/>
                        <wps:spPr>
                          <a:xfrm>
                            <a:off x="3471" y="2918"/>
                            <a:ext cx="0" cy="42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89" name="图片 782"/>
                          <pic:cNvPicPr>
                            <a:picLocks noChangeAspect="1"/>
                          </pic:cNvPicPr>
                        </pic:nvPicPr>
                        <pic:blipFill>
                          <a:blip r:embed="rId270"/>
                          <a:stretch>
                            <a:fillRect/>
                          </a:stretch>
                        </pic:blipFill>
                        <pic:spPr>
                          <a:xfrm>
                            <a:off x="3522" y="1867"/>
                            <a:ext cx="2" cy="1464"/>
                          </a:xfrm>
                          <a:prstGeom prst="rect">
                            <a:avLst/>
                          </a:prstGeom>
                          <a:noFill/>
                          <a:ln>
                            <a:noFill/>
                          </a:ln>
                        </pic:spPr>
                      </pic:pic>
                      <wps:wsp>
                        <wps:cNvPr id="690" name="直线 783"/>
                        <wps:cNvSpPr/>
                        <wps:spPr>
                          <a:xfrm>
                            <a:off x="3523" y="1855"/>
                            <a:ext cx="0" cy="148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91" name="图片 784"/>
                          <pic:cNvPicPr>
                            <a:picLocks noChangeAspect="1"/>
                          </pic:cNvPicPr>
                        </pic:nvPicPr>
                        <pic:blipFill>
                          <a:blip r:embed="rId271"/>
                          <a:stretch>
                            <a:fillRect/>
                          </a:stretch>
                        </pic:blipFill>
                        <pic:spPr>
                          <a:xfrm>
                            <a:off x="3577" y="3331"/>
                            <a:ext cx="2" cy="143"/>
                          </a:xfrm>
                          <a:prstGeom prst="rect">
                            <a:avLst/>
                          </a:prstGeom>
                          <a:noFill/>
                          <a:ln>
                            <a:noFill/>
                          </a:ln>
                        </pic:spPr>
                      </pic:pic>
                      <wps:wsp>
                        <wps:cNvPr id="692" name="直线 785"/>
                        <wps:cNvSpPr/>
                        <wps:spPr>
                          <a:xfrm>
                            <a:off x="3579" y="3319"/>
                            <a:ext cx="0" cy="16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93" name="图片 786"/>
                          <pic:cNvPicPr>
                            <a:picLocks noChangeAspect="1"/>
                          </pic:cNvPicPr>
                        </pic:nvPicPr>
                        <pic:blipFill>
                          <a:blip r:embed="rId253"/>
                          <a:stretch>
                            <a:fillRect/>
                          </a:stretch>
                        </pic:blipFill>
                        <pic:spPr>
                          <a:xfrm>
                            <a:off x="3629" y="2934"/>
                            <a:ext cx="2" cy="397"/>
                          </a:xfrm>
                          <a:prstGeom prst="rect">
                            <a:avLst/>
                          </a:prstGeom>
                          <a:noFill/>
                          <a:ln>
                            <a:noFill/>
                          </a:ln>
                        </pic:spPr>
                      </pic:pic>
                      <wps:wsp>
                        <wps:cNvPr id="694" name="直线 787"/>
                        <wps:cNvSpPr/>
                        <wps:spPr>
                          <a:xfrm>
                            <a:off x="3630" y="2922"/>
                            <a:ext cx="0" cy="42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95" name="图片 788"/>
                          <pic:cNvPicPr>
                            <a:picLocks noChangeAspect="1"/>
                          </pic:cNvPicPr>
                        </pic:nvPicPr>
                        <pic:blipFill>
                          <a:blip r:embed="rId272"/>
                          <a:stretch>
                            <a:fillRect/>
                          </a:stretch>
                        </pic:blipFill>
                        <pic:spPr>
                          <a:xfrm>
                            <a:off x="3693" y="2927"/>
                            <a:ext cx="2" cy="405"/>
                          </a:xfrm>
                          <a:prstGeom prst="rect">
                            <a:avLst/>
                          </a:prstGeom>
                          <a:noFill/>
                          <a:ln>
                            <a:noFill/>
                          </a:ln>
                        </pic:spPr>
                      </pic:pic>
                      <wps:wsp>
                        <wps:cNvPr id="696" name="直线 789"/>
                        <wps:cNvSpPr/>
                        <wps:spPr>
                          <a:xfrm>
                            <a:off x="3694" y="2915"/>
                            <a:ext cx="0" cy="42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97" name="图片 790"/>
                          <pic:cNvPicPr>
                            <a:picLocks noChangeAspect="1"/>
                          </pic:cNvPicPr>
                        </pic:nvPicPr>
                        <pic:blipFill>
                          <a:blip r:embed="rId244"/>
                          <a:stretch>
                            <a:fillRect/>
                          </a:stretch>
                        </pic:blipFill>
                        <pic:spPr>
                          <a:xfrm>
                            <a:off x="3734" y="3144"/>
                            <a:ext cx="2" cy="187"/>
                          </a:xfrm>
                          <a:prstGeom prst="rect">
                            <a:avLst/>
                          </a:prstGeom>
                          <a:noFill/>
                          <a:ln>
                            <a:noFill/>
                          </a:ln>
                        </pic:spPr>
                      </pic:pic>
                      <wps:wsp>
                        <wps:cNvPr id="698" name="直线 791"/>
                        <wps:cNvSpPr/>
                        <wps:spPr>
                          <a:xfrm>
                            <a:off x="3735" y="3133"/>
                            <a:ext cx="0" cy="21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699" name="图片 792"/>
                          <pic:cNvPicPr>
                            <a:picLocks noChangeAspect="1"/>
                          </pic:cNvPicPr>
                        </pic:nvPicPr>
                        <pic:blipFill>
                          <a:blip r:embed="rId247"/>
                          <a:stretch>
                            <a:fillRect/>
                          </a:stretch>
                        </pic:blipFill>
                        <pic:spPr>
                          <a:xfrm>
                            <a:off x="3787" y="2678"/>
                            <a:ext cx="2" cy="654"/>
                          </a:xfrm>
                          <a:prstGeom prst="rect">
                            <a:avLst/>
                          </a:prstGeom>
                          <a:noFill/>
                          <a:ln>
                            <a:noFill/>
                          </a:ln>
                        </pic:spPr>
                      </pic:pic>
                      <wps:wsp>
                        <wps:cNvPr id="700" name="直线 793"/>
                        <wps:cNvSpPr/>
                        <wps:spPr>
                          <a:xfrm>
                            <a:off x="3788" y="2666"/>
                            <a:ext cx="0" cy="67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01" name="图片 794"/>
                          <pic:cNvPicPr>
                            <a:picLocks noChangeAspect="1"/>
                          </pic:cNvPicPr>
                        </pic:nvPicPr>
                        <pic:blipFill>
                          <a:blip r:embed="rId273"/>
                          <a:stretch>
                            <a:fillRect/>
                          </a:stretch>
                        </pic:blipFill>
                        <pic:spPr>
                          <a:xfrm>
                            <a:off x="3845" y="2406"/>
                            <a:ext cx="2" cy="925"/>
                          </a:xfrm>
                          <a:prstGeom prst="rect">
                            <a:avLst/>
                          </a:prstGeom>
                          <a:noFill/>
                          <a:ln>
                            <a:noFill/>
                          </a:ln>
                        </pic:spPr>
                      </pic:pic>
                      <wps:wsp>
                        <wps:cNvPr id="702" name="直线 795"/>
                        <wps:cNvSpPr/>
                        <wps:spPr>
                          <a:xfrm>
                            <a:off x="3846" y="2394"/>
                            <a:ext cx="0" cy="94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03" name="图片 796"/>
                          <pic:cNvPicPr>
                            <a:picLocks noChangeAspect="1"/>
                          </pic:cNvPicPr>
                        </pic:nvPicPr>
                        <pic:blipFill>
                          <a:blip r:embed="rId274"/>
                          <a:stretch>
                            <a:fillRect/>
                          </a:stretch>
                        </pic:blipFill>
                        <pic:spPr>
                          <a:xfrm>
                            <a:off x="3893" y="2956"/>
                            <a:ext cx="2" cy="375"/>
                          </a:xfrm>
                          <a:prstGeom prst="rect">
                            <a:avLst/>
                          </a:prstGeom>
                          <a:noFill/>
                          <a:ln>
                            <a:noFill/>
                          </a:ln>
                        </pic:spPr>
                      </pic:pic>
                      <wps:wsp>
                        <wps:cNvPr id="704" name="直线 797"/>
                        <wps:cNvSpPr/>
                        <wps:spPr>
                          <a:xfrm>
                            <a:off x="3894" y="2945"/>
                            <a:ext cx="0" cy="39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05" name="图片 798"/>
                          <pic:cNvPicPr>
                            <a:picLocks noChangeAspect="1"/>
                          </pic:cNvPicPr>
                        </pic:nvPicPr>
                        <pic:blipFill>
                          <a:blip r:embed="rId275"/>
                          <a:stretch>
                            <a:fillRect/>
                          </a:stretch>
                        </pic:blipFill>
                        <pic:spPr>
                          <a:xfrm>
                            <a:off x="3942" y="2749"/>
                            <a:ext cx="2" cy="582"/>
                          </a:xfrm>
                          <a:prstGeom prst="rect">
                            <a:avLst/>
                          </a:prstGeom>
                          <a:noFill/>
                          <a:ln>
                            <a:noFill/>
                          </a:ln>
                        </pic:spPr>
                      </pic:pic>
                      <wps:wsp>
                        <wps:cNvPr id="706" name="直线 799"/>
                        <wps:cNvSpPr/>
                        <wps:spPr>
                          <a:xfrm>
                            <a:off x="3943" y="2737"/>
                            <a:ext cx="0" cy="60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07" name="图片 800"/>
                          <pic:cNvPicPr>
                            <a:picLocks noChangeAspect="1"/>
                          </pic:cNvPicPr>
                        </pic:nvPicPr>
                        <pic:blipFill>
                          <a:blip r:embed="rId276"/>
                          <a:stretch>
                            <a:fillRect/>
                          </a:stretch>
                        </pic:blipFill>
                        <pic:spPr>
                          <a:xfrm>
                            <a:off x="3996" y="3121"/>
                            <a:ext cx="2" cy="210"/>
                          </a:xfrm>
                          <a:prstGeom prst="rect">
                            <a:avLst/>
                          </a:prstGeom>
                          <a:noFill/>
                          <a:ln>
                            <a:noFill/>
                          </a:ln>
                        </pic:spPr>
                      </pic:pic>
                      <wps:wsp>
                        <wps:cNvPr id="708" name="直线 801"/>
                        <wps:cNvSpPr/>
                        <wps:spPr>
                          <a:xfrm>
                            <a:off x="3997" y="3110"/>
                            <a:ext cx="0" cy="23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09" name="图片 802"/>
                          <pic:cNvPicPr>
                            <a:picLocks noChangeAspect="1"/>
                          </pic:cNvPicPr>
                        </pic:nvPicPr>
                        <pic:blipFill>
                          <a:blip r:embed="rId248"/>
                          <a:stretch>
                            <a:fillRect/>
                          </a:stretch>
                        </pic:blipFill>
                        <pic:spPr>
                          <a:xfrm>
                            <a:off x="4050" y="3225"/>
                            <a:ext cx="2" cy="106"/>
                          </a:xfrm>
                          <a:prstGeom prst="rect">
                            <a:avLst/>
                          </a:prstGeom>
                          <a:noFill/>
                          <a:ln>
                            <a:noFill/>
                          </a:ln>
                        </pic:spPr>
                      </pic:pic>
                      <wps:wsp>
                        <wps:cNvPr id="710" name="矩形 803"/>
                        <wps:cNvSpPr/>
                        <wps:spPr>
                          <a:xfrm>
                            <a:off x="4050" y="3225"/>
                            <a:ext cx="2" cy="10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11" name="图片 804"/>
                          <pic:cNvPicPr>
                            <a:picLocks noChangeAspect="1"/>
                          </pic:cNvPicPr>
                        </pic:nvPicPr>
                        <pic:blipFill>
                          <a:blip r:embed="rId277"/>
                          <a:stretch>
                            <a:fillRect/>
                          </a:stretch>
                        </pic:blipFill>
                        <pic:spPr>
                          <a:xfrm>
                            <a:off x="4101" y="2860"/>
                            <a:ext cx="2" cy="471"/>
                          </a:xfrm>
                          <a:prstGeom prst="rect">
                            <a:avLst/>
                          </a:prstGeom>
                          <a:noFill/>
                          <a:ln>
                            <a:noFill/>
                          </a:ln>
                        </pic:spPr>
                      </pic:pic>
                      <wps:wsp>
                        <wps:cNvPr id="712" name="直线 805"/>
                        <wps:cNvSpPr/>
                        <wps:spPr>
                          <a:xfrm>
                            <a:off x="4102" y="2848"/>
                            <a:ext cx="0" cy="4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13" name="图片 806"/>
                          <pic:cNvPicPr>
                            <a:picLocks noChangeAspect="1"/>
                          </pic:cNvPicPr>
                        </pic:nvPicPr>
                        <pic:blipFill>
                          <a:blip r:embed="rId248"/>
                          <a:stretch>
                            <a:fillRect/>
                          </a:stretch>
                        </pic:blipFill>
                        <pic:spPr>
                          <a:xfrm>
                            <a:off x="4152" y="3225"/>
                            <a:ext cx="2" cy="106"/>
                          </a:xfrm>
                          <a:prstGeom prst="rect">
                            <a:avLst/>
                          </a:prstGeom>
                          <a:noFill/>
                          <a:ln>
                            <a:noFill/>
                          </a:ln>
                        </pic:spPr>
                      </pic:pic>
                      <wps:wsp>
                        <wps:cNvPr id="714" name="矩形 807"/>
                        <wps:cNvSpPr/>
                        <wps:spPr>
                          <a:xfrm>
                            <a:off x="4152" y="3225"/>
                            <a:ext cx="2" cy="10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15" name="图片 808"/>
                          <pic:cNvPicPr>
                            <a:picLocks noChangeAspect="1"/>
                          </pic:cNvPicPr>
                        </pic:nvPicPr>
                        <pic:blipFill>
                          <a:blip r:embed="rId39"/>
                          <a:stretch>
                            <a:fillRect/>
                          </a:stretch>
                        </pic:blipFill>
                        <pic:spPr>
                          <a:xfrm>
                            <a:off x="4206" y="3331"/>
                            <a:ext cx="2" cy="96"/>
                          </a:xfrm>
                          <a:prstGeom prst="rect">
                            <a:avLst/>
                          </a:prstGeom>
                          <a:noFill/>
                          <a:ln>
                            <a:noFill/>
                          </a:ln>
                        </pic:spPr>
                      </pic:pic>
                      <wps:wsp>
                        <wps:cNvPr id="716" name="矩形 809"/>
                        <wps:cNvSpPr/>
                        <wps:spPr>
                          <a:xfrm>
                            <a:off x="4206" y="3331"/>
                            <a:ext cx="2" cy="9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17" name="图片 810"/>
                          <pic:cNvPicPr>
                            <a:picLocks noChangeAspect="1"/>
                          </pic:cNvPicPr>
                        </pic:nvPicPr>
                        <pic:blipFill>
                          <a:blip r:embed="rId278"/>
                          <a:stretch>
                            <a:fillRect/>
                          </a:stretch>
                        </pic:blipFill>
                        <pic:spPr>
                          <a:xfrm>
                            <a:off x="4259" y="2124"/>
                            <a:ext cx="2" cy="1207"/>
                          </a:xfrm>
                          <a:prstGeom prst="rect">
                            <a:avLst/>
                          </a:prstGeom>
                          <a:noFill/>
                          <a:ln>
                            <a:noFill/>
                          </a:ln>
                        </pic:spPr>
                      </pic:pic>
                      <wps:wsp>
                        <wps:cNvPr id="718" name="直线 811"/>
                        <wps:cNvSpPr/>
                        <wps:spPr>
                          <a:xfrm>
                            <a:off x="4260" y="2112"/>
                            <a:ext cx="0" cy="123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19" name="图片 812"/>
                          <pic:cNvPicPr>
                            <a:picLocks noChangeAspect="1"/>
                          </pic:cNvPicPr>
                        </pic:nvPicPr>
                        <pic:blipFill>
                          <a:blip r:embed="rId279"/>
                          <a:stretch>
                            <a:fillRect/>
                          </a:stretch>
                        </pic:blipFill>
                        <pic:spPr>
                          <a:xfrm>
                            <a:off x="4327" y="2988"/>
                            <a:ext cx="2" cy="343"/>
                          </a:xfrm>
                          <a:prstGeom prst="rect">
                            <a:avLst/>
                          </a:prstGeom>
                          <a:noFill/>
                          <a:ln>
                            <a:noFill/>
                          </a:ln>
                        </pic:spPr>
                      </pic:pic>
                      <wps:wsp>
                        <wps:cNvPr id="720" name="直线 813"/>
                        <wps:cNvSpPr/>
                        <wps:spPr>
                          <a:xfrm>
                            <a:off x="4328" y="2976"/>
                            <a:ext cx="0" cy="36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21" name="图片 814"/>
                          <pic:cNvPicPr>
                            <a:picLocks noChangeAspect="1"/>
                          </pic:cNvPicPr>
                        </pic:nvPicPr>
                        <pic:blipFill>
                          <a:blip r:embed="rId280"/>
                          <a:stretch>
                            <a:fillRect/>
                          </a:stretch>
                        </pic:blipFill>
                        <pic:spPr>
                          <a:xfrm>
                            <a:off x="4364" y="3231"/>
                            <a:ext cx="2" cy="100"/>
                          </a:xfrm>
                          <a:prstGeom prst="rect">
                            <a:avLst/>
                          </a:prstGeom>
                          <a:noFill/>
                          <a:ln>
                            <a:noFill/>
                          </a:ln>
                        </pic:spPr>
                      </pic:pic>
                      <wps:wsp>
                        <wps:cNvPr id="722" name="矩形 815"/>
                        <wps:cNvSpPr/>
                        <wps:spPr>
                          <a:xfrm>
                            <a:off x="4364" y="3231"/>
                            <a:ext cx="2" cy="10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23" name="图片 816"/>
                          <pic:cNvPicPr>
                            <a:picLocks noChangeAspect="1"/>
                          </pic:cNvPicPr>
                        </pic:nvPicPr>
                        <pic:blipFill>
                          <a:blip r:embed="rId91"/>
                          <a:stretch>
                            <a:fillRect/>
                          </a:stretch>
                        </pic:blipFill>
                        <pic:spPr>
                          <a:xfrm>
                            <a:off x="4417" y="2998"/>
                            <a:ext cx="2" cy="333"/>
                          </a:xfrm>
                          <a:prstGeom prst="rect">
                            <a:avLst/>
                          </a:prstGeom>
                          <a:noFill/>
                          <a:ln>
                            <a:noFill/>
                          </a:ln>
                        </pic:spPr>
                      </pic:pic>
                      <wps:wsp>
                        <wps:cNvPr id="724" name="直线 817"/>
                        <wps:cNvSpPr/>
                        <wps:spPr>
                          <a:xfrm>
                            <a:off x="4418" y="2986"/>
                            <a:ext cx="0" cy="35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25" name="图片 818"/>
                          <pic:cNvPicPr>
                            <a:picLocks noChangeAspect="1"/>
                          </pic:cNvPicPr>
                        </pic:nvPicPr>
                        <pic:blipFill>
                          <a:blip r:embed="rId281"/>
                          <a:stretch>
                            <a:fillRect/>
                          </a:stretch>
                        </pic:blipFill>
                        <pic:spPr>
                          <a:xfrm>
                            <a:off x="4475" y="1904"/>
                            <a:ext cx="2" cy="1427"/>
                          </a:xfrm>
                          <a:prstGeom prst="rect">
                            <a:avLst/>
                          </a:prstGeom>
                          <a:noFill/>
                          <a:ln>
                            <a:noFill/>
                          </a:ln>
                        </pic:spPr>
                      </pic:pic>
                      <wps:wsp>
                        <wps:cNvPr id="726" name="直线 819"/>
                        <wps:cNvSpPr/>
                        <wps:spPr>
                          <a:xfrm>
                            <a:off x="4476" y="1892"/>
                            <a:ext cx="0" cy="145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27" name="图片 820"/>
                          <pic:cNvPicPr>
                            <a:picLocks noChangeAspect="1"/>
                          </pic:cNvPicPr>
                        </pic:nvPicPr>
                        <pic:blipFill>
                          <a:blip r:embed="rId48"/>
                          <a:stretch>
                            <a:fillRect/>
                          </a:stretch>
                        </pic:blipFill>
                        <pic:spPr>
                          <a:xfrm>
                            <a:off x="4524" y="3331"/>
                            <a:ext cx="2" cy="29"/>
                          </a:xfrm>
                          <a:prstGeom prst="rect">
                            <a:avLst/>
                          </a:prstGeom>
                          <a:noFill/>
                          <a:ln>
                            <a:noFill/>
                          </a:ln>
                        </pic:spPr>
                      </pic:pic>
                      <wps:wsp>
                        <wps:cNvPr id="728" name="矩形 821"/>
                        <wps:cNvSpPr/>
                        <wps:spPr>
                          <a:xfrm>
                            <a:off x="4524" y="3331"/>
                            <a:ext cx="2" cy="2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29" name="图片 822"/>
                          <pic:cNvPicPr>
                            <a:picLocks noChangeAspect="1"/>
                          </pic:cNvPicPr>
                        </pic:nvPicPr>
                        <pic:blipFill>
                          <a:blip r:embed="rId62"/>
                          <a:stretch>
                            <a:fillRect/>
                          </a:stretch>
                        </pic:blipFill>
                        <pic:spPr>
                          <a:xfrm>
                            <a:off x="4573" y="3331"/>
                            <a:ext cx="2" cy="258"/>
                          </a:xfrm>
                          <a:prstGeom prst="rect">
                            <a:avLst/>
                          </a:prstGeom>
                          <a:noFill/>
                          <a:ln>
                            <a:noFill/>
                          </a:ln>
                        </pic:spPr>
                      </pic:pic>
                      <wps:wsp>
                        <wps:cNvPr id="730" name="直线 823"/>
                        <wps:cNvSpPr/>
                        <wps:spPr>
                          <a:xfrm>
                            <a:off x="4574" y="3319"/>
                            <a:ext cx="0" cy="28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31" name="图片 824"/>
                          <pic:cNvPicPr>
                            <a:picLocks noChangeAspect="1"/>
                          </pic:cNvPicPr>
                        </pic:nvPicPr>
                        <pic:blipFill>
                          <a:blip r:embed="rId282"/>
                          <a:stretch>
                            <a:fillRect/>
                          </a:stretch>
                        </pic:blipFill>
                        <pic:spPr>
                          <a:xfrm>
                            <a:off x="4634" y="2365"/>
                            <a:ext cx="2" cy="967"/>
                          </a:xfrm>
                          <a:prstGeom prst="rect">
                            <a:avLst/>
                          </a:prstGeom>
                          <a:noFill/>
                          <a:ln>
                            <a:noFill/>
                          </a:ln>
                        </pic:spPr>
                      </pic:pic>
                      <wps:wsp>
                        <wps:cNvPr id="732" name="直线 825"/>
                        <wps:cNvSpPr/>
                        <wps:spPr>
                          <a:xfrm>
                            <a:off x="4636" y="2353"/>
                            <a:ext cx="0" cy="99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33" name="图片 826"/>
                          <pic:cNvPicPr>
                            <a:picLocks noChangeAspect="1"/>
                          </pic:cNvPicPr>
                        </pic:nvPicPr>
                        <pic:blipFill>
                          <a:blip r:embed="rId260"/>
                          <a:stretch>
                            <a:fillRect/>
                          </a:stretch>
                        </pic:blipFill>
                        <pic:spPr>
                          <a:xfrm>
                            <a:off x="4681" y="3264"/>
                            <a:ext cx="2" cy="67"/>
                          </a:xfrm>
                          <a:prstGeom prst="rect">
                            <a:avLst/>
                          </a:prstGeom>
                          <a:noFill/>
                          <a:ln>
                            <a:noFill/>
                          </a:ln>
                        </pic:spPr>
                      </pic:pic>
                      <wps:wsp>
                        <wps:cNvPr id="734" name="矩形 827"/>
                        <wps:cNvSpPr/>
                        <wps:spPr>
                          <a:xfrm>
                            <a:off x="4681" y="3264"/>
                            <a:ext cx="2" cy="6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35" name="图片 828"/>
                          <pic:cNvPicPr>
                            <a:picLocks noChangeAspect="1"/>
                          </pic:cNvPicPr>
                        </pic:nvPicPr>
                        <pic:blipFill>
                          <a:blip r:embed="rId283"/>
                          <a:stretch>
                            <a:fillRect/>
                          </a:stretch>
                        </pic:blipFill>
                        <pic:spPr>
                          <a:xfrm>
                            <a:off x="4733" y="3066"/>
                            <a:ext cx="2" cy="265"/>
                          </a:xfrm>
                          <a:prstGeom prst="rect">
                            <a:avLst/>
                          </a:prstGeom>
                          <a:noFill/>
                          <a:ln>
                            <a:noFill/>
                          </a:ln>
                        </pic:spPr>
                      </pic:pic>
                      <wps:wsp>
                        <wps:cNvPr id="736" name="直线 829"/>
                        <wps:cNvSpPr/>
                        <wps:spPr>
                          <a:xfrm>
                            <a:off x="4734" y="3054"/>
                            <a:ext cx="0" cy="28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37" name="图片 830"/>
                          <pic:cNvPicPr>
                            <a:picLocks noChangeAspect="1"/>
                          </pic:cNvPicPr>
                        </pic:nvPicPr>
                        <pic:blipFill>
                          <a:blip r:embed="rId284"/>
                          <a:stretch>
                            <a:fillRect/>
                          </a:stretch>
                        </pic:blipFill>
                        <pic:spPr>
                          <a:xfrm>
                            <a:off x="4787" y="3171"/>
                            <a:ext cx="2" cy="160"/>
                          </a:xfrm>
                          <a:prstGeom prst="rect">
                            <a:avLst/>
                          </a:prstGeom>
                          <a:noFill/>
                          <a:ln>
                            <a:noFill/>
                          </a:ln>
                        </pic:spPr>
                      </pic:pic>
                      <wps:wsp>
                        <wps:cNvPr id="738" name="直线 831"/>
                        <wps:cNvSpPr/>
                        <wps:spPr>
                          <a:xfrm>
                            <a:off x="4788" y="3160"/>
                            <a:ext cx="0" cy="1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39" name="图片 832"/>
                          <pic:cNvPicPr>
                            <a:picLocks noChangeAspect="1"/>
                          </pic:cNvPicPr>
                        </pic:nvPicPr>
                        <pic:blipFill>
                          <a:blip r:embed="rId285"/>
                          <a:stretch>
                            <a:fillRect/>
                          </a:stretch>
                        </pic:blipFill>
                        <pic:spPr>
                          <a:xfrm>
                            <a:off x="4838" y="3331"/>
                            <a:ext cx="2" cy="99"/>
                          </a:xfrm>
                          <a:prstGeom prst="rect">
                            <a:avLst/>
                          </a:prstGeom>
                          <a:noFill/>
                          <a:ln>
                            <a:noFill/>
                          </a:ln>
                        </pic:spPr>
                      </pic:pic>
                      <wps:wsp>
                        <wps:cNvPr id="740" name="矩形 833"/>
                        <wps:cNvSpPr/>
                        <wps:spPr>
                          <a:xfrm>
                            <a:off x="4838" y="3331"/>
                            <a:ext cx="2" cy="9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41" name="图片 834"/>
                          <pic:cNvPicPr>
                            <a:picLocks noChangeAspect="1"/>
                          </pic:cNvPicPr>
                        </pic:nvPicPr>
                        <pic:blipFill>
                          <a:blip r:embed="rId286"/>
                          <a:stretch>
                            <a:fillRect/>
                          </a:stretch>
                        </pic:blipFill>
                        <pic:spPr>
                          <a:xfrm>
                            <a:off x="4895" y="2532"/>
                            <a:ext cx="2" cy="799"/>
                          </a:xfrm>
                          <a:prstGeom prst="rect">
                            <a:avLst/>
                          </a:prstGeom>
                          <a:noFill/>
                          <a:ln>
                            <a:noFill/>
                          </a:ln>
                        </pic:spPr>
                      </pic:pic>
                      <wps:wsp>
                        <wps:cNvPr id="742" name="直线 835"/>
                        <wps:cNvSpPr/>
                        <wps:spPr>
                          <a:xfrm>
                            <a:off x="4896" y="2521"/>
                            <a:ext cx="0" cy="82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43" name="图片 836"/>
                          <pic:cNvPicPr>
                            <a:picLocks noChangeAspect="1"/>
                          </pic:cNvPicPr>
                        </pic:nvPicPr>
                        <pic:blipFill>
                          <a:blip r:embed="rId257"/>
                          <a:stretch>
                            <a:fillRect/>
                          </a:stretch>
                        </pic:blipFill>
                        <pic:spPr>
                          <a:xfrm>
                            <a:off x="4956" y="2811"/>
                            <a:ext cx="2" cy="520"/>
                          </a:xfrm>
                          <a:prstGeom prst="rect">
                            <a:avLst/>
                          </a:prstGeom>
                          <a:noFill/>
                          <a:ln>
                            <a:noFill/>
                          </a:ln>
                        </pic:spPr>
                      </pic:pic>
                      <wps:wsp>
                        <wps:cNvPr id="744" name="直线 837"/>
                        <wps:cNvSpPr/>
                        <wps:spPr>
                          <a:xfrm>
                            <a:off x="4957" y="2800"/>
                            <a:ext cx="0" cy="54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45" name="图片 838"/>
                          <pic:cNvPicPr>
                            <a:picLocks noChangeAspect="1"/>
                          </pic:cNvPicPr>
                        </pic:nvPicPr>
                        <pic:blipFill>
                          <a:blip r:embed="rId287"/>
                          <a:stretch>
                            <a:fillRect/>
                          </a:stretch>
                        </pic:blipFill>
                        <pic:spPr>
                          <a:xfrm>
                            <a:off x="4997" y="3016"/>
                            <a:ext cx="2" cy="315"/>
                          </a:xfrm>
                          <a:prstGeom prst="rect">
                            <a:avLst/>
                          </a:prstGeom>
                          <a:noFill/>
                          <a:ln>
                            <a:noFill/>
                          </a:ln>
                        </pic:spPr>
                      </pic:pic>
                      <wps:wsp>
                        <wps:cNvPr id="746" name="直线 839"/>
                        <wps:cNvSpPr/>
                        <wps:spPr>
                          <a:xfrm>
                            <a:off x="4998" y="3005"/>
                            <a:ext cx="0" cy="33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47" name="图片 840"/>
                          <pic:cNvPicPr>
                            <a:picLocks noChangeAspect="1"/>
                          </pic:cNvPicPr>
                        </pic:nvPicPr>
                        <pic:blipFill>
                          <a:blip r:embed="rId288"/>
                          <a:stretch>
                            <a:fillRect/>
                          </a:stretch>
                        </pic:blipFill>
                        <pic:spPr>
                          <a:xfrm>
                            <a:off x="5053" y="2623"/>
                            <a:ext cx="2" cy="708"/>
                          </a:xfrm>
                          <a:prstGeom prst="rect">
                            <a:avLst/>
                          </a:prstGeom>
                          <a:noFill/>
                          <a:ln>
                            <a:noFill/>
                          </a:ln>
                        </pic:spPr>
                      </pic:pic>
                      <wps:wsp>
                        <wps:cNvPr id="748" name="直线 841"/>
                        <wps:cNvSpPr/>
                        <wps:spPr>
                          <a:xfrm>
                            <a:off x="5054" y="2612"/>
                            <a:ext cx="0" cy="73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49" name="图片 842"/>
                          <pic:cNvPicPr>
                            <a:picLocks noChangeAspect="1"/>
                          </pic:cNvPicPr>
                        </pic:nvPicPr>
                        <pic:blipFill>
                          <a:blip r:embed="rId86"/>
                          <a:stretch>
                            <a:fillRect/>
                          </a:stretch>
                        </pic:blipFill>
                        <pic:spPr>
                          <a:xfrm>
                            <a:off x="5108" y="3015"/>
                            <a:ext cx="2" cy="316"/>
                          </a:xfrm>
                          <a:prstGeom prst="rect">
                            <a:avLst/>
                          </a:prstGeom>
                          <a:noFill/>
                          <a:ln>
                            <a:noFill/>
                          </a:ln>
                        </pic:spPr>
                      </pic:pic>
                      <wps:wsp>
                        <wps:cNvPr id="750" name="直线 843"/>
                        <wps:cNvSpPr/>
                        <wps:spPr>
                          <a:xfrm>
                            <a:off x="5109" y="3003"/>
                            <a:ext cx="0" cy="34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51" name="图片 844"/>
                          <pic:cNvPicPr>
                            <a:picLocks noChangeAspect="1"/>
                          </pic:cNvPicPr>
                        </pic:nvPicPr>
                        <pic:blipFill>
                          <a:blip r:embed="rId289"/>
                          <a:stretch>
                            <a:fillRect/>
                          </a:stretch>
                        </pic:blipFill>
                        <pic:spPr>
                          <a:xfrm>
                            <a:off x="5157" y="3244"/>
                            <a:ext cx="2" cy="87"/>
                          </a:xfrm>
                          <a:prstGeom prst="rect">
                            <a:avLst/>
                          </a:prstGeom>
                          <a:noFill/>
                          <a:ln>
                            <a:noFill/>
                          </a:ln>
                        </pic:spPr>
                      </pic:pic>
                      <wps:wsp>
                        <wps:cNvPr id="752" name="矩形 845"/>
                        <wps:cNvSpPr/>
                        <wps:spPr>
                          <a:xfrm>
                            <a:off x="5157" y="3244"/>
                            <a:ext cx="2" cy="8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53" name="图片 846"/>
                          <pic:cNvPicPr>
                            <a:picLocks noChangeAspect="1"/>
                          </pic:cNvPicPr>
                        </pic:nvPicPr>
                        <pic:blipFill>
                          <a:blip r:embed="rId290"/>
                          <a:stretch>
                            <a:fillRect/>
                          </a:stretch>
                        </pic:blipFill>
                        <pic:spPr>
                          <a:xfrm>
                            <a:off x="5205" y="3331"/>
                            <a:ext cx="2" cy="215"/>
                          </a:xfrm>
                          <a:prstGeom prst="rect">
                            <a:avLst/>
                          </a:prstGeom>
                          <a:noFill/>
                          <a:ln>
                            <a:noFill/>
                          </a:ln>
                        </pic:spPr>
                      </pic:pic>
                      <wps:wsp>
                        <wps:cNvPr id="754" name="直线 847"/>
                        <wps:cNvSpPr/>
                        <wps:spPr>
                          <a:xfrm>
                            <a:off x="5206" y="3319"/>
                            <a:ext cx="0" cy="23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55" name="图片 848"/>
                          <pic:cNvPicPr>
                            <a:picLocks noChangeAspect="1"/>
                          </pic:cNvPicPr>
                        </pic:nvPicPr>
                        <pic:blipFill>
                          <a:blip r:embed="rId51"/>
                          <a:stretch>
                            <a:fillRect/>
                          </a:stretch>
                        </pic:blipFill>
                        <pic:spPr>
                          <a:xfrm>
                            <a:off x="5258" y="2894"/>
                            <a:ext cx="2" cy="437"/>
                          </a:xfrm>
                          <a:prstGeom prst="rect">
                            <a:avLst/>
                          </a:prstGeom>
                          <a:noFill/>
                          <a:ln>
                            <a:noFill/>
                          </a:ln>
                        </pic:spPr>
                      </pic:pic>
                      <wps:wsp>
                        <wps:cNvPr id="756" name="直线 849"/>
                        <wps:cNvSpPr/>
                        <wps:spPr>
                          <a:xfrm>
                            <a:off x="5259" y="2882"/>
                            <a:ext cx="0" cy="46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57" name="图片 850"/>
                          <pic:cNvPicPr>
                            <a:picLocks noChangeAspect="1"/>
                          </pic:cNvPicPr>
                        </pic:nvPicPr>
                        <pic:blipFill>
                          <a:blip r:embed="rId280"/>
                          <a:stretch>
                            <a:fillRect/>
                          </a:stretch>
                        </pic:blipFill>
                        <pic:spPr>
                          <a:xfrm>
                            <a:off x="5312" y="3231"/>
                            <a:ext cx="2" cy="100"/>
                          </a:xfrm>
                          <a:prstGeom prst="rect">
                            <a:avLst/>
                          </a:prstGeom>
                          <a:noFill/>
                          <a:ln>
                            <a:noFill/>
                          </a:ln>
                        </pic:spPr>
                      </pic:pic>
                      <wps:wsp>
                        <wps:cNvPr id="758" name="矩形 851"/>
                        <wps:cNvSpPr/>
                        <wps:spPr>
                          <a:xfrm>
                            <a:off x="5312" y="3231"/>
                            <a:ext cx="2" cy="10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59" name="图片 852"/>
                          <pic:cNvPicPr>
                            <a:picLocks noChangeAspect="1"/>
                          </pic:cNvPicPr>
                        </pic:nvPicPr>
                        <pic:blipFill>
                          <a:blip r:embed="rId283"/>
                          <a:stretch>
                            <a:fillRect/>
                          </a:stretch>
                        </pic:blipFill>
                        <pic:spPr>
                          <a:xfrm>
                            <a:off x="5367" y="3331"/>
                            <a:ext cx="2" cy="265"/>
                          </a:xfrm>
                          <a:prstGeom prst="rect">
                            <a:avLst/>
                          </a:prstGeom>
                          <a:noFill/>
                          <a:ln>
                            <a:noFill/>
                          </a:ln>
                        </pic:spPr>
                      </pic:pic>
                      <wps:wsp>
                        <wps:cNvPr id="760" name="直线 853"/>
                        <wps:cNvSpPr/>
                        <wps:spPr>
                          <a:xfrm>
                            <a:off x="5368" y="3319"/>
                            <a:ext cx="0" cy="28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61" name="图片 854"/>
                          <pic:cNvPicPr>
                            <a:picLocks noChangeAspect="1"/>
                          </pic:cNvPicPr>
                        </pic:nvPicPr>
                        <pic:blipFill>
                          <a:blip r:embed="rId291"/>
                          <a:stretch>
                            <a:fillRect/>
                          </a:stretch>
                        </pic:blipFill>
                        <pic:spPr>
                          <a:xfrm>
                            <a:off x="5415" y="3291"/>
                            <a:ext cx="2" cy="40"/>
                          </a:xfrm>
                          <a:prstGeom prst="rect">
                            <a:avLst/>
                          </a:prstGeom>
                          <a:noFill/>
                          <a:ln>
                            <a:noFill/>
                          </a:ln>
                        </pic:spPr>
                      </pic:pic>
                      <wps:wsp>
                        <wps:cNvPr id="762" name="矩形 855"/>
                        <wps:cNvSpPr/>
                        <wps:spPr>
                          <a:xfrm>
                            <a:off x="5415" y="3291"/>
                            <a:ext cx="2" cy="40"/>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63" name="图片 856"/>
                          <pic:cNvPicPr>
                            <a:picLocks noChangeAspect="1"/>
                          </pic:cNvPicPr>
                        </pic:nvPicPr>
                        <pic:blipFill>
                          <a:blip r:embed="rId292"/>
                          <a:stretch>
                            <a:fillRect/>
                          </a:stretch>
                        </pic:blipFill>
                        <pic:spPr>
                          <a:xfrm>
                            <a:off x="5468" y="2379"/>
                            <a:ext cx="2" cy="952"/>
                          </a:xfrm>
                          <a:prstGeom prst="rect">
                            <a:avLst/>
                          </a:prstGeom>
                          <a:noFill/>
                          <a:ln>
                            <a:noFill/>
                          </a:ln>
                        </pic:spPr>
                      </pic:pic>
                      <wps:wsp>
                        <wps:cNvPr id="764" name="直线 857"/>
                        <wps:cNvSpPr/>
                        <wps:spPr>
                          <a:xfrm>
                            <a:off x="5469" y="2367"/>
                            <a:ext cx="0" cy="97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65" name="图片 858"/>
                          <pic:cNvPicPr>
                            <a:picLocks noChangeAspect="1"/>
                          </pic:cNvPicPr>
                        </pic:nvPicPr>
                        <pic:blipFill>
                          <a:blip r:embed="rId293"/>
                          <a:stretch>
                            <a:fillRect/>
                          </a:stretch>
                        </pic:blipFill>
                        <pic:spPr>
                          <a:xfrm>
                            <a:off x="5524" y="3020"/>
                            <a:ext cx="2" cy="311"/>
                          </a:xfrm>
                          <a:prstGeom prst="rect">
                            <a:avLst/>
                          </a:prstGeom>
                          <a:noFill/>
                          <a:ln>
                            <a:noFill/>
                          </a:ln>
                        </pic:spPr>
                      </pic:pic>
                      <wps:wsp>
                        <wps:cNvPr id="766" name="直线 859"/>
                        <wps:cNvSpPr/>
                        <wps:spPr>
                          <a:xfrm>
                            <a:off x="5525" y="3009"/>
                            <a:ext cx="0" cy="33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67" name="图片 860"/>
                          <pic:cNvPicPr>
                            <a:picLocks noChangeAspect="1"/>
                          </pic:cNvPicPr>
                        </pic:nvPicPr>
                        <pic:blipFill>
                          <a:blip r:embed="rId294"/>
                          <a:stretch>
                            <a:fillRect/>
                          </a:stretch>
                        </pic:blipFill>
                        <pic:spPr>
                          <a:xfrm>
                            <a:off x="5586" y="3331"/>
                            <a:ext cx="2" cy="171"/>
                          </a:xfrm>
                          <a:prstGeom prst="rect">
                            <a:avLst/>
                          </a:prstGeom>
                          <a:noFill/>
                          <a:ln>
                            <a:noFill/>
                          </a:ln>
                        </pic:spPr>
                      </pic:pic>
                      <wps:wsp>
                        <wps:cNvPr id="768" name="直线 861"/>
                        <wps:cNvSpPr/>
                        <wps:spPr>
                          <a:xfrm>
                            <a:off x="5587" y="3319"/>
                            <a:ext cx="0" cy="1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69" name="图片 862"/>
                          <pic:cNvPicPr>
                            <a:picLocks noChangeAspect="1"/>
                          </pic:cNvPicPr>
                        </pic:nvPicPr>
                        <pic:blipFill>
                          <a:blip r:embed="rId295"/>
                          <a:stretch>
                            <a:fillRect/>
                          </a:stretch>
                        </pic:blipFill>
                        <pic:spPr>
                          <a:xfrm>
                            <a:off x="5627" y="2771"/>
                            <a:ext cx="2" cy="560"/>
                          </a:xfrm>
                          <a:prstGeom prst="rect">
                            <a:avLst/>
                          </a:prstGeom>
                          <a:noFill/>
                          <a:ln>
                            <a:noFill/>
                          </a:ln>
                        </pic:spPr>
                      </pic:pic>
                      <wps:wsp>
                        <wps:cNvPr id="770" name="直线 863"/>
                        <wps:cNvSpPr/>
                        <wps:spPr>
                          <a:xfrm>
                            <a:off x="5629" y="2760"/>
                            <a:ext cx="0" cy="58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71" name="图片 864"/>
                          <pic:cNvPicPr>
                            <a:picLocks noChangeAspect="1"/>
                          </pic:cNvPicPr>
                        </pic:nvPicPr>
                        <pic:blipFill>
                          <a:blip r:embed="rId87"/>
                          <a:stretch>
                            <a:fillRect/>
                          </a:stretch>
                        </pic:blipFill>
                        <pic:spPr>
                          <a:xfrm>
                            <a:off x="5682" y="3331"/>
                            <a:ext cx="2" cy="323"/>
                          </a:xfrm>
                          <a:prstGeom prst="rect">
                            <a:avLst/>
                          </a:prstGeom>
                          <a:noFill/>
                          <a:ln>
                            <a:noFill/>
                          </a:ln>
                        </pic:spPr>
                      </pic:pic>
                      <wps:wsp>
                        <wps:cNvPr id="772" name="直线 865"/>
                        <wps:cNvSpPr/>
                        <wps:spPr>
                          <a:xfrm>
                            <a:off x="5683" y="3319"/>
                            <a:ext cx="0" cy="34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73" name="图片 866"/>
                          <pic:cNvPicPr>
                            <a:picLocks noChangeAspect="1"/>
                          </pic:cNvPicPr>
                        </pic:nvPicPr>
                        <pic:blipFill>
                          <a:blip r:embed="rId69"/>
                          <a:stretch>
                            <a:fillRect/>
                          </a:stretch>
                        </pic:blipFill>
                        <pic:spPr>
                          <a:xfrm>
                            <a:off x="5734" y="3331"/>
                            <a:ext cx="2" cy="52"/>
                          </a:xfrm>
                          <a:prstGeom prst="rect">
                            <a:avLst/>
                          </a:prstGeom>
                          <a:noFill/>
                          <a:ln>
                            <a:noFill/>
                          </a:ln>
                        </pic:spPr>
                      </pic:pic>
                      <wps:wsp>
                        <wps:cNvPr id="774" name="矩形 867"/>
                        <wps:cNvSpPr/>
                        <wps:spPr>
                          <a:xfrm>
                            <a:off x="5734" y="3331"/>
                            <a:ext cx="2" cy="5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75" name="图片 868"/>
                          <pic:cNvPicPr>
                            <a:picLocks noChangeAspect="1"/>
                          </pic:cNvPicPr>
                        </pic:nvPicPr>
                        <pic:blipFill>
                          <a:blip r:embed="rId296"/>
                          <a:stretch>
                            <a:fillRect/>
                          </a:stretch>
                        </pic:blipFill>
                        <pic:spPr>
                          <a:xfrm>
                            <a:off x="5797" y="3312"/>
                            <a:ext cx="2" cy="19"/>
                          </a:xfrm>
                          <a:prstGeom prst="rect">
                            <a:avLst/>
                          </a:prstGeom>
                          <a:noFill/>
                          <a:ln>
                            <a:noFill/>
                          </a:ln>
                        </pic:spPr>
                      </pic:pic>
                      <wps:wsp>
                        <wps:cNvPr id="776" name="矩形 869"/>
                        <wps:cNvSpPr/>
                        <wps:spPr>
                          <a:xfrm>
                            <a:off x="5797" y="3312"/>
                            <a:ext cx="2" cy="19"/>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77" name="图片 870"/>
                          <pic:cNvPicPr>
                            <a:picLocks noChangeAspect="1"/>
                          </pic:cNvPicPr>
                        </pic:nvPicPr>
                        <pic:blipFill>
                          <a:blip r:embed="rId297"/>
                          <a:stretch>
                            <a:fillRect/>
                          </a:stretch>
                        </pic:blipFill>
                        <pic:spPr>
                          <a:xfrm>
                            <a:off x="5838" y="2279"/>
                            <a:ext cx="2" cy="1052"/>
                          </a:xfrm>
                          <a:prstGeom prst="rect">
                            <a:avLst/>
                          </a:prstGeom>
                          <a:noFill/>
                          <a:ln>
                            <a:noFill/>
                          </a:ln>
                        </pic:spPr>
                      </pic:pic>
                      <wps:wsp>
                        <wps:cNvPr id="778" name="直线 871"/>
                        <wps:cNvSpPr/>
                        <wps:spPr>
                          <a:xfrm>
                            <a:off x="5839" y="2268"/>
                            <a:ext cx="0" cy="107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79" name="图片 872"/>
                          <pic:cNvPicPr>
                            <a:picLocks noChangeAspect="1"/>
                          </pic:cNvPicPr>
                        </pic:nvPicPr>
                        <pic:blipFill>
                          <a:blip r:embed="rId298"/>
                          <a:stretch>
                            <a:fillRect/>
                          </a:stretch>
                        </pic:blipFill>
                        <pic:spPr>
                          <a:xfrm>
                            <a:off x="5889" y="3328"/>
                            <a:ext cx="2" cy="3"/>
                          </a:xfrm>
                          <a:prstGeom prst="rect">
                            <a:avLst/>
                          </a:prstGeom>
                          <a:noFill/>
                          <a:ln>
                            <a:noFill/>
                          </a:ln>
                        </pic:spPr>
                      </pic:pic>
                      <wps:wsp>
                        <wps:cNvPr id="780" name="矩形 873"/>
                        <wps:cNvSpPr/>
                        <wps:spPr>
                          <a:xfrm>
                            <a:off x="5889" y="3328"/>
                            <a:ext cx="2" cy="3"/>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81" name="图片 874"/>
                          <pic:cNvPicPr>
                            <a:picLocks noChangeAspect="1"/>
                          </pic:cNvPicPr>
                        </pic:nvPicPr>
                        <pic:blipFill>
                          <a:blip r:embed="rId299"/>
                          <a:stretch>
                            <a:fillRect/>
                          </a:stretch>
                        </pic:blipFill>
                        <pic:spPr>
                          <a:xfrm>
                            <a:off x="5948" y="2491"/>
                            <a:ext cx="2" cy="840"/>
                          </a:xfrm>
                          <a:prstGeom prst="rect">
                            <a:avLst/>
                          </a:prstGeom>
                          <a:noFill/>
                          <a:ln>
                            <a:noFill/>
                          </a:ln>
                        </pic:spPr>
                      </pic:pic>
                      <wps:wsp>
                        <wps:cNvPr id="782" name="直线 875"/>
                        <wps:cNvSpPr/>
                        <wps:spPr>
                          <a:xfrm>
                            <a:off x="5949" y="2480"/>
                            <a:ext cx="0" cy="8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83" name="图片 876"/>
                          <pic:cNvPicPr>
                            <a:picLocks noChangeAspect="1"/>
                          </pic:cNvPicPr>
                        </pic:nvPicPr>
                        <pic:blipFill>
                          <a:blip r:embed="rId300"/>
                          <a:stretch>
                            <a:fillRect/>
                          </a:stretch>
                        </pic:blipFill>
                        <pic:spPr>
                          <a:xfrm>
                            <a:off x="5997" y="2939"/>
                            <a:ext cx="2" cy="392"/>
                          </a:xfrm>
                          <a:prstGeom prst="rect">
                            <a:avLst/>
                          </a:prstGeom>
                          <a:noFill/>
                          <a:ln>
                            <a:noFill/>
                          </a:ln>
                        </pic:spPr>
                      </pic:pic>
                      <wps:wsp>
                        <wps:cNvPr id="784" name="直线 877"/>
                        <wps:cNvSpPr/>
                        <wps:spPr>
                          <a:xfrm>
                            <a:off x="5999" y="2928"/>
                            <a:ext cx="0" cy="41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85" name="图片 878"/>
                          <pic:cNvPicPr>
                            <a:picLocks noChangeAspect="1"/>
                          </pic:cNvPicPr>
                        </pic:nvPicPr>
                        <pic:blipFill>
                          <a:blip r:embed="rId301"/>
                          <a:stretch>
                            <a:fillRect/>
                          </a:stretch>
                        </pic:blipFill>
                        <pic:spPr>
                          <a:xfrm>
                            <a:off x="6046" y="2804"/>
                            <a:ext cx="2" cy="527"/>
                          </a:xfrm>
                          <a:prstGeom prst="rect">
                            <a:avLst/>
                          </a:prstGeom>
                          <a:noFill/>
                          <a:ln>
                            <a:noFill/>
                          </a:ln>
                        </pic:spPr>
                      </pic:pic>
                      <wps:wsp>
                        <wps:cNvPr id="786" name="直线 879"/>
                        <wps:cNvSpPr/>
                        <wps:spPr>
                          <a:xfrm>
                            <a:off x="6047" y="2793"/>
                            <a:ext cx="0" cy="55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87" name="图片 880"/>
                          <pic:cNvPicPr>
                            <a:picLocks noChangeAspect="1"/>
                          </pic:cNvPicPr>
                        </pic:nvPicPr>
                        <pic:blipFill>
                          <a:blip r:embed="rId30"/>
                          <a:stretch>
                            <a:fillRect/>
                          </a:stretch>
                        </pic:blipFill>
                        <pic:spPr>
                          <a:xfrm>
                            <a:off x="6100" y="3249"/>
                            <a:ext cx="2" cy="82"/>
                          </a:xfrm>
                          <a:prstGeom prst="rect">
                            <a:avLst/>
                          </a:prstGeom>
                          <a:noFill/>
                          <a:ln>
                            <a:noFill/>
                          </a:ln>
                        </pic:spPr>
                      </pic:pic>
                      <wps:wsp>
                        <wps:cNvPr id="788" name="矩形 881"/>
                        <wps:cNvSpPr/>
                        <wps:spPr>
                          <a:xfrm>
                            <a:off x="6100" y="3249"/>
                            <a:ext cx="2" cy="8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789" name="图片 882"/>
                          <pic:cNvPicPr>
                            <a:picLocks noChangeAspect="1"/>
                          </pic:cNvPicPr>
                        </pic:nvPicPr>
                        <pic:blipFill>
                          <a:blip r:embed="rId302"/>
                          <a:stretch>
                            <a:fillRect/>
                          </a:stretch>
                        </pic:blipFill>
                        <pic:spPr>
                          <a:xfrm>
                            <a:off x="6152" y="2591"/>
                            <a:ext cx="2" cy="740"/>
                          </a:xfrm>
                          <a:prstGeom prst="rect">
                            <a:avLst/>
                          </a:prstGeom>
                          <a:noFill/>
                          <a:ln>
                            <a:noFill/>
                          </a:ln>
                        </pic:spPr>
                      </pic:pic>
                      <wps:wsp>
                        <wps:cNvPr id="790" name="直线 883"/>
                        <wps:cNvSpPr/>
                        <wps:spPr>
                          <a:xfrm>
                            <a:off x="6154" y="2579"/>
                            <a:ext cx="0" cy="76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91" name="图片 884"/>
                          <pic:cNvPicPr>
                            <a:picLocks noChangeAspect="1"/>
                          </pic:cNvPicPr>
                        </pic:nvPicPr>
                        <pic:blipFill>
                          <a:blip r:embed="rId303"/>
                          <a:stretch>
                            <a:fillRect/>
                          </a:stretch>
                        </pic:blipFill>
                        <pic:spPr>
                          <a:xfrm>
                            <a:off x="6216" y="3035"/>
                            <a:ext cx="2" cy="296"/>
                          </a:xfrm>
                          <a:prstGeom prst="rect">
                            <a:avLst/>
                          </a:prstGeom>
                          <a:noFill/>
                          <a:ln>
                            <a:noFill/>
                          </a:ln>
                        </pic:spPr>
                      </pic:pic>
                      <wps:wsp>
                        <wps:cNvPr id="792" name="直线 885"/>
                        <wps:cNvSpPr/>
                        <wps:spPr>
                          <a:xfrm>
                            <a:off x="6218" y="3023"/>
                            <a:ext cx="0" cy="32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93" name="图片 886"/>
                          <pic:cNvPicPr>
                            <a:picLocks noChangeAspect="1"/>
                          </pic:cNvPicPr>
                        </pic:nvPicPr>
                        <pic:blipFill>
                          <a:blip r:embed="rId45"/>
                          <a:stretch>
                            <a:fillRect/>
                          </a:stretch>
                        </pic:blipFill>
                        <pic:spPr>
                          <a:xfrm>
                            <a:off x="6262" y="2507"/>
                            <a:ext cx="2" cy="824"/>
                          </a:xfrm>
                          <a:prstGeom prst="rect">
                            <a:avLst/>
                          </a:prstGeom>
                          <a:noFill/>
                          <a:ln>
                            <a:noFill/>
                          </a:ln>
                        </pic:spPr>
                      </pic:pic>
                      <wps:wsp>
                        <wps:cNvPr id="794" name="直线 887"/>
                        <wps:cNvSpPr/>
                        <wps:spPr>
                          <a:xfrm>
                            <a:off x="6263" y="2495"/>
                            <a:ext cx="0" cy="84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95" name="图片 888"/>
                          <pic:cNvPicPr>
                            <a:picLocks noChangeAspect="1"/>
                          </pic:cNvPicPr>
                        </pic:nvPicPr>
                        <pic:blipFill>
                          <a:blip r:embed="rId304"/>
                          <a:stretch>
                            <a:fillRect/>
                          </a:stretch>
                        </pic:blipFill>
                        <pic:spPr>
                          <a:xfrm>
                            <a:off x="6310" y="2881"/>
                            <a:ext cx="2" cy="450"/>
                          </a:xfrm>
                          <a:prstGeom prst="rect">
                            <a:avLst/>
                          </a:prstGeom>
                          <a:noFill/>
                          <a:ln>
                            <a:noFill/>
                          </a:ln>
                        </pic:spPr>
                      </pic:pic>
                      <wps:wsp>
                        <wps:cNvPr id="796" name="直线 889"/>
                        <wps:cNvSpPr/>
                        <wps:spPr>
                          <a:xfrm>
                            <a:off x="6312" y="2869"/>
                            <a:ext cx="0" cy="47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97" name="图片 890"/>
                          <pic:cNvPicPr>
                            <a:picLocks noChangeAspect="1"/>
                          </pic:cNvPicPr>
                        </pic:nvPicPr>
                        <pic:blipFill>
                          <a:blip r:embed="rId305"/>
                          <a:stretch>
                            <a:fillRect/>
                          </a:stretch>
                        </pic:blipFill>
                        <pic:spPr>
                          <a:xfrm>
                            <a:off x="6370" y="3167"/>
                            <a:ext cx="2" cy="164"/>
                          </a:xfrm>
                          <a:prstGeom prst="rect">
                            <a:avLst/>
                          </a:prstGeom>
                          <a:noFill/>
                          <a:ln>
                            <a:noFill/>
                          </a:ln>
                        </pic:spPr>
                      </pic:pic>
                      <wps:wsp>
                        <wps:cNvPr id="798" name="直线 891"/>
                        <wps:cNvSpPr/>
                        <wps:spPr>
                          <a:xfrm>
                            <a:off x="6371" y="3155"/>
                            <a:ext cx="0" cy="18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799" name="图片 892"/>
                          <pic:cNvPicPr>
                            <a:picLocks noChangeAspect="1"/>
                          </pic:cNvPicPr>
                        </pic:nvPicPr>
                        <pic:blipFill>
                          <a:blip r:embed="rId56"/>
                          <a:stretch>
                            <a:fillRect/>
                          </a:stretch>
                        </pic:blipFill>
                        <pic:spPr>
                          <a:xfrm>
                            <a:off x="6418" y="3309"/>
                            <a:ext cx="2" cy="22"/>
                          </a:xfrm>
                          <a:prstGeom prst="rect">
                            <a:avLst/>
                          </a:prstGeom>
                          <a:noFill/>
                          <a:ln>
                            <a:noFill/>
                          </a:ln>
                        </pic:spPr>
                      </pic:pic>
                      <wps:wsp>
                        <wps:cNvPr id="800" name="矩形 893"/>
                        <wps:cNvSpPr/>
                        <wps:spPr>
                          <a:xfrm>
                            <a:off x="6418" y="3309"/>
                            <a:ext cx="2" cy="22"/>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801" name="图片 894"/>
                          <pic:cNvPicPr>
                            <a:picLocks noChangeAspect="1"/>
                          </pic:cNvPicPr>
                        </pic:nvPicPr>
                        <pic:blipFill>
                          <a:blip r:embed="rId306"/>
                          <a:stretch>
                            <a:fillRect/>
                          </a:stretch>
                        </pic:blipFill>
                        <pic:spPr>
                          <a:xfrm>
                            <a:off x="6467" y="2921"/>
                            <a:ext cx="2" cy="410"/>
                          </a:xfrm>
                          <a:prstGeom prst="rect">
                            <a:avLst/>
                          </a:prstGeom>
                          <a:noFill/>
                          <a:ln>
                            <a:noFill/>
                          </a:ln>
                        </pic:spPr>
                      </pic:pic>
                      <wps:wsp>
                        <wps:cNvPr id="802" name="直线 895"/>
                        <wps:cNvSpPr/>
                        <wps:spPr>
                          <a:xfrm>
                            <a:off x="6468" y="2909"/>
                            <a:ext cx="0" cy="43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03" name="图片 896"/>
                          <pic:cNvPicPr>
                            <a:picLocks noChangeAspect="1"/>
                          </pic:cNvPicPr>
                        </pic:nvPicPr>
                        <pic:blipFill>
                          <a:blip r:embed="rId100"/>
                          <a:stretch>
                            <a:fillRect/>
                          </a:stretch>
                        </pic:blipFill>
                        <pic:spPr>
                          <a:xfrm>
                            <a:off x="6519" y="3294"/>
                            <a:ext cx="2" cy="37"/>
                          </a:xfrm>
                          <a:prstGeom prst="rect">
                            <a:avLst/>
                          </a:prstGeom>
                          <a:noFill/>
                          <a:ln>
                            <a:noFill/>
                          </a:ln>
                        </pic:spPr>
                      </pic:pic>
                      <wps:wsp>
                        <wps:cNvPr id="804" name="矩形 897"/>
                        <wps:cNvSpPr/>
                        <wps:spPr>
                          <a:xfrm>
                            <a:off x="6519" y="3294"/>
                            <a:ext cx="2" cy="3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805" name="图片 898"/>
                          <pic:cNvPicPr>
                            <a:picLocks noChangeAspect="1"/>
                          </pic:cNvPicPr>
                        </pic:nvPicPr>
                        <pic:blipFill>
                          <a:blip r:embed="rId307"/>
                          <a:stretch>
                            <a:fillRect/>
                          </a:stretch>
                        </pic:blipFill>
                        <pic:spPr>
                          <a:xfrm>
                            <a:off x="6576" y="3331"/>
                            <a:ext cx="2" cy="26"/>
                          </a:xfrm>
                          <a:prstGeom prst="rect">
                            <a:avLst/>
                          </a:prstGeom>
                          <a:noFill/>
                          <a:ln>
                            <a:noFill/>
                          </a:ln>
                        </pic:spPr>
                      </pic:pic>
                      <wps:wsp>
                        <wps:cNvPr id="806" name="矩形 899"/>
                        <wps:cNvSpPr/>
                        <wps:spPr>
                          <a:xfrm>
                            <a:off x="6576" y="3331"/>
                            <a:ext cx="2" cy="26"/>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807" name="图片 900"/>
                          <pic:cNvPicPr>
                            <a:picLocks noChangeAspect="1"/>
                          </pic:cNvPicPr>
                        </pic:nvPicPr>
                        <pic:blipFill>
                          <a:blip r:embed="rId308"/>
                          <a:stretch>
                            <a:fillRect/>
                          </a:stretch>
                        </pic:blipFill>
                        <pic:spPr>
                          <a:xfrm>
                            <a:off x="6625" y="2010"/>
                            <a:ext cx="2" cy="1321"/>
                          </a:xfrm>
                          <a:prstGeom prst="rect">
                            <a:avLst/>
                          </a:prstGeom>
                          <a:noFill/>
                          <a:ln>
                            <a:noFill/>
                          </a:ln>
                        </pic:spPr>
                      </pic:pic>
                      <wps:wsp>
                        <wps:cNvPr id="808" name="直线 901"/>
                        <wps:cNvSpPr/>
                        <wps:spPr>
                          <a:xfrm>
                            <a:off x="6626" y="1999"/>
                            <a:ext cx="0" cy="134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09" name="图片 902"/>
                          <pic:cNvPicPr>
                            <a:picLocks noChangeAspect="1"/>
                          </pic:cNvPicPr>
                        </pic:nvPicPr>
                        <pic:blipFill>
                          <a:blip r:embed="rId309"/>
                          <a:stretch>
                            <a:fillRect/>
                          </a:stretch>
                        </pic:blipFill>
                        <pic:spPr>
                          <a:xfrm>
                            <a:off x="6676" y="2619"/>
                            <a:ext cx="2" cy="712"/>
                          </a:xfrm>
                          <a:prstGeom prst="rect">
                            <a:avLst/>
                          </a:prstGeom>
                          <a:noFill/>
                          <a:ln>
                            <a:noFill/>
                          </a:ln>
                        </pic:spPr>
                      </pic:pic>
                      <wps:wsp>
                        <wps:cNvPr id="810" name="直线 903"/>
                        <wps:cNvSpPr/>
                        <wps:spPr>
                          <a:xfrm>
                            <a:off x="6677" y="2608"/>
                            <a:ext cx="0" cy="73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11" name="图片 904"/>
                          <pic:cNvPicPr>
                            <a:picLocks noChangeAspect="1"/>
                          </pic:cNvPicPr>
                        </pic:nvPicPr>
                        <pic:blipFill>
                          <a:blip r:embed="rId188"/>
                          <a:stretch>
                            <a:fillRect/>
                          </a:stretch>
                        </pic:blipFill>
                        <pic:spPr>
                          <a:xfrm>
                            <a:off x="6733" y="2126"/>
                            <a:ext cx="2" cy="1206"/>
                          </a:xfrm>
                          <a:prstGeom prst="rect">
                            <a:avLst/>
                          </a:prstGeom>
                          <a:noFill/>
                          <a:ln>
                            <a:noFill/>
                          </a:ln>
                        </pic:spPr>
                      </pic:pic>
                      <wps:wsp>
                        <wps:cNvPr id="812" name="直线 905"/>
                        <wps:cNvSpPr/>
                        <wps:spPr>
                          <a:xfrm>
                            <a:off x="6734" y="2114"/>
                            <a:ext cx="0" cy="1229"/>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13" name="图片 906"/>
                          <pic:cNvPicPr>
                            <a:picLocks noChangeAspect="1"/>
                          </pic:cNvPicPr>
                        </pic:nvPicPr>
                        <pic:blipFill>
                          <a:blip r:embed="rId260"/>
                          <a:stretch>
                            <a:fillRect/>
                          </a:stretch>
                        </pic:blipFill>
                        <pic:spPr>
                          <a:xfrm>
                            <a:off x="6784" y="3331"/>
                            <a:ext cx="2" cy="67"/>
                          </a:xfrm>
                          <a:prstGeom prst="rect">
                            <a:avLst/>
                          </a:prstGeom>
                          <a:noFill/>
                          <a:ln>
                            <a:noFill/>
                          </a:ln>
                        </pic:spPr>
                      </pic:pic>
                      <wps:wsp>
                        <wps:cNvPr id="814" name="矩形 907"/>
                        <wps:cNvSpPr/>
                        <wps:spPr>
                          <a:xfrm>
                            <a:off x="6784" y="3331"/>
                            <a:ext cx="2" cy="67"/>
                          </a:xfrm>
                          <a:prstGeom prst="rect">
                            <a:avLst/>
                          </a:prstGeom>
                          <a:noFill/>
                          <a:ln w="15357" cap="flat" cmpd="sng">
                            <a:solidFill>
                              <a:srgbClr val="5896D0"/>
                            </a:solidFill>
                            <a:prstDash val="solid"/>
                            <a:miter/>
                            <a:headEnd type="none" w="med" len="med"/>
                            <a:tailEnd type="none" w="med" len="med"/>
                          </a:ln>
                        </wps:spPr>
                        <wps:bodyPr upright="1"/>
                      </wps:wsp>
                      <pic:pic xmlns:pic="http://schemas.openxmlformats.org/drawingml/2006/picture">
                        <pic:nvPicPr>
                          <pic:cNvPr id="815" name="图片 908"/>
                          <pic:cNvPicPr>
                            <a:picLocks noChangeAspect="1"/>
                          </pic:cNvPicPr>
                        </pic:nvPicPr>
                        <pic:blipFill>
                          <a:blip r:embed="rId310"/>
                          <a:stretch>
                            <a:fillRect/>
                          </a:stretch>
                        </pic:blipFill>
                        <pic:spPr>
                          <a:xfrm>
                            <a:off x="6848" y="2777"/>
                            <a:ext cx="2" cy="554"/>
                          </a:xfrm>
                          <a:prstGeom prst="rect">
                            <a:avLst/>
                          </a:prstGeom>
                          <a:noFill/>
                          <a:ln>
                            <a:noFill/>
                          </a:ln>
                        </pic:spPr>
                      </pic:pic>
                      <wps:wsp>
                        <wps:cNvPr id="816" name="直线 909"/>
                        <wps:cNvSpPr/>
                        <wps:spPr>
                          <a:xfrm>
                            <a:off x="6849" y="2766"/>
                            <a:ext cx="0" cy="577"/>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17" name="图片 910"/>
                          <pic:cNvPicPr>
                            <a:picLocks noChangeAspect="1"/>
                          </pic:cNvPicPr>
                        </pic:nvPicPr>
                        <pic:blipFill>
                          <a:blip r:embed="rId311"/>
                          <a:stretch>
                            <a:fillRect/>
                          </a:stretch>
                        </pic:blipFill>
                        <pic:spPr>
                          <a:xfrm>
                            <a:off x="6891" y="2922"/>
                            <a:ext cx="2" cy="409"/>
                          </a:xfrm>
                          <a:prstGeom prst="rect">
                            <a:avLst/>
                          </a:prstGeom>
                          <a:noFill/>
                          <a:ln>
                            <a:noFill/>
                          </a:ln>
                        </pic:spPr>
                      </pic:pic>
                      <wps:wsp>
                        <wps:cNvPr id="818" name="直线 911"/>
                        <wps:cNvSpPr/>
                        <wps:spPr>
                          <a:xfrm>
                            <a:off x="6892" y="2911"/>
                            <a:ext cx="0" cy="43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19" name="图片 912"/>
                          <pic:cNvPicPr>
                            <a:picLocks noChangeAspect="1"/>
                          </pic:cNvPicPr>
                        </pic:nvPicPr>
                        <pic:blipFill>
                          <a:blip r:embed="rId312"/>
                          <a:stretch>
                            <a:fillRect/>
                          </a:stretch>
                        </pic:blipFill>
                        <pic:spPr>
                          <a:xfrm>
                            <a:off x="6941" y="2798"/>
                            <a:ext cx="2" cy="533"/>
                          </a:xfrm>
                          <a:prstGeom prst="rect">
                            <a:avLst/>
                          </a:prstGeom>
                          <a:noFill/>
                          <a:ln>
                            <a:noFill/>
                          </a:ln>
                        </pic:spPr>
                      </pic:pic>
                      <wps:wsp>
                        <wps:cNvPr id="820" name="直线 913"/>
                        <wps:cNvSpPr/>
                        <wps:spPr>
                          <a:xfrm>
                            <a:off x="6942" y="2787"/>
                            <a:ext cx="0" cy="556"/>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21" name="图片 914"/>
                          <pic:cNvPicPr>
                            <a:picLocks noChangeAspect="1"/>
                          </pic:cNvPicPr>
                        </pic:nvPicPr>
                        <pic:blipFill>
                          <a:blip r:embed="rId313"/>
                          <a:stretch>
                            <a:fillRect/>
                          </a:stretch>
                        </pic:blipFill>
                        <pic:spPr>
                          <a:xfrm>
                            <a:off x="6999" y="2552"/>
                            <a:ext cx="2" cy="779"/>
                          </a:xfrm>
                          <a:prstGeom prst="rect">
                            <a:avLst/>
                          </a:prstGeom>
                          <a:noFill/>
                          <a:ln>
                            <a:noFill/>
                          </a:ln>
                        </pic:spPr>
                      </pic:pic>
                      <wps:wsp>
                        <wps:cNvPr id="822" name="直线 915"/>
                        <wps:cNvSpPr/>
                        <wps:spPr>
                          <a:xfrm>
                            <a:off x="7000" y="2541"/>
                            <a:ext cx="0" cy="802"/>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23" name="图片 916"/>
                          <pic:cNvPicPr>
                            <a:picLocks noChangeAspect="1"/>
                          </pic:cNvPicPr>
                        </pic:nvPicPr>
                        <pic:blipFill>
                          <a:blip r:embed="rId268"/>
                          <a:stretch>
                            <a:fillRect/>
                          </a:stretch>
                        </pic:blipFill>
                        <pic:spPr>
                          <a:xfrm>
                            <a:off x="7047" y="2959"/>
                            <a:ext cx="2" cy="372"/>
                          </a:xfrm>
                          <a:prstGeom prst="rect">
                            <a:avLst/>
                          </a:prstGeom>
                          <a:noFill/>
                          <a:ln>
                            <a:noFill/>
                          </a:ln>
                        </pic:spPr>
                      </pic:pic>
                      <wps:wsp>
                        <wps:cNvPr id="824" name="直线 917"/>
                        <wps:cNvSpPr/>
                        <wps:spPr>
                          <a:xfrm>
                            <a:off x="7048" y="2948"/>
                            <a:ext cx="0" cy="395"/>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25" name="图片 918"/>
                          <pic:cNvPicPr>
                            <a:picLocks noChangeAspect="1"/>
                          </pic:cNvPicPr>
                        </pic:nvPicPr>
                        <pic:blipFill>
                          <a:blip r:embed="rId314"/>
                          <a:stretch>
                            <a:fillRect/>
                          </a:stretch>
                        </pic:blipFill>
                        <pic:spPr>
                          <a:xfrm>
                            <a:off x="7098" y="2807"/>
                            <a:ext cx="2" cy="524"/>
                          </a:xfrm>
                          <a:prstGeom prst="rect">
                            <a:avLst/>
                          </a:prstGeom>
                          <a:noFill/>
                          <a:ln>
                            <a:noFill/>
                          </a:ln>
                        </pic:spPr>
                      </pic:pic>
                      <wps:wsp>
                        <wps:cNvPr id="826" name="直线 919"/>
                        <wps:cNvSpPr/>
                        <wps:spPr>
                          <a:xfrm>
                            <a:off x="7100" y="2795"/>
                            <a:ext cx="0" cy="54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27" name="图片 920"/>
                          <pic:cNvPicPr>
                            <a:picLocks noChangeAspect="1"/>
                          </pic:cNvPicPr>
                        </pic:nvPicPr>
                        <pic:blipFill>
                          <a:blip r:embed="rId34"/>
                          <a:stretch>
                            <a:fillRect/>
                          </a:stretch>
                        </pic:blipFill>
                        <pic:spPr>
                          <a:xfrm>
                            <a:off x="7151" y="3084"/>
                            <a:ext cx="2" cy="247"/>
                          </a:xfrm>
                          <a:prstGeom prst="rect">
                            <a:avLst/>
                          </a:prstGeom>
                          <a:noFill/>
                          <a:ln>
                            <a:noFill/>
                          </a:ln>
                        </pic:spPr>
                      </pic:pic>
                      <wps:wsp>
                        <wps:cNvPr id="828" name="直线 921"/>
                        <wps:cNvSpPr/>
                        <wps:spPr>
                          <a:xfrm>
                            <a:off x="7152" y="3073"/>
                            <a:ext cx="0" cy="270"/>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29" name="图片 922"/>
                          <pic:cNvPicPr>
                            <a:picLocks noChangeAspect="1"/>
                          </pic:cNvPicPr>
                        </pic:nvPicPr>
                        <pic:blipFill>
                          <a:blip r:embed="rId315"/>
                          <a:stretch>
                            <a:fillRect/>
                          </a:stretch>
                        </pic:blipFill>
                        <pic:spPr>
                          <a:xfrm>
                            <a:off x="7207" y="2854"/>
                            <a:ext cx="2" cy="477"/>
                          </a:xfrm>
                          <a:prstGeom prst="rect">
                            <a:avLst/>
                          </a:prstGeom>
                          <a:noFill/>
                          <a:ln>
                            <a:noFill/>
                          </a:ln>
                        </pic:spPr>
                      </pic:pic>
                      <wps:wsp>
                        <wps:cNvPr id="830" name="直线 923"/>
                        <wps:cNvSpPr/>
                        <wps:spPr>
                          <a:xfrm>
                            <a:off x="7208" y="2842"/>
                            <a:ext cx="0" cy="501"/>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31" name="图片 924"/>
                          <pic:cNvPicPr>
                            <a:picLocks noChangeAspect="1"/>
                          </pic:cNvPicPr>
                        </pic:nvPicPr>
                        <pic:blipFill>
                          <a:blip r:embed="rId316"/>
                          <a:stretch>
                            <a:fillRect/>
                          </a:stretch>
                        </pic:blipFill>
                        <pic:spPr>
                          <a:xfrm>
                            <a:off x="7256" y="2951"/>
                            <a:ext cx="2" cy="380"/>
                          </a:xfrm>
                          <a:prstGeom prst="rect">
                            <a:avLst/>
                          </a:prstGeom>
                          <a:noFill/>
                          <a:ln>
                            <a:noFill/>
                          </a:ln>
                        </pic:spPr>
                      </pic:pic>
                      <wps:wsp>
                        <wps:cNvPr id="832" name="直线 925"/>
                        <wps:cNvSpPr/>
                        <wps:spPr>
                          <a:xfrm>
                            <a:off x="7258" y="2939"/>
                            <a:ext cx="0" cy="404"/>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33" name="图片 926"/>
                          <pic:cNvPicPr>
                            <a:picLocks noChangeAspect="1"/>
                          </pic:cNvPicPr>
                        </pic:nvPicPr>
                        <pic:blipFill>
                          <a:blip r:embed="rId317"/>
                          <a:stretch>
                            <a:fillRect/>
                          </a:stretch>
                        </pic:blipFill>
                        <pic:spPr>
                          <a:xfrm>
                            <a:off x="7309" y="2392"/>
                            <a:ext cx="2" cy="939"/>
                          </a:xfrm>
                          <a:prstGeom prst="rect">
                            <a:avLst/>
                          </a:prstGeom>
                          <a:noFill/>
                          <a:ln>
                            <a:noFill/>
                          </a:ln>
                        </pic:spPr>
                      </pic:pic>
                      <wps:wsp>
                        <wps:cNvPr id="834" name="直线 927"/>
                        <wps:cNvSpPr/>
                        <wps:spPr>
                          <a:xfrm>
                            <a:off x="7310" y="2380"/>
                            <a:ext cx="0" cy="963"/>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35" name="图片 928"/>
                          <pic:cNvPicPr>
                            <a:picLocks noChangeAspect="1"/>
                          </pic:cNvPicPr>
                        </pic:nvPicPr>
                        <pic:blipFill>
                          <a:blip r:embed="rId318"/>
                          <a:stretch>
                            <a:fillRect/>
                          </a:stretch>
                        </pic:blipFill>
                        <pic:spPr>
                          <a:xfrm>
                            <a:off x="7362" y="3217"/>
                            <a:ext cx="2" cy="114"/>
                          </a:xfrm>
                          <a:prstGeom prst="rect">
                            <a:avLst/>
                          </a:prstGeom>
                          <a:noFill/>
                          <a:ln>
                            <a:noFill/>
                          </a:ln>
                        </pic:spPr>
                      </pic:pic>
                      <wps:wsp>
                        <wps:cNvPr id="836" name="直线 929"/>
                        <wps:cNvSpPr/>
                        <wps:spPr>
                          <a:xfrm>
                            <a:off x="7363" y="3205"/>
                            <a:ext cx="0" cy="138"/>
                          </a:xfrm>
                          <a:prstGeom prst="line">
                            <a:avLst/>
                          </a:prstGeom>
                          <a:ln w="16260" cap="flat" cmpd="sng">
                            <a:solidFill>
                              <a:srgbClr val="5896D0"/>
                            </a:solidFill>
                            <a:prstDash val="solid"/>
                            <a:headEnd type="none" w="med" len="med"/>
                            <a:tailEnd type="none" w="med" len="med"/>
                          </a:ln>
                        </wps:spPr>
                        <wps:bodyPr upright="1"/>
                      </wps:wsp>
                      <pic:pic xmlns:pic="http://schemas.openxmlformats.org/drawingml/2006/picture">
                        <pic:nvPicPr>
                          <pic:cNvPr id="837" name="图片 930"/>
                          <pic:cNvPicPr>
                            <a:picLocks noChangeAspect="1"/>
                          </pic:cNvPicPr>
                        </pic:nvPicPr>
                        <pic:blipFill>
                          <a:blip r:embed="rId285"/>
                          <a:stretch>
                            <a:fillRect/>
                          </a:stretch>
                        </pic:blipFill>
                        <pic:spPr>
                          <a:xfrm>
                            <a:off x="7416" y="3331"/>
                            <a:ext cx="2" cy="99"/>
                          </a:xfrm>
                          <a:prstGeom prst="rect">
                            <a:avLst/>
                          </a:prstGeom>
                          <a:noFill/>
                          <a:ln>
                            <a:noFill/>
                          </a:ln>
                        </pic:spPr>
                      </pic:pic>
                      <wps:wsp>
                        <wps:cNvPr id="838" name="任意多边形 931"/>
                        <wps:cNvSpPr/>
                        <wps:spPr>
                          <a:xfrm>
                            <a:off x="801" y="7696"/>
                            <a:ext cx="10318" cy="63"/>
                          </a:xfrm>
                          <a:custGeom>
                            <a:avLst/>
                            <a:gdLst/>
                            <a:ahLst/>
                            <a:cxnLst/>
                            <a:pathLst>
                              <a:path w="10318" h="63">
                                <a:moveTo>
                                  <a:pt x="567" y="-4364"/>
                                </a:moveTo>
                                <a:lnTo>
                                  <a:pt x="6683" y="-4364"/>
                                </a:lnTo>
                                <a:moveTo>
                                  <a:pt x="567" y="-4364"/>
                                </a:moveTo>
                                <a:lnTo>
                                  <a:pt x="567" y="-4327"/>
                                </a:lnTo>
                                <a:moveTo>
                                  <a:pt x="1198" y="-4364"/>
                                </a:moveTo>
                                <a:lnTo>
                                  <a:pt x="1198" y="-4327"/>
                                </a:lnTo>
                                <a:moveTo>
                                  <a:pt x="1829" y="-4364"/>
                                </a:moveTo>
                                <a:lnTo>
                                  <a:pt x="1829" y="-4327"/>
                                </a:lnTo>
                                <a:moveTo>
                                  <a:pt x="2461" y="-4364"/>
                                </a:moveTo>
                                <a:lnTo>
                                  <a:pt x="2461" y="-4327"/>
                                </a:lnTo>
                                <a:moveTo>
                                  <a:pt x="3091" y="-4364"/>
                                </a:moveTo>
                                <a:lnTo>
                                  <a:pt x="3091" y="-4327"/>
                                </a:lnTo>
                                <a:moveTo>
                                  <a:pt x="3721" y="-4364"/>
                                </a:moveTo>
                                <a:lnTo>
                                  <a:pt x="3721" y="-4327"/>
                                </a:lnTo>
                                <a:moveTo>
                                  <a:pt x="4354" y="-4364"/>
                                </a:moveTo>
                                <a:lnTo>
                                  <a:pt x="4354" y="-4327"/>
                                </a:lnTo>
                                <a:moveTo>
                                  <a:pt x="4985" y="-4364"/>
                                </a:moveTo>
                                <a:lnTo>
                                  <a:pt x="4985" y="-4327"/>
                                </a:lnTo>
                                <a:moveTo>
                                  <a:pt x="5615" y="-4364"/>
                                </a:moveTo>
                                <a:lnTo>
                                  <a:pt x="5615" y="-4327"/>
                                </a:lnTo>
                                <a:moveTo>
                                  <a:pt x="6245" y="-4364"/>
                                </a:moveTo>
                                <a:lnTo>
                                  <a:pt x="6245" y="-4327"/>
                                </a:lnTo>
                              </a:path>
                            </a:pathLst>
                          </a:custGeom>
                          <a:noFill/>
                          <a:ln w="5420" cap="flat" cmpd="sng">
                            <a:solidFill>
                              <a:srgbClr val="D9D9D9"/>
                            </a:solidFill>
                            <a:prstDash val="solid"/>
                            <a:headEnd type="none" w="med" len="med"/>
                            <a:tailEnd type="none" w="med" len="med"/>
                          </a:ln>
                        </wps:spPr>
                        <wps:bodyPr upright="1"/>
                      </wps:wsp>
                      <wps:wsp>
                        <wps:cNvPr id="839" name="任意多边形 932"/>
                        <wps:cNvSpPr/>
                        <wps:spPr>
                          <a:xfrm>
                            <a:off x="1369" y="2742"/>
                            <a:ext cx="6115" cy="473"/>
                          </a:xfrm>
                          <a:custGeom>
                            <a:avLst/>
                            <a:gdLst/>
                            <a:ahLst/>
                            <a:cxnLst/>
                            <a:pathLst>
                              <a:path w="6115" h="473">
                                <a:moveTo>
                                  <a:pt x="0" y="175"/>
                                </a:moveTo>
                                <a:lnTo>
                                  <a:pt x="0" y="175"/>
                                </a:lnTo>
                                <a:lnTo>
                                  <a:pt x="579" y="175"/>
                                </a:lnTo>
                                <a:lnTo>
                                  <a:pt x="632" y="217"/>
                                </a:lnTo>
                                <a:lnTo>
                                  <a:pt x="685" y="256"/>
                                </a:lnTo>
                                <a:lnTo>
                                  <a:pt x="734" y="350"/>
                                </a:lnTo>
                                <a:lnTo>
                                  <a:pt x="794" y="338"/>
                                </a:lnTo>
                                <a:lnTo>
                                  <a:pt x="843" y="355"/>
                                </a:lnTo>
                                <a:lnTo>
                                  <a:pt x="892" y="373"/>
                                </a:lnTo>
                                <a:lnTo>
                                  <a:pt x="946" y="435"/>
                                </a:lnTo>
                                <a:lnTo>
                                  <a:pt x="999" y="452"/>
                                </a:lnTo>
                                <a:lnTo>
                                  <a:pt x="1060" y="365"/>
                                </a:lnTo>
                                <a:lnTo>
                                  <a:pt x="1109" y="392"/>
                                </a:lnTo>
                                <a:lnTo>
                                  <a:pt x="1157" y="344"/>
                                </a:lnTo>
                                <a:lnTo>
                                  <a:pt x="1217" y="284"/>
                                </a:lnTo>
                                <a:lnTo>
                                  <a:pt x="1265" y="266"/>
                                </a:lnTo>
                                <a:lnTo>
                                  <a:pt x="1313" y="190"/>
                                </a:lnTo>
                                <a:lnTo>
                                  <a:pt x="1366" y="118"/>
                                </a:lnTo>
                                <a:lnTo>
                                  <a:pt x="1423" y="84"/>
                                </a:lnTo>
                                <a:lnTo>
                                  <a:pt x="1471" y="31"/>
                                </a:lnTo>
                                <a:lnTo>
                                  <a:pt x="1523" y="11"/>
                                </a:lnTo>
                                <a:lnTo>
                                  <a:pt x="1579" y="52"/>
                                </a:lnTo>
                                <a:lnTo>
                                  <a:pt x="1629" y="54"/>
                                </a:lnTo>
                                <a:lnTo>
                                  <a:pt x="1696" y="45"/>
                                </a:lnTo>
                                <a:lnTo>
                                  <a:pt x="1737" y="35"/>
                                </a:lnTo>
                                <a:lnTo>
                                  <a:pt x="1787" y="23"/>
                                </a:lnTo>
                                <a:lnTo>
                                  <a:pt x="1845" y="78"/>
                                </a:lnTo>
                                <a:lnTo>
                                  <a:pt x="1894" y="159"/>
                                </a:lnTo>
                                <a:lnTo>
                                  <a:pt x="1942" y="161"/>
                                </a:lnTo>
                                <a:lnTo>
                                  <a:pt x="1996" y="169"/>
                                </a:lnTo>
                                <a:lnTo>
                                  <a:pt x="2053" y="243"/>
                                </a:lnTo>
                                <a:lnTo>
                                  <a:pt x="2102" y="276"/>
                                </a:lnTo>
                                <a:lnTo>
                                  <a:pt x="2153" y="183"/>
                                </a:lnTo>
                                <a:lnTo>
                                  <a:pt x="2208" y="189"/>
                                </a:lnTo>
                                <a:lnTo>
                                  <a:pt x="2261" y="190"/>
                                </a:lnTo>
                                <a:lnTo>
                                  <a:pt x="2325" y="216"/>
                                </a:lnTo>
                                <a:lnTo>
                                  <a:pt x="2366" y="256"/>
                                </a:lnTo>
                                <a:lnTo>
                                  <a:pt x="2417" y="247"/>
                                </a:lnTo>
                                <a:lnTo>
                                  <a:pt x="2477" y="195"/>
                                </a:lnTo>
                                <a:lnTo>
                                  <a:pt x="2525" y="149"/>
                                </a:lnTo>
                                <a:lnTo>
                                  <a:pt x="2574" y="172"/>
                                </a:lnTo>
                                <a:lnTo>
                                  <a:pt x="2626" y="165"/>
                                </a:lnTo>
                                <a:lnTo>
                                  <a:pt x="2682" y="125"/>
                                </a:lnTo>
                                <a:lnTo>
                                  <a:pt x="2732" y="119"/>
                                </a:lnTo>
                                <a:lnTo>
                                  <a:pt x="2784" y="232"/>
                                </a:lnTo>
                                <a:lnTo>
                                  <a:pt x="2837" y="229"/>
                                </a:lnTo>
                                <a:lnTo>
                                  <a:pt x="2891" y="161"/>
                                </a:lnTo>
                                <a:lnTo>
                                  <a:pt x="2958" y="166"/>
                                </a:lnTo>
                                <a:lnTo>
                                  <a:pt x="2996" y="173"/>
                                </a:lnTo>
                                <a:lnTo>
                                  <a:pt x="3049" y="200"/>
                                </a:lnTo>
                                <a:lnTo>
                                  <a:pt x="3107" y="158"/>
                                </a:lnTo>
                                <a:lnTo>
                                  <a:pt x="3156" y="192"/>
                                </a:lnTo>
                                <a:lnTo>
                                  <a:pt x="3205" y="262"/>
                                </a:lnTo>
                                <a:lnTo>
                                  <a:pt x="3267" y="199"/>
                                </a:lnTo>
                                <a:lnTo>
                                  <a:pt x="3312" y="202"/>
                                </a:lnTo>
                                <a:lnTo>
                                  <a:pt x="3365" y="219"/>
                                </a:lnTo>
                                <a:lnTo>
                                  <a:pt x="3417" y="215"/>
                                </a:lnTo>
                                <a:lnTo>
                                  <a:pt x="3470" y="215"/>
                                </a:lnTo>
                                <a:lnTo>
                                  <a:pt x="3527" y="249"/>
                                </a:lnTo>
                                <a:lnTo>
                                  <a:pt x="3587" y="235"/>
                                </a:lnTo>
                                <a:lnTo>
                                  <a:pt x="3629" y="216"/>
                                </a:lnTo>
                                <a:lnTo>
                                  <a:pt x="3683" y="185"/>
                                </a:lnTo>
                                <a:lnTo>
                                  <a:pt x="3739" y="277"/>
                                </a:lnTo>
                                <a:lnTo>
                                  <a:pt x="3787" y="267"/>
                                </a:lnTo>
                                <a:lnTo>
                                  <a:pt x="3836" y="264"/>
                                </a:lnTo>
                                <a:lnTo>
                                  <a:pt x="3890" y="308"/>
                                </a:lnTo>
                                <a:lnTo>
                                  <a:pt x="3944" y="306"/>
                                </a:lnTo>
                                <a:lnTo>
                                  <a:pt x="3998" y="350"/>
                                </a:lnTo>
                                <a:lnTo>
                                  <a:pt x="4046" y="360"/>
                                </a:lnTo>
                                <a:lnTo>
                                  <a:pt x="4100" y="271"/>
                                </a:lnTo>
                                <a:lnTo>
                                  <a:pt x="4156" y="313"/>
                                </a:lnTo>
                                <a:lnTo>
                                  <a:pt x="4218" y="370"/>
                                </a:lnTo>
                                <a:lnTo>
                                  <a:pt x="4260" y="350"/>
                                </a:lnTo>
                                <a:lnTo>
                                  <a:pt x="4312" y="435"/>
                                </a:lnTo>
                                <a:lnTo>
                                  <a:pt x="4366" y="466"/>
                                </a:lnTo>
                                <a:lnTo>
                                  <a:pt x="4429" y="472"/>
                                </a:lnTo>
                                <a:lnTo>
                                  <a:pt x="4470" y="367"/>
                                </a:lnTo>
                                <a:lnTo>
                                  <a:pt x="4520" y="402"/>
                                </a:lnTo>
                                <a:lnTo>
                                  <a:pt x="4580" y="341"/>
                                </a:lnTo>
                                <a:lnTo>
                                  <a:pt x="4630" y="286"/>
                                </a:lnTo>
                                <a:lnTo>
                                  <a:pt x="4678" y="246"/>
                                </a:lnTo>
                                <a:lnTo>
                                  <a:pt x="4731" y="318"/>
                                </a:lnTo>
                                <a:lnTo>
                                  <a:pt x="4785" y="283"/>
                                </a:lnTo>
                                <a:lnTo>
                                  <a:pt x="4849" y="243"/>
                                </a:lnTo>
                                <a:lnTo>
                                  <a:pt x="4894" y="222"/>
                                </a:lnTo>
                                <a:lnTo>
                                  <a:pt x="4943" y="158"/>
                                </a:lnTo>
                                <a:lnTo>
                                  <a:pt x="5002" y="139"/>
                                </a:lnTo>
                                <a:lnTo>
                                  <a:pt x="5051" y="139"/>
                                </a:lnTo>
                                <a:lnTo>
                                  <a:pt x="5099" y="193"/>
                                </a:lnTo>
                                <a:lnTo>
                                  <a:pt x="5150" y="190"/>
                                </a:lnTo>
                                <a:lnTo>
                                  <a:pt x="5209" y="262"/>
                                </a:lnTo>
                                <a:lnTo>
                                  <a:pt x="5257" y="185"/>
                                </a:lnTo>
                                <a:lnTo>
                                  <a:pt x="5308" y="169"/>
                                </a:lnTo>
                                <a:lnTo>
                                  <a:pt x="5365" y="75"/>
                                </a:lnTo>
                                <a:lnTo>
                                  <a:pt x="5415" y="142"/>
                                </a:lnTo>
                                <a:lnTo>
                                  <a:pt x="5479" y="121"/>
                                </a:lnTo>
                                <a:lnTo>
                                  <a:pt x="5523" y="156"/>
                                </a:lnTo>
                                <a:lnTo>
                                  <a:pt x="5573" y="149"/>
                                </a:lnTo>
                                <a:lnTo>
                                  <a:pt x="5631" y="98"/>
                                </a:lnTo>
                                <a:lnTo>
                                  <a:pt x="5679" y="68"/>
                                </a:lnTo>
                                <a:lnTo>
                                  <a:pt x="5729" y="60"/>
                                </a:lnTo>
                                <a:lnTo>
                                  <a:pt x="5783" y="41"/>
                                </a:lnTo>
                                <a:lnTo>
                                  <a:pt x="5839" y="0"/>
                                </a:lnTo>
                                <a:lnTo>
                                  <a:pt x="5889" y="78"/>
                                </a:lnTo>
                                <a:lnTo>
                                  <a:pt x="5940" y="60"/>
                                </a:lnTo>
                                <a:lnTo>
                                  <a:pt x="5994" y="151"/>
                                </a:lnTo>
                                <a:lnTo>
                                  <a:pt x="6048" y="152"/>
                                </a:lnTo>
                                <a:lnTo>
                                  <a:pt x="6115" y="148"/>
                                </a:lnTo>
                              </a:path>
                            </a:pathLst>
                          </a:custGeom>
                          <a:noFill/>
                          <a:ln w="14455" cap="flat" cmpd="sng">
                            <a:solidFill>
                              <a:srgbClr val="EC7C30"/>
                            </a:solidFill>
                            <a:prstDash val="solid"/>
                            <a:headEnd type="none" w="med" len="med"/>
                            <a:tailEnd type="none" w="med" len="med"/>
                          </a:ln>
                        </wps:spPr>
                        <wps:bodyPr upright="1"/>
                      </wps:wsp>
                    </wpg:wgp>
                  </a:graphicData>
                </a:graphic>
              </wp:anchor>
            </w:drawing>
          </mc:Choice>
          <mc:Fallback>
            <w:pict>
              <v:group id="组合 699" o:spid="_x0000_s1026" o:spt="203" style="position:absolute;left:0pt;margin-left:67.85pt;margin-top:92.7pt;height:107.1pt;width:306.9pt;mso-position-horizontal-relative:page;z-index:-257442816;mso-width-relative:page;mso-height-relative:page;" coordorigin="1358,1855" coordsize="6138,2142" o:gfxdata="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">
                <o:lock v:ext="edit" aspectratio="f"/>
                <v:shape id="图片 700" o:spid="_x0000_s1026" o:spt="75" alt="" type="#_x0000_t75" style="position:absolute;left:1370;top:2262;height:1069;width:2;" filled="f" o:preferrelative="t" stroked="f" coordsize="21600,21600" o:gfxdata="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8v674A&#10;AADcAAAADwAAAAAAAAABACAAAAAiAAAAZHJzL2Rvd25yZXYueG1sUEsBAhQAFAAAAAgAh07iQDMv&#10;BZ47AAAAOQAAABAAAAAAAAAAAQAgAAAADQEAAGRycy9zaGFwZXhtbC54bWxQSwUGAAAAAAYABgBb&#10;AQAAtwMAAAAA&#10;">
                  <v:fill on="f" focussize="0,0"/>
                  <v:stroke on="f"/>
                  <v:imagedata r:id="rId236" o:title=""/>
                  <o:lock v:ext="edit" aspectratio="t"/>
                </v:shape>
                <v:line id="直线 701" o:spid="_x0000_s1026" o:spt="20" style="position:absolute;left:1371;top:2250;height:1093;width:0;" filled="f" stroked="t" coordsize="21600,21600" o:gfxdata="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11/Vr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702" o:spid="_x0000_s1026" o:spt="75" alt="" type="#_x0000_t75" style="position:absolute;left:1418;top:2898;height:433;width:2;" filled="f" o:preferrelative="t" stroked="f" coordsize="21600,21600" o:gfxdata="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1sPC/&#10;AAAA3AAAAA8AAAAAAAAAAQAgAAAAIgAAAGRycy9kb3ducmV2LnhtbFBLAQIUABQAAAAIAIdO4kAz&#10;LwWeOwAAADkAAAAQAAAAAAAAAAEAIAAAAA4BAABkcnMvc2hhcGV4bWwueG1sUEsFBgAAAAAGAAYA&#10;WwEAALgDAAAAAA==&#10;">
                  <v:fill on="f" focussize="0,0"/>
                  <v:stroke on="f"/>
                  <v:imagedata r:id="rId237" o:title=""/>
                  <o:lock v:ext="edit" aspectratio="t"/>
                </v:shape>
                <v:line id="直线 703" o:spid="_x0000_s1026" o:spt="20" style="position:absolute;left:1419;top:2886;height:457;width:0;" filled="f" stroked="t" coordsize="21600,21600" o:gfxdata="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y5Y2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04" o:spid="_x0000_s1026" o:spt="75" alt="" type="#_x0000_t75" style="position:absolute;left:1472;top:2855;height:476;width:2;" filled="f" o:preferrelative="t" stroked="f" coordsize="21600,21600" o:gfxdata="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3/KvQAA&#10;ANwAAAAPAAAAAAAAAAEAIAAAACIAAABkcnMvZG93bnJldi54bWxQSwECFAAUAAAACACHTuJAMy8F&#10;njsAAAA5AAAAEAAAAAAAAAABACAAAAAMAQAAZHJzL3NoYXBleG1sLnhtbFBLBQYAAAAABgAGAFsB&#10;AAC2AwAAAAA=&#10;">
                  <v:fill on="f" focussize="0,0"/>
                  <v:stroke on="f"/>
                  <v:imagedata r:id="rId238" o:title=""/>
                  <o:lock v:ext="edit" aspectratio="t"/>
                </v:shape>
                <v:line id="直线 705" o:spid="_x0000_s1026" o:spt="20" style="position:absolute;left:1473;top:2844;height:499;width:0;" filled="f" stroked="t" coordsize="21600,21600" o:gfxdata="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s3m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06" o:spid="_x0000_s1026" o:spt="75" alt="" type="#_x0000_t75" style="position:absolute;left:1535;top:3331;height:36;width:2;" filled="f" o:preferrelative="t" stroked="f" coordsize="21600,21600" o:gfxdata="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tk2S/&#10;AAAA3AAAAA8AAAAAAAAAAQAgAAAAIgAAAGRycy9kb3ducmV2LnhtbFBLAQIUABQAAAAIAIdO4kAz&#10;LwWeOwAAADkAAAAQAAAAAAAAAAEAIAAAAA4BAABkcnMvc2hhcGV4bWwueG1sUEsFBgAAAAAGAAYA&#10;WwEAALgDAAAAAA==&#10;">
                  <v:fill on="f" focussize="0,0"/>
                  <v:stroke on="f"/>
                  <v:imagedata r:id="rId239" o:title=""/>
                  <o:lock v:ext="edit" aspectratio="t"/>
                </v:shape>
                <v:rect id="矩形 707" o:spid="_x0000_s1026" o:spt="1" style="position:absolute;left:1535;top:3331;height:36;width:2;" filled="f" stroked="t" coordsize="21600,21600" o:gfxdata="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9D6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708" o:spid="_x0000_s1026" o:spt="75" alt="" type="#_x0000_t75" style="position:absolute;left:1576;top:2962;height:369;width:2;" filled="f" o:preferrelative="t" stroked="f" coordsize="21600,21600" o:gfxdata="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QAb4A&#10;AADcAAAADwAAAAAAAAABACAAAAAiAAAAZHJzL2Rvd25yZXYueG1sUEsBAhQAFAAAAAgAh07iQDMv&#10;BZ47AAAAOQAAABAAAAAAAAAAAQAgAAAADQEAAGRycy9zaGFwZXhtbC54bWxQSwUGAAAAAAYABgBb&#10;AQAAtwMAAAAA&#10;">
                  <v:fill on="f" focussize="0,0"/>
                  <v:stroke on="f"/>
                  <v:imagedata r:id="rId240" o:title=""/>
                  <o:lock v:ext="edit" aspectratio="t"/>
                </v:shape>
                <v:line id="直线 709" o:spid="_x0000_s1026" o:spt="20" style="position:absolute;left:1577;top:2950;height:393;width:0;" filled="f" stroked="t" coordsize="21600,21600" o:gfxdata="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X2G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10" o:spid="_x0000_s1026" o:spt="75" alt="" type="#_x0000_t75" style="position:absolute;left:1630;top:2992;height:339;width:2;" filled="f" o:preferrelative="t" stroked="f" coordsize="21600,21600" o:gfxdata="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CpkvQAA&#10;ANwAAAAPAAAAAAAAAAEAIAAAACIAAABkcnMvZG93bnJldi54bWxQSwECFAAUAAAACACHTuJAMy8F&#10;njsAAAA5AAAAEAAAAAAAAAABACAAAAAMAQAAZHJzL3NoYXBleG1sLnhtbFBLBQYAAAAABgAGAFsB&#10;AAC2AwAAAAA=&#10;">
                  <v:fill on="f" focussize="0,0"/>
                  <v:stroke on="f"/>
                  <v:imagedata r:id="rId241" o:title=""/>
                  <o:lock v:ext="edit" aspectratio="t"/>
                </v:shape>
                <v:line id="直线 711" o:spid="_x0000_s1026" o:spt="20" style="position:absolute;left:1631;top:2980;height:363;width:0;" filled="f" stroked="t" coordsize="21600,21600" o:gfxdata="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E6Y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12" o:spid="_x0000_s1026" o:spt="75" alt="" type="#_x0000_t75" style="position:absolute;left:1681;top:2147;height:1184;width:2;" filled="f" o:preferrelative="t" stroked="f" coordsize="21600,21600" o:gfxdata="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9KS74A&#10;AADcAAAADwAAAAAAAAABACAAAAAiAAAAZHJzL2Rvd25yZXYueG1sUEsBAhQAFAAAAAgAh07iQDMv&#10;BZ47AAAAOQAAABAAAAAAAAAAAQAgAAAADQEAAGRycy9zaGFwZXhtbC54bWxQSwUGAAAAAAYABgBb&#10;AQAAtwMAAAAA&#10;">
                  <v:fill on="f" focussize="0,0"/>
                  <v:stroke on="f"/>
                  <v:imagedata r:id="rId131" o:title=""/>
                  <o:lock v:ext="edit" aspectratio="t"/>
                </v:shape>
                <v:line id="直线 713" o:spid="_x0000_s1026" o:spt="20" style="position:absolute;left:1682;top:2135;height:1208;width:0;" filled="f" stroked="t" coordsize="21600,21600" o:gfxdata="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4vML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714" o:spid="_x0000_s1026" o:spt="75" alt="" type="#_x0000_t75" style="position:absolute;left:1738;top:2697;height:634;width:2;" filled="f" o:preferrelative="t" stroked="f" coordsize="21600,21600" o:gfxdata="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XKDu/&#10;AAAA3AAAAA8AAAAAAAAAAQAgAAAAIgAAAGRycy9kb3ducmV2LnhtbFBLAQIUABQAAAAIAIdO4kAz&#10;LwWeOwAAADkAAAAQAAAAAAAAAAEAIAAAAA4BAABkcnMvc2hhcGV4bWwueG1sUEsFBgAAAAAGAAYA&#10;WwEAALgDAAAAAA==&#10;">
                  <v:fill on="f" focussize="0,0"/>
                  <v:stroke on="f"/>
                  <v:imagedata r:id="rId58" o:title=""/>
                  <o:lock v:ext="edit" aspectratio="t"/>
                </v:shape>
                <v:line id="直线 715" o:spid="_x0000_s1026" o:spt="20" style="position:absolute;left:1739;top:2686;height:657;width:0;" filled="f" stroked="t" coordsize="21600,21600" o:gfxdata="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AFN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16" o:spid="_x0000_s1026" o:spt="75" alt="" type="#_x0000_t75" style="position:absolute;left:1799;top:3331;height:451;width:2;" filled="f" o:preferrelative="t" stroked="f" coordsize="21600,21600" o:gfxdata="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JekrsAAADc&#10;AAAADwAAAAAAAAABACAAAAAiAAAAZHJzL2Rvd25yZXYueG1sUEsBAhQAFAAAAAgAh07iQDMvBZ47&#10;AAAAOQAAABAAAAAAAAAAAQAgAAAACgEAAGRycy9zaGFwZXhtbC54bWxQSwUGAAAAAAYABgBbAQAA&#10;tAMAAAAA&#10;">
                  <v:fill on="f" focussize="0,0"/>
                  <v:stroke on="f"/>
                  <v:imagedata r:id="rId242" o:title=""/>
                  <o:lock v:ext="edit" aspectratio="t"/>
                </v:shape>
                <v:line id="直线 717" o:spid="_x0000_s1026" o:spt="20" style="position:absolute;left:1800;top:3319;height:475;width:0;" filled="f" stroked="t" coordsize="21600,21600" o:gfxdata="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lKT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18" o:spid="_x0000_s1026" o:spt="75" alt="" type="#_x0000_t75" style="position:absolute;left:1840;top:2446;height:885;width:2;" filled="f" o:preferrelative="t" stroked="f" coordsize="21600,21600" o:gfxdata="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T+RBvQAA&#10;ANwAAAAPAAAAAAAAAAEAIAAAACIAAABkcnMvZG93bnJldi54bWxQSwECFAAUAAAACACHTuJAMy8F&#10;njsAAAA5AAAAEAAAAAAAAAABACAAAAAMAQAAZHJzL3NoYXBleG1sLnhtbFBLBQYAAAAABgAGAFsB&#10;AAC2AwAAAAA=&#10;">
                  <v:fill on="f" focussize="0,0"/>
                  <v:stroke on="f"/>
                  <v:imagedata r:id="rId243" o:title=""/>
                  <o:lock v:ext="edit" aspectratio="t"/>
                </v:shape>
                <v:line id="直线 719" o:spid="_x0000_s1026" o:spt="20" style="position:absolute;left:1842;top:2434;height:909;width:0;" filled="f" stroked="t" coordsize="21600,21600" o:gfxdata="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7Et+/&#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20" o:spid="_x0000_s1026" o:spt="75" alt="" type="#_x0000_t75" style="position:absolute;left:1896;top:3331;height:187;width:2;" filled="f" o:preferrelative="t" stroked="f" coordsize="21600,21600" o:gfxdata="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VRML4A&#10;AADcAAAADwAAAAAAAAABACAAAAAiAAAAZHJzL2Rvd25yZXYueG1sUEsBAhQAFAAAAAgAh07iQDMv&#10;BZ47AAAAOQAAABAAAAAAAAAAAQAgAAAADQEAAGRycy9zaGFwZXhtbC54bWxQSwUGAAAAAAYABgBb&#10;AQAAtwMAAAAA&#10;">
                  <v:fill on="f" focussize="0,0"/>
                  <v:stroke on="f"/>
                  <v:imagedata r:id="rId244" o:title=""/>
                  <o:lock v:ext="edit" aspectratio="t"/>
                </v:shape>
                <v:line id="直线 721" o:spid="_x0000_s1026" o:spt="20" style="position:absolute;left:1897;top:3319;height:211;width:0;" filled="f" stroked="t" coordsize="21600,21600" o:gfxdata="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gjNr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722" o:spid="_x0000_s1026" o:spt="75" alt="" type="#_x0000_t75" style="position:absolute;left:1947;top:3086;height:245;width:2;" filled="f" o:preferrelative="t" stroked="f" coordsize="21600,21600" o:gfxdata="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BvQAA&#10;ANwAAAAPAAAAAAAAAAEAIAAAACIAAABkcnMvZG93bnJldi54bWxQSwECFAAUAAAACACHTuJAMy8F&#10;njsAAAA5AAAAEAAAAAAAAAABACAAAAAMAQAAZHJzL3NoYXBleG1sLnhtbFBLBQYAAAAABgAGAFsB&#10;AAC2AwAAAAA=&#10;">
                  <v:fill on="f" focussize="0,0"/>
                  <v:stroke on="f"/>
                  <v:imagedata r:id="rId245" o:title=""/>
                  <o:lock v:ext="edit" aspectratio="t"/>
                </v:shape>
                <v:line id="直线 723" o:spid="_x0000_s1026" o:spt="20" style="position:absolute;left:1948;top:3074;height:269;width:0;" filled="f" stroked="t" coordsize="21600,21600" o:gfxdata="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Hue2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24" o:spid="_x0000_s1026" o:spt="75" alt="" type="#_x0000_t75" style="position:absolute;left:2000;top:2766;height:565;width:2;" filled="f" o:preferrelative="t" stroked="f" coordsize="21600,21600" o:gfxdata="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vo85LsAAADc&#10;AAAADwAAAAAAAAABACAAAAAiAAAAZHJzL2Rvd25yZXYueG1sUEsBAhQAFAAAAAgAh07iQDMvBZ47&#10;AAAAOQAAABAAAAAAAAAAAQAgAAAACgEAAGRycy9zaGFwZXhtbC54bWxQSwUGAAAAAAYABgBbAQAA&#10;tAMAAAAA&#10;">
                  <v:fill on="f" focussize="0,0"/>
                  <v:stroke on="f"/>
                  <v:imagedata r:id="rId246" o:title=""/>
                  <o:lock v:ext="edit" aspectratio="t"/>
                </v:shape>
                <v:line id="直线 725" o:spid="_x0000_s1026" o:spt="20" style="position:absolute;left:2001;top:2754;height:589;width:0;" filled="f" stroked="t" coordsize="21600,21600" o:gfxdata="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Zgg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26" o:spid="_x0000_s1026" o:spt="75" alt="" type="#_x0000_t75" style="position:absolute;left:2052;top:3331;height:30;width:2;" filled="f" o:preferrelative="t" stroked="f" coordsize="21600,21600" o:gfxdata="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6zGXvQAA&#10;ANwAAAAPAAAAAAAAAAEAIAAAACIAAABkcnMvZG93bnJldi54bWxQSwECFAAUAAAACACHTuJAMy8F&#10;njsAAAA5AAAAEAAAAAAAAAABACAAAAAMAQAAZHJzL3NoYXBleG1sLnhtbFBLBQYAAAAABgAGAFsB&#10;AAC2AwAAAAA=&#10;">
                  <v:fill on="f" focussize="0,0"/>
                  <v:stroke on="f"/>
                  <v:imagedata r:id="rId76" o:title=""/>
                  <o:lock v:ext="edit" aspectratio="t"/>
                </v:shape>
                <v:rect id="矩形 727" o:spid="_x0000_s1026" o:spt="1" style="position:absolute;left:2052;top:3331;height:30;width:2;" filled="f" stroked="t" coordsize="21600,21600" o:gfxdata="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Eoya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728" o:spid="_x0000_s1026" o:spt="75" alt="" type="#_x0000_t75" style="position:absolute;left:2104;top:3331;height:654;width:2;" filled="f" o:preferrelative="t" stroked="f" coordsize="21600,21600" o:gfxdata="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QeEv&#10;wAAAANwAAAAPAAAAAAAAAAEAIAAAACIAAABkcnMvZG93bnJldi54bWxQSwECFAAUAAAACACHTuJA&#10;My8FnjsAAAA5AAAAEAAAAAAAAAABACAAAAAPAQAAZHJzL3NoYXBleG1sLnhtbFBLBQYAAAAABgAG&#10;AFsBAAC5AwAAAAA=&#10;">
                  <v:fill on="f" focussize="0,0"/>
                  <v:stroke on="f"/>
                  <v:imagedata r:id="rId247" o:title=""/>
                  <o:lock v:ext="edit" aspectratio="t"/>
                </v:shape>
                <v:line id="直线 729" o:spid="_x0000_s1026" o:spt="20" style="position:absolute;left:2105;top:3319;height:677;width:0;" filled="f" stroked="t" coordsize="21600,21600" o:gfxdata="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ihA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30" o:spid="_x0000_s1026" o:spt="75" alt="" type="#_x0000_t75" style="position:absolute;left:2162;top:3225;height:106;width:2;" filled="f" o:preferrelative="t" stroked="f" coordsize="21600,21600" o:gfxdata="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0CDe8AAAA&#10;3AAAAA8AAAAAAAAAAQAgAAAAIgAAAGRycy9kb3ducmV2LnhtbFBLAQIUABQAAAAIAIdO4kAzLwWe&#10;OwAAADkAAAAQAAAAAAAAAAEAIAAAAAsBAABkcnMvc2hhcGV4bWwueG1sUEsFBgAAAAAGAAYAWwEA&#10;ALUDAAAAAA==&#10;">
                  <v:fill on="f" focussize="0,0"/>
                  <v:stroke on="f"/>
                  <v:imagedata r:id="rId248" o:title=""/>
                  <o:lock v:ext="edit" aspectratio="t"/>
                </v:shape>
                <v:rect id="矩形 731" o:spid="_x0000_s1026" o:spt="1" style="position:absolute;left:2162;top:3225;height:106;width:2;" filled="f" stroked="t" coordsize="21600,21600" o:gfxdata="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X4afugAAANwA&#10;AAAPAAAAAAAAAAEAIAAAACIAAABkcnMvZG93bnJldi54bWxQSwECFAAUAAAACACHTuJAMy8FnjsA&#10;AAA5AAAAEAAAAAAAAAABACAAAAAJAQAAZHJzL3NoYXBleG1sLnhtbFBLBQYAAAAABgAGAFsBAACz&#10;AwAAAAA=&#10;">
                  <v:fill on="f" focussize="0,0"/>
                  <v:stroke weight="1.2092125984252pt" color="#5896D0" joinstyle="miter"/>
                  <v:imagedata o:title=""/>
                  <o:lock v:ext="edit" aspectratio="f"/>
                </v:rect>
                <v:shape id="图片 732" o:spid="_x0000_s1026" o:spt="75" alt="" type="#_x0000_t75" style="position:absolute;left:2210;top:3170;height:161;width:2;" filled="f" o:preferrelative="t" stroked="f" coordsize="21600,21600" o:gfxdata="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rfAvQAA&#10;ANwAAAAPAAAAAAAAAAEAIAAAACIAAABkcnMvZG93bnJldi54bWxQSwECFAAUAAAACACHTuJAMy8F&#10;njsAAAA5AAAAEAAAAAAAAAABACAAAAAMAQAAZHJzL3NoYXBleG1sLnhtbFBLBQYAAAAABgAGAFsB&#10;AAC2AwAAAAA=&#10;">
                  <v:fill on="f" focussize="0,0"/>
                  <v:stroke on="f"/>
                  <v:imagedata r:id="rId249" o:title=""/>
                  <o:lock v:ext="edit" aspectratio="t"/>
                </v:shape>
                <v:line id="直线 733" o:spid="_x0000_s1026" o:spt="20" style="position:absolute;left:2212;top:3158;height:185;width:0;" filled="f" stroked="t" coordsize="21600,21600" o:gfxdata="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BypC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34" o:spid="_x0000_s1026" o:spt="75" alt="" type="#_x0000_t75" style="position:absolute;left:2260;top:3198;height:133;width:2;" filled="f" o:preferrelative="t" stroked="f" coordsize="21600,21600" o:gfxdata="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upvvQAA&#10;ANwAAAAPAAAAAAAAAAEAIAAAACIAAABkcnMvZG93bnJldi54bWxQSwECFAAUAAAACACHTuJAMy8F&#10;njsAAAA5AAAAEAAAAAAAAAABACAAAAAMAQAAZHJzL3NoYXBleG1sLnhtbFBLBQYAAAAABgAGAFsB&#10;AAC2AwAAAAA=&#10;">
                  <v:fill on="f" focussize="0,0"/>
                  <v:stroke on="f"/>
                  <v:imagedata r:id="rId116" o:title=""/>
                  <o:lock v:ext="edit" aspectratio="t"/>
                </v:shape>
                <v:line id="直线 735" o:spid="_x0000_s1026" o:spt="20" style="position:absolute;left:2261;top:3187;height:156;width:0;" filled="f" stroked="t" coordsize="21600,21600" o:gfxdata="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f8X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36" o:spid="_x0000_s1026" o:spt="75" alt="" type="#_x0000_t75" style="position:absolute;left:2314;top:2902;height:429;width:2;" filled="f" o:preferrelative="t" stroked="f" coordsize="21600,21600" o:gfxdata="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WqZ2/&#10;AAAA3AAAAA8AAAAAAAAAAQAgAAAAIgAAAGRycy9kb3ducmV2LnhtbFBLAQIUABQAAAAIAIdO4kAz&#10;LwWeOwAAADkAAAAQAAAAAAAAAAEAIAAAAA4BAABkcnMvc2hhcGV4bWwueG1sUEsFBgAAAAAGAAYA&#10;WwEAALgDAAAAAA==&#10;">
                  <v:fill on="f" focussize="0,0"/>
                  <v:stroke on="f"/>
                  <v:imagedata r:id="rId250" o:title=""/>
                  <o:lock v:ext="edit" aspectratio="t"/>
                </v:shape>
                <v:line id="直线 737" o:spid="_x0000_s1026" o:spt="20" style="position:absolute;left:2315;top:2891;height:452;width:0;" filled="f" stroked="t" coordsize="21600,21600" o:gfxdata="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6zJ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38" o:spid="_x0000_s1026" o:spt="75" alt="" type="#_x0000_t75" style="position:absolute;left:2368;top:2908;height:423;width:2;" filled="f" o:preferrelative="t" stroked="f" coordsize="21600,21600" o:gfxdata="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5jCgvQAA&#10;ANwAAAAPAAAAAAAAAAEAIAAAACIAAABkcnMvZG93bnJldi54bWxQSwECFAAUAAAACACHTuJAMy8F&#10;njsAAAA5AAAAEAAAAAAAAAABACAAAAAMAQAAZHJzL3NoYXBleG1sLnhtbFBLBQYAAAAABgAGAFsB&#10;AAC2AwAAAAA=&#10;">
                  <v:fill on="f" focussize="0,0"/>
                  <v:stroke on="f"/>
                  <v:imagedata r:id="rId40" o:title=""/>
                  <o:lock v:ext="edit" aspectratio="t"/>
                </v:shape>
                <v:line id="直线 739" o:spid="_x0000_s1026" o:spt="20" style="position:absolute;left:2369;top:2896;height:447;width:0;" filled="f" stroked="t" coordsize="21600,21600" o:gfxdata="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k93+/&#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40" o:spid="_x0000_s1026" o:spt="75" alt="" type="#_x0000_t75" style="position:absolute;left:2428;top:2733;height:598;width:2;" filled="f" o:preferrelative="t" stroked="f" coordsize="21600,21600" o:gfxdata="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JawUugAAANwA&#10;AAAPAAAAAAAAAAEAIAAAACIAAABkcnMvZG93bnJldi54bWxQSwECFAAUAAAACACHTuJAMy8FnjsA&#10;AAA5AAAAEAAAAAAAAAABACAAAAAJAQAAZHJzL3NoYXBleG1sLnhtbFBLBQYAAAAABgAGAFsBAACz&#10;AwAAAAA=&#10;">
                  <v:fill on="f" focussize="0,0"/>
                  <v:stroke on="f"/>
                  <v:imagedata r:id="rId251" o:title=""/>
                  <o:lock v:ext="edit" aspectratio="t"/>
                </v:shape>
                <v:line id="直线 741" o:spid="_x0000_s1026" o:spt="20" style="position:absolute;left:2429;top:2721;height:622;width:0;" filled="f" stroked="t" coordsize="21600,21600" o:gfxdata="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3xp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42" o:spid="_x0000_s1026" o:spt="75" alt="" type="#_x0000_t75" style="position:absolute;left:2476;top:2780;height:551;width:2;" filled="f" o:preferrelative="t" stroked="f" coordsize="21600,21600" o:gfxdata="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iHJhvQAA&#10;ANwAAAAPAAAAAAAAAAEAIAAAACIAAABkcnMvZG93bnJldi54bWxQSwECFAAUAAAACACHTuJAMy8F&#10;njsAAAA5AAAAEAAAAAAAAAABACAAAAAMAQAAZHJzL3NoYXBleG1sLnhtbFBLBQYAAAAABgAGAFsB&#10;AAC2AwAAAAA=&#10;">
                  <v:fill on="f" focussize="0,0"/>
                  <v:stroke on="f"/>
                  <v:imagedata r:id="rId252" o:title=""/>
                  <o:lock v:ext="edit" aspectratio="t"/>
                </v:shape>
                <v:line id="直线 743" o:spid="_x0000_s1026" o:spt="20" style="position:absolute;left:2478;top:2768;height:575;width:0;" filled="f" stroked="t" coordsize="21600,21600" o:gfxdata="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YXE2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44" o:spid="_x0000_s1026" o:spt="75" alt="" type="#_x0000_t75" style="position:absolute;left:2525;top:2934;height:397;width:2;" filled="f" o:preferrelative="t" stroked="f" coordsize="21600,21600" o:gfxdata="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a3a8AAAA&#10;3AAAAA8AAAAAAAAAAQAgAAAAIgAAAGRycy9kb3ducmV2LnhtbFBLAQIUABQAAAAIAIdO4kAzLwWe&#10;OwAAADkAAAAQAAAAAAAAAAEAIAAAAAsBAABkcnMvc2hhcGV4bWwueG1sUEsFBgAAAAAGAAYAWwEA&#10;ALUDAAAAAA==&#10;">
                  <v:fill on="f" focussize="0,0"/>
                  <v:stroke on="f"/>
                  <v:imagedata r:id="rId253" o:title=""/>
                  <o:lock v:ext="edit" aspectratio="t"/>
                </v:shape>
                <v:line id="直线 745" o:spid="_x0000_s1026" o:spt="20" style="position:absolute;left:2526;top:2922;height:421;width:0;" filled="f" stroked="t" coordsize="21600,21600" o:gfxdata="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GZ6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46" o:spid="_x0000_s1026" o:spt="75" alt="" type="#_x0000_t75" style="position:absolute;left:2586;top:2370;height:961;width:2;" filled="f" o:preferrelative="t" stroked="f" coordsize="21600,21600" o:gfxdata="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wbevQAA&#10;ANwAAAAPAAAAAAAAAAEAIAAAACIAAABkcnMvZG93bnJldi54bWxQSwECFAAUAAAACACHTuJAMy8F&#10;njsAAAA5AAAAEAAAAAAAAAABACAAAAAMAQAAZHJzL3NoYXBleG1sLnhtbFBLBQYAAAAABgAGAFsB&#10;AAC2AwAAAAA=&#10;">
                  <v:fill on="f" focussize="0,0"/>
                  <v:stroke on="f"/>
                  <v:imagedata r:id="rId106" o:title=""/>
                  <o:lock v:ext="edit" aspectratio="t"/>
                </v:shape>
                <v:line id="直线 747" o:spid="_x0000_s1026" o:spt="20" style="position:absolute;left:2587;top:2359;height:984;width:0;" filled="f" stroked="t" coordsize="21600,21600" o:gfxdata="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jWk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48" o:spid="_x0000_s1026" o:spt="75" alt="" type="#_x0000_t75" style="position:absolute;left:2634;top:2535;height:796;width:2;" filled="f" o:preferrelative="t" stroked="f" coordsize="21600,21600" o:gfxdata="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48IqL4A&#10;AADcAAAADwAAAAAAAAABACAAAAAiAAAAZHJzL2Rvd25yZXYueG1sUEsBAhQAFAAAAAgAh07iQDMv&#10;BZ47AAAAOQAAABAAAAAAAAAAAQAgAAAADQEAAGRycy9zaGFwZXhtbC54bWxQSwUGAAAAAAYABgBb&#10;AQAAtwMAAAAA&#10;">
                  <v:fill on="f" focussize="0,0"/>
                  <v:stroke on="f"/>
                  <v:imagedata r:id="rId254" o:title=""/>
                  <o:lock v:ext="edit" aspectratio="t"/>
                </v:shape>
                <v:line id="直线 749" o:spid="_x0000_s1026" o:spt="20" style="position:absolute;left:2635;top:2524;height:819;width:0;" filled="f" stroked="t" coordsize="21600,21600" o:gfxdata="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Ya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50" o:spid="_x0000_s1026" o:spt="75" alt="" type="#_x0000_t75" style="position:absolute;left:2683;top:2457;height:874;width:2;" filled="f" o:preferrelative="t" stroked="f" coordsize="21600,21600" o:gfxdata="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Npo6/&#10;AAAA3AAAAA8AAAAAAAAAAQAgAAAAIgAAAGRycy9kb3ducmV2LnhtbFBLAQIUABQAAAAIAIdO4kAz&#10;LwWeOwAAADkAAAAQAAAAAAAAAAEAIAAAAA4BAABkcnMvc2hhcGV4bWwueG1sUEsFBgAAAAAGAAYA&#10;WwEAALgDAAAAAA==&#10;">
                  <v:fill on="f" focussize="0,0"/>
                  <v:stroke on="f"/>
                  <v:imagedata r:id="rId255" o:title=""/>
                  <o:lock v:ext="edit" aspectratio="t"/>
                </v:shape>
                <v:line id="直线 751" o:spid="_x0000_s1026" o:spt="20" style="position:absolute;left:2684;top:2445;height:898;width:0;" filled="f" stroked="t" coordsize="21600,21600" o:gfxdata="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uUE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52" o:spid="_x0000_s1026" o:spt="75" alt="" type="#_x0000_t75" style="position:absolute;left:2734;top:3113;height:218;width:2;" filled="f" o:preferrelative="t" stroked="f" coordsize="21600,21600" o:gfxdata="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FHqq8AAAA&#10;3AAAAA8AAAAAAAAAAQAgAAAAIgAAAGRycy9kb3ducmV2LnhtbFBLAQIUABQAAAAIAIdO4kAzLwWe&#10;OwAAADkAAAAQAAAAAAAAAAEAIAAAAAsBAABkcnMvc2hhcGV4bWwueG1sUEsFBgAAAAAGAAYAWwEA&#10;ALUDAAAAAA==&#10;">
                  <v:fill on="f" focussize="0,0"/>
                  <v:stroke on="f"/>
                  <v:imagedata r:id="rId256" o:title=""/>
                  <o:lock v:ext="edit" aspectratio="t"/>
                </v:shape>
                <v:line id="直线 753" o:spid="_x0000_s1026" o:spt="20" style="position:absolute;left:2735;top:3101;height:242;width:0;" filled="f" stroked="t" coordsize="21600,21600" o:gfxdata="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9Jbw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754" o:spid="_x0000_s1026" o:spt="75" alt="" type="#_x0000_t75" style="position:absolute;left:2791;top:2811;height:520;width:2;" filled="f" o:preferrelative="t" stroked="f" coordsize="21600,21600" o:gfxdata="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V9Qv&#10;wAAAANwAAAAPAAAAAAAAAAEAIAAAACIAAABkcnMvZG93bnJldi54bWxQSwECFAAUAAAACACHTuJA&#10;My8FnjsAAAA5AAAAEAAAAAAAAAABACAAAAAPAQAAZHJzL3NoYXBleG1sLnhtbFBLBQYAAAAABgAG&#10;AFsBAAC5AwAAAAA=&#10;">
                  <v:fill on="f" focussize="0,0"/>
                  <v:stroke on="f"/>
                  <v:imagedata r:id="rId257" o:title=""/>
                  <o:lock v:ext="edit" aspectratio="t"/>
                </v:shape>
                <v:line id="直线 755" o:spid="_x0000_s1026" o:spt="20" style="position:absolute;left:2792;top:2800;height:543;width:0;" filled="f" stroked="t" coordsize="21600,21600" o:gfxdata="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qrR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56" o:spid="_x0000_s1026" o:spt="75" alt="" type="#_x0000_t75" style="position:absolute;left:2839;top:2540;height:792;width:2;" filled="f" o:preferrelative="t" stroked="f" coordsize="21600,21600" o:gfxdata="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CSOvugAAANwA&#10;AAAPAAAAAAAAAAEAIAAAACIAAABkcnMvZG93bnJldi54bWxQSwECFAAUAAAACACHTuJAMy8FnjsA&#10;AAA5AAAAEAAAAAAAAAABACAAAAAJAQAAZHJzL3NoYXBleG1sLnhtbFBLBQYAAAAABgAGAFsBAACz&#10;AwAAAAA=&#10;">
                  <v:fill on="f" focussize="0,0"/>
                  <v:stroke on="f"/>
                  <v:imagedata r:id="rId258" o:title=""/>
                  <o:lock v:ext="edit" aspectratio="t"/>
                </v:shape>
                <v:line id="直线 757" o:spid="_x0000_s1026" o:spt="20" style="position:absolute;left:2840;top:2528;height:815;width:0;" filled="f" stroked="t" coordsize="21600,21600" o:gfxdata="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PkPO/&#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58" o:spid="_x0000_s1026" o:spt="75" alt="" type="#_x0000_t75" style="position:absolute;left:2890;top:2969;height:362;width:2;" filled="f" o:preferrelative="t" stroked="f" coordsize="21600,21600" o:gfxdata="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nQMa&#10;wAAAANwAAAAPAAAAAAAAAAEAIAAAACIAAABkcnMvZG93bnJldi54bWxQSwECFAAUAAAACACHTuJA&#10;My8FnjsAAAA5AAAAEAAAAAAAAAABACAAAAAPAQAAZHJzL3NoYXBleG1sLnhtbFBLBQYAAAAABgAG&#10;AFsBAAC5AwAAAAA=&#10;">
                  <v:fill on="f" focussize="0,0"/>
                  <v:stroke on="f"/>
                  <v:imagedata r:id="rId259" o:title=""/>
                  <o:lock v:ext="edit" aspectratio="t"/>
                </v:shape>
                <v:line id="直线 759" o:spid="_x0000_s1026" o:spt="20" style="position:absolute;left:2892;top:2958;height:385;width:0;" filled="f" stroked="t" coordsize="21600,21600" o:gfxdata="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Rqx+/&#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60" o:spid="_x0000_s1026" o:spt="75" alt="" type="#_x0000_t75" style="position:absolute;left:2949;top:3331;height:67;width:2;" filled="f" o:preferrelative="t" stroked="f" coordsize="21600,21600" o:gfxdata="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b4d2/&#10;AAAA3AAAAA8AAAAAAAAAAQAgAAAAIgAAAGRycy9kb3ducmV2LnhtbFBLAQIUABQAAAAIAIdO4kAz&#10;LwWeOwAAADkAAAAQAAAAAAAAAAEAIAAAAA4BAABkcnMvc2hhcGV4bWwueG1sUEsFBgAAAAAGAAYA&#10;WwEAALgDAAAAAA==&#10;">
                  <v:fill on="f" focussize="0,0"/>
                  <v:stroke on="f"/>
                  <v:imagedata r:id="rId260" o:title=""/>
                  <o:lock v:ext="edit" aspectratio="t"/>
                </v:shape>
                <v:rect id="矩形 761" o:spid="_x0000_s1026" o:spt="1" style="position:absolute;left:2949;top:3331;height:67;width:2;" filled="f" stroked="t" coordsize="21600,21600" o:gfxdata="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LsqYK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762" o:spid="_x0000_s1026" o:spt="75" alt="" type="#_x0000_t75" style="position:absolute;left:2998;top:2924;height:407;width:2;" filled="f" o:preferrelative="t" stroked="f" coordsize="21600,21600" o:gfxdata="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En0i8AAAA&#10;3AAAAA8AAAAAAAAAAQAgAAAAIgAAAGRycy9kb3ducmV2LnhtbFBLAQIUABQAAAAIAIdO4kAzLwWe&#10;OwAAADkAAAAQAAAAAAAAAAEAIAAAAAsBAABkcnMvc2hhcGV4bWwueG1sUEsFBgAAAAAGAAYAWwEA&#10;ALUDAAAAAA==&#10;">
                  <v:fill on="f" focussize="0,0"/>
                  <v:stroke on="f"/>
                  <v:imagedata r:id="rId261" o:title=""/>
                  <o:lock v:ext="edit" aspectratio="t"/>
                </v:shape>
                <v:line id="直线 763" o:spid="_x0000_s1026" o:spt="20" style="position:absolute;left:3000;top:2912;height:431;width:0;" filled="f" stroked="t" coordsize="21600,21600" o:gfxdata="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LQAt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764" o:spid="_x0000_s1026" o:spt="75" alt="" type="#_x0000_t75" style="position:absolute;left:3064;top:2615;height:716;width:2;" filled="f" o:preferrelative="t" stroked="f" coordsize="21600,21600" o:gfxdata="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bOq+8AAAA&#10;3AAAAA8AAAAAAAAAAQAgAAAAIgAAAGRycy9kb3ducmV2LnhtbFBLAQIUABQAAAAIAIdO4kAzLwWe&#10;OwAAADkAAAAQAAAAAAAAAAEAIAAAAAsBAABkcnMvc2hhcGV4bWwueG1sUEsFBgAAAAAGAAYAWwEA&#10;ALUDAAAAAA==&#10;">
                  <v:fill on="f" focussize="0,0"/>
                  <v:stroke on="f"/>
                  <v:imagedata r:id="rId262" o:title=""/>
                  <o:lock v:ext="edit" aspectratio="t"/>
                </v:shape>
                <v:line id="直线 765" o:spid="_x0000_s1026" o:spt="20" style="position:absolute;left:3065;top:2603;height:740;width:0;" filled="f" stroked="t" coordsize="21600,21600" o:gfxdata="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zO8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66" o:spid="_x0000_s1026" o:spt="75" alt="" type="#_x0000_t75" style="position:absolute;left:3105;top:2663;height:668;width:2;" filled="f" o:preferrelative="t" stroked="f" coordsize="21600,21600" o:gfxdata="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OZjG8AAAA&#10;3AAAAA8AAAAAAAAAAQAgAAAAIgAAAGRycy9kb3ducmV2LnhtbFBLAQIUABQAAAAIAIdO4kAzLwWe&#10;OwAAADkAAAAQAAAAAAAAAAEAIAAAAAsBAABkcnMvc2hhcGV4bWwueG1sUEsFBgAAAAAGAAYAWwEA&#10;ALUDAAAAAA==&#10;">
                  <v:fill on="f" focussize="0,0"/>
                  <v:stroke on="f"/>
                  <v:imagedata r:id="rId263" o:title=""/>
                  <o:lock v:ext="edit" aspectratio="t"/>
                </v:shape>
                <v:line id="直线 767" o:spid="_x0000_s1026" o:spt="20" style="position:absolute;left:3106;top:2652;height:691;width:0;" filled="f" stroked="t" coordsize="21600,21600" o:gfxdata="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WBi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68" o:spid="_x0000_s1026" o:spt="75" alt="" type="#_x0000_t75" style="position:absolute;left:3155;top:2791;height:540;width:2;" filled="f" o:preferrelative="t" stroked="f" coordsize="21600,21600" o:gfxdata="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Yz0&#10;wAAAANwAAAAPAAAAAAAAAAEAIAAAACIAAABkcnMvZG93bnJldi54bWxQSwECFAAUAAAACACHTuJA&#10;My8FnjsAAAA5AAAAEAAAAAAAAAABACAAAAAPAQAAZHJzL3NoYXBleG1sLnhtbFBLBQYAAAAABgAG&#10;AFsBAAC5AwAAAAA=&#10;">
                  <v:fill on="f" focussize="0,0"/>
                  <v:stroke on="f"/>
                  <v:imagedata r:id="rId101" o:title=""/>
                  <o:lock v:ext="edit" aspectratio="t"/>
                </v:shape>
                <v:line id="直线 769" o:spid="_x0000_s1026" o:spt="20" style="position:absolute;left:3156;top:2780;height:563;width:0;" filled="f" stroked="t" coordsize="21600,21600" o:gfxdata="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IPc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70" o:spid="_x0000_s1026" o:spt="75" alt="" type="#_x0000_t75" style="position:absolute;left:3215;top:3025;height:306;width:2;" filled="f" o:preferrelative="t" stroked="f" coordsize="21600,21600" o:gfxdata="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aEHvQAA&#10;ANwAAAAPAAAAAAAAAAEAIAAAACIAAABkcnMvZG93bnJldi54bWxQSwECFAAUAAAACACHTuJAMy8F&#10;njsAAAA5AAAAEAAAAAAAAAABACAAAAAMAQAAZHJzL3NoYXBleG1sLnhtbFBLBQYAAAAABgAGAFsB&#10;AAC2AwAAAAA=&#10;">
                  <v:fill on="f" focussize="0,0"/>
                  <v:stroke on="f"/>
                  <v:imagedata r:id="rId264" o:title=""/>
                  <o:lock v:ext="edit" aspectratio="t"/>
                </v:shape>
                <v:line id="直线 771" o:spid="_x0000_s1026" o:spt="20" style="position:absolute;left:3216;top:3013;height:330;width:0;" filled="f" stroked="t" coordsize="21600,21600" o:gfxdata="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wwr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772" o:spid="_x0000_s1026" o:spt="75" alt="" type="#_x0000_t75" style="position:absolute;left:3263;top:3331;height:181;width:2;" filled="f" o:preferrelative="t" stroked="f" coordsize="21600,21600" o:gfxdata="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9omy/&#10;AAAA3AAAAA8AAAAAAAAAAQAgAAAAIgAAAGRycy9kb3ducmV2LnhtbFBLAQIUABQAAAAIAIdO4kAz&#10;LwWeOwAAADkAAAAQAAAAAAAAAAEAIAAAAA4BAABkcnMvc2hhcGV4bWwueG1sUEsFBgAAAAAGAAYA&#10;WwEAALgDAAAAAA==&#10;">
                  <v:fill on="f" focussize="0,0"/>
                  <v:stroke on="f"/>
                  <v:imagedata r:id="rId265" o:title=""/>
                  <o:lock v:ext="edit" aspectratio="t"/>
                </v:shape>
                <v:line id="直线 773" o:spid="_x0000_s1026" o:spt="20" style="position:absolute;left:3264;top:3319;height:205;width:0;" filled="f" stroked="t" coordsize="21600,21600" o:gfxdata="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hwCr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774" o:spid="_x0000_s1026" o:spt="75" alt="" type="#_x0000_t75" style="position:absolute;left:3311;top:2474;height:857;width:2;" filled="f" o:preferrelative="t" stroked="f" coordsize="21600,21600" o:gfxdata="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VtuL4A&#10;AADcAAAADwAAAAAAAAABACAAAAAiAAAAZHJzL2Rvd25yZXYueG1sUEsBAhQAFAAAAAgAh07iQDMv&#10;BZ47AAAAOQAAABAAAAAAAAAAAQAgAAAADQEAAGRycy9zaGFwZXhtbC54bWxQSwUGAAAAAAYABgBb&#10;AQAAtwMAAAAA&#10;">
                  <v:fill on="f" focussize="0,0"/>
                  <v:stroke on="f"/>
                  <v:imagedata r:id="rId266" o:title=""/>
                  <o:lock v:ext="edit" aspectratio="t"/>
                </v:shape>
                <v:line id="直线 775" o:spid="_x0000_s1026" o:spt="20" style="position:absolute;left:3313;top:2462;height:881;width:0;" filled="f" stroked="t" coordsize="21600,21600" o:gfxdata="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ZL5r4A&#10;AADcAAAADwAAAAAAAAABACAAAAAiAAAAZHJzL2Rvd25yZXYueG1sUEsBAhQAFAAAAAgAh07iQDMv&#10;BZ47AAAAOQAAABAAAAAAAAAAAQAgAAAADQEAAGRycy9zaGFwZXhtbC54bWxQSwUGAAAAAAYABgBb&#10;AQAAtwMAAAAA&#10;">
                  <v:fill on="f" focussize="0,0"/>
                  <v:stroke weight="1.28031496062992pt" color="#5896D0" joinstyle="round"/>
                  <v:imagedata o:title=""/>
                  <o:lock v:ext="edit" aspectratio="f"/>
                </v:line>
                <v:shape id="图片 776" o:spid="_x0000_s1026" o:spt="75" alt="" type="#_x0000_t75" style="position:absolute;left:3364;top:3208;height:123;width:2;" filled="f" o:preferrelative="t" stroked="f" coordsize="21600,21600" o:gfxdata="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V3/L4A&#10;AADcAAAADwAAAAAAAAABACAAAAAiAAAAZHJzL2Rvd25yZXYueG1sUEsBAhQAFAAAAAgAh07iQDMv&#10;BZ47AAAAOQAAABAAAAAAAAAAAQAgAAAADQEAAGRycy9zaGFwZXhtbC54bWxQSwUGAAAAAAYABgBb&#10;AQAAtwMAAAAA&#10;">
                  <v:fill on="f" focussize="0,0"/>
                  <v:stroke on="f"/>
                  <v:imagedata r:id="rId267" o:title=""/>
                  <o:lock v:ext="edit" aspectratio="t"/>
                </v:shape>
                <v:line id="直线 777" o:spid="_x0000_s1026" o:spt="20" style="position:absolute;left:3365;top:3197;height:146;width:0;" filled="f" stroked="t" coordsize="21600,21600" o:gfxdata="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w3YJ&#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778" o:spid="_x0000_s1026" o:spt="75" alt="" type="#_x0000_t75" style="position:absolute;left:3421;top:3331;height:372;width:2;" filled="f" o:preferrelative="t" stroked="f" coordsize="21600,21600" o:gfxdata="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S8b4A&#10;AADcAAAADwAAAAAAAAABACAAAAAiAAAAZHJzL2Rvd25yZXYueG1sUEsBAhQAFAAAAAgAh07iQDMv&#10;BZ47AAAAOQAAABAAAAAAAAAAAQAgAAAADQEAAGRycy9zaGFwZXhtbC54bWxQSwUGAAAAAAYABgBb&#10;AQAAtwMAAAAA&#10;">
                  <v:fill on="f" focussize="0,0"/>
                  <v:stroke on="f"/>
                  <v:imagedata r:id="rId268" o:title=""/>
                  <o:lock v:ext="edit" aspectratio="t"/>
                </v:shape>
                <v:line id="直线 779" o:spid="_x0000_s1026" o:spt="20" style="position:absolute;left:3422;top:3319;height:396;width:0;" filled="f" stroked="t" coordsize="21600,21600" o:gfxdata="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XU3l&#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780" o:spid="_x0000_s1026" o:spt="75" alt="" type="#_x0000_t75" style="position:absolute;left:3469;top:2929;height:402;width:2;" filled="f" o:preferrelative="t" stroked="f" coordsize="21600,21600" o:gfxdata="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4moL4A&#10;AADcAAAADwAAAAAAAAABACAAAAAiAAAAZHJzL2Rvd25yZXYueG1sUEsBAhQAFAAAAAgAh07iQDMv&#10;BZ47AAAAOQAAABAAAAAAAAAAAQAgAAAADQEAAGRycy9zaGFwZXhtbC54bWxQSwUGAAAAAAYABgBb&#10;AQAAtwMAAAAA&#10;">
                  <v:fill on="f" focussize="0,0"/>
                  <v:stroke on="f"/>
                  <v:imagedata r:id="rId269" o:title=""/>
                  <o:lock v:ext="edit" aspectratio="t"/>
                </v:shape>
                <v:line id="直线 781" o:spid="_x0000_s1026" o:spt="20" style="position:absolute;left:3471;top:2918;height:425;width:0;" filled="f" stroked="t" coordsize="21600,21600" o:gfxdata="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58DL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782" o:spid="_x0000_s1026" o:spt="75" alt="" type="#_x0000_t75" style="position:absolute;left:3522;top:1867;height:1464;width:2;" filled="f" o:preferrelative="t" stroked="f" coordsize="21600,21600" o:gfxdata="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C0OvQAA&#10;ANwAAAAPAAAAAAAAAAEAIAAAACIAAABkcnMvZG93bnJldi54bWxQSwECFAAUAAAACACHTuJAMy8F&#10;njsAAAA5AAAAEAAAAAAAAAABACAAAAAMAQAAZHJzL3NoYXBleG1sLnhtbFBLBQYAAAAABgAGAFsB&#10;AAC2AwAAAAA=&#10;">
                  <v:fill on="f" focussize="0,0"/>
                  <v:stroke on="f"/>
                  <v:imagedata r:id="rId270" o:title=""/>
                  <o:lock v:ext="edit" aspectratio="t"/>
                </v:shape>
                <v:line id="直线 783" o:spid="_x0000_s1026" o:spt="20" style="position:absolute;left:3523;top:1855;height:1488;width:0;" filled="f" stroked="t" coordsize="21600,21600" o:gfxdata="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h5te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84" o:spid="_x0000_s1026" o:spt="75" alt="" type="#_x0000_t75" style="position:absolute;left:3577;top:3331;height:143;width:2;" filled="f" o:preferrelative="t" stroked="f" coordsize="21600,21600" o:gfxdata="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1DAK/&#10;AAAA3AAAAA8AAAAAAAAAAQAgAAAAIgAAAGRycy9kb3ducmV2LnhtbFBLAQIUABQAAAAIAIdO4kAz&#10;LwWeOwAAADkAAAAQAAAAAAAAAAEAIAAAAA4BAABkcnMvc2hhcGV4bWwueG1sUEsFBgAAAAAGAAYA&#10;WwEAALgDAAAAAA==&#10;">
                  <v:fill on="f" focussize="0,0"/>
                  <v:stroke on="f"/>
                  <v:imagedata r:id="rId271" o:title=""/>
                  <o:lock v:ext="edit" aspectratio="t"/>
                </v:shape>
                <v:line id="直线 785" o:spid="_x0000_s1026" o:spt="20" style="position:absolute;left:3579;top:3319;height:166;width:0;" filled="f" stroked="t" coordsize="21600,21600" o:gfxdata="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v907&#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786" o:spid="_x0000_s1026" o:spt="75" alt="" type="#_x0000_t75" style="position:absolute;left:3629;top:2934;height:397;width:2;" filled="f" o:preferrelative="t" stroked="f" coordsize="21600,21600" o:gfxdata="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C6gC8AAAA&#10;3AAAAA8AAAAAAAAAAQAgAAAAIgAAAGRycy9kb3ducmV2LnhtbFBLAQIUABQAAAAIAIdO4kAzLwWe&#10;OwAAADkAAAAQAAAAAAAAAAEAIAAAAAsBAABkcnMvc2hhcGV4bWwueG1sUEsFBgAAAAAGAAYAWwEA&#10;ALUDAAAAAA==&#10;">
                  <v:fill on="f" focussize="0,0"/>
                  <v:stroke on="f"/>
                  <v:imagedata r:id="rId253" o:title=""/>
                  <o:lock v:ext="edit" aspectratio="t"/>
                </v:shape>
                <v:line id="直线 787" o:spid="_x0000_s1026" o:spt="20" style="position:absolute;left:3630;top:2922;height:421;width:0;" filled="f" stroked="t" coordsize="21600,21600" o:gfxdata="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4NS/&#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88" o:spid="_x0000_s1026" o:spt="75" alt="" type="#_x0000_t75" style="position:absolute;left:3693;top:2927;height:405;width:2;" filled="f" o:preferrelative="t" stroked="f" coordsize="21600,21600" o:gfxdata="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SDP28AAAA&#10;3AAAAA8AAAAAAAAAAQAgAAAAIgAAAGRycy9kb3ducmV2LnhtbFBLAQIUABQAAAAIAIdO4kAzLwWe&#10;OwAAADkAAAAQAAAAAAAAAAEAIAAAAAsBAABkcnMvc2hhcGV4bWwueG1sUEsFBgAAAAAGAAYAWwEA&#10;ALUDAAAAAA==&#10;">
                  <v:fill on="f" focussize="0,0"/>
                  <v:stroke on="f"/>
                  <v:imagedata r:id="rId272" o:title=""/>
                  <o:lock v:ext="edit" aspectratio="t"/>
                </v:shape>
                <v:line id="直线 789" o:spid="_x0000_s1026" o:spt="20" style="position:absolute;left:3694;top:2915;height:428;width:0;" filled="f" stroked="t" coordsize="21600,21600" o:gfxdata="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E2z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90" o:spid="_x0000_s1026" o:spt="75" alt="" type="#_x0000_t75" style="position:absolute;left:3734;top:3144;height:187;width:2;" filled="f" o:preferrelative="t" stroked="f" coordsize="21600,21600" o:gfxdata="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mNe/&#10;AAAA3AAAAA8AAAAAAAAAAQAgAAAAIgAAAGRycy9kb3ducmV2LnhtbFBLAQIUABQAAAAIAIdO4kAz&#10;LwWeOwAAADkAAAAQAAAAAAAAAAEAIAAAAA4BAABkcnMvc2hhcGV4bWwueG1sUEsFBgAAAAAGAAYA&#10;WwEAALgDAAAAAA==&#10;">
                  <v:fill on="f" focussize="0,0"/>
                  <v:stroke on="f"/>
                  <v:imagedata r:id="rId244" o:title=""/>
                  <o:lock v:ext="edit" aspectratio="t"/>
                </v:shape>
                <v:line id="直线 791" o:spid="_x0000_s1026" o:spt="20" style="position:absolute;left:3735;top:3133;height:210;width:0;" filled="f" stroked="t" coordsize="21600,21600" o:gfxdata="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X6tG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92" o:spid="_x0000_s1026" o:spt="75" alt="" type="#_x0000_t75" style="position:absolute;left:3787;top:2678;height:654;width:2;" filled="f" o:preferrelative="t" stroked="f" coordsize="21600,21600" o:gfxdata="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arQQ&#10;wAAAANwAAAAPAAAAAAAAAAEAIAAAACIAAABkcnMvZG93bnJldi54bWxQSwECFAAUAAAACACHTuJA&#10;My8FnjsAAAA5AAAAEAAAAAAAAAABACAAAAAPAQAAZHJzL3NoYXBleG1sLnhtbFBLBQYAAAAABgAG&#10;AFsBAAC5AwAAAAA=&#10;">
                  <v:fill on="f" focussize="0,0"/>
                  <v:stroke on="f"/>
                  <v:imagedata r:id="rId247" o:title=""/>
                  <o:lock v:ext="edit" aspectratio="t"/>
                </v:shape>
                <v:line id="直线 793" o:spid="_x0000_s1026" o:spt="20" style="position:absolute;left:3788;top:2666;height:677;width:0;" filled="f" stroked="t" coordsize="21600,21600" o:gfxdata="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KfM2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794" o:spid="_x0000_s1026" o:spt="75" alt="" type="#_x0000_t75" style="position:absolute;left:3845;top:2406;height:925;width:2;" filled="f" o:preferrelative="t" stroked="f" coordsize="21600,21600" o:gfxdata="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Dl6/&#10;AAAA3AAAAA8AAAAAAAAAAQAgAAAAIgAAAGRycy9kb3ducmV2LnhtbFBLAQIUABQAAAAIAIdO4kAz&#10;LwWeOwAAADkAAAAQAAAAAAAAAAEAIAAAAA4BAABkcnMvc2hhcGV4bWwueG1sUEsFBgAAAAAGAAYA&#10;WwEAALgDAAAAAA==&#10;">
                  <v:fill on="f" focussize="0,0"/>
                  <v:stroke on="f"/>
                  <v:imagedata r:id="rId273" o:title=""/>
                  <o:lock v:ext="edit" aspectratio="t"/>
                </v:shape>
                <v:line id="直线 795" o:spid="_x0000_s1026" o:spt="20" style="position:absolute;left:3846;top:2394;height:949;width:0;" filled="f" stroked="t" coordsize="21600,21600" o:gfxdata="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URy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96" o:spid="_x0000_s1026" o:spt="75" alt="" type="#_x0000_t75" style="position:absolute;left:3893;top:2956;height:375;width:2;" filled="f" o:preferrelative="t" stroked="f" coordsize="21600,21600" o:gfxdata="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e6E74A&#10;AADcAAAADwAAAAAAAAABACAAAAAiAAAAZHJzL2Rvd25yZXYueG1sUEsBAhQAFAAAAAgAh07iQDMv&#10;BZ47AAAAOQAAABAAAAAAAAAAAQAgAAAADQEAAGRycy9zaGFwZXhtbC54bWxQSwUGAAAAAAYABgBb&#10;AQAAtwMAAAAA&#10;">
                  <v:fill on="f" focussize="0,0"/>
                  <v:stroke on="f"/>
                  <v:imagedata r:id="rId274" o:title=""/>
                  <o:lock v:ext="edit" aspectratio="t"/>
                </v:shape>
                <v:line id="直线 797" o:spid="_x0000_s1026" o:spt="20" style="position:absolute;left:3894;top:2945;height:398;width:0;" filled="f" stroked="t" coordsize="21600,21600" o:gfxdata="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xes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798" o:spid="_x0000_s1026" o:spt="75" alt="" type="#_x0000_t75" style="position:absolute;left:3942;top:2749;height:582;width:2;" filled="f" o:preferrelative="t" stroked="f" coordsize="21600,21600" o:gfxdata="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hqAr4A&#10;AADcAAAADwAAAAAAAAABACAAAAAiAAAAZHJzL2Rvd25yZXYueG1sUEsBAhQAFAAAAAgAh07iQDMv&#10;BZ47AAAAOQAAABAAAAAAAAAAAQAgAAAADQEAAGRycy9zaGFwZXhtbC54bWxQSwUGAAAAAAYABgBb&#10;AQAAtwMAAAAA&#10;">
                  <v:fill on="f" focussize="0,0"/>
                  <v:stroke on="f"/>
                  <v:imagedata r:id="rId275" o:title=""/>
                  <o:lock v:ext="edit" aspectratio="t"/>
                </v:shape>
                <v:line id="直线 799" o:spid="_x0000_s1026" o:spt="20" style="position:absolute;left:3943;top:2737;height:606;width:0;" filled="f" stroked="t" coordsize="21600,21600" o:gfxdata="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vQS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00" o:spid="_x0000_s1026" o:spt="75" alt="" type="#_x0000_t75" style="position:absolute;left:3996;top:3121;height:210;width:2;" filled="f" o:preferrelative="t" stroked="f" coordsize="21600,21600" o:gfxdata="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hDX74A&#10;AADcAAAADwAAAAAAAAABACAAAAAiAAAAZHJzL2Rvd25yZXYueG1sUEsBAhQAFAAAAAgAh07iQDMv&#10;BZ47AAAAOQAAABAAAAAAAAAAAQAgAAAADQEAAGRycy9zaGFwZXhtbC54bWxQSwUGAAAAAAYABgBb&#10;AQAAtwMAAAAA&#10;">
                  <v:fill on="f" focussize="0,0"/>
                  <v:stroke on="f"/>
                  <v:imagedata r:id="rId276" o:title=""/>
                  <o:lock v:ext="edit" aspectratio="t"/>
                </v:shape>
                <v:line id="直线 801" o:spid="_x0000_s1026" o:spt="20" style="position:absolute;left:3997;top:3110;height:233;width:0;" filled="f" stroked="t" coordsize="21600,21600" o:gfxdata="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8cM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02" o:spid="_x0000_s1026" o:spt="75" alt="" type="#_x0000_t75" style="position:absolute;left:4050;top:3225;height:106;width:2;" filled="f" o:preferrelative="t" stroked="f" coordsize="21600,21600" o:gfxdata="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q/P68AAAA&#10;3AAAAA8AAAAAAAAAAQAgAAAAIgAAAGRycy9kb3ducmV2LnhtbFBLAQIUABQAAAAIAIdO4kAzLwWe&#10;OwAAADkAAAAQAAAAAAAAAAEAIAAAAAsBAABkcnMvc2hhcGV4bWwueG1sUEsFBgAAAAAGAAYAWwEA&#10;ALUDAAAAAA==&#10;">
                  <v:fill on="f" focussize="0,0"/>
                  <v:stroke on="f"/>
                  <v:imagedata r:id="rId248" o:title=""/>
                  <o:lock v:ext="edit" aspectratio="t"/>
                </v:shape>
                <v:rect id="矩形 803" o:spid="_x0000_s1026" o:spt="1" style="position:absolute;left:4050;top:3225;height:106;width:2;" filled="f" stroked="t" coordsize="21600,21600" o:gfxdata="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fdlkugAAANwA&#10;AAAPAAAAAAAAAAEAIAAAACIAAABkcnMvZG93bnJldi54bWxQSwECFAAUAAAACACHTuJAMy8FnjsA&#10;AAA5AAAAEAAAAAAAAAABACAAAAAJAQAAZHJzL3NoYXBleG1sLnhtbFBLBQYAAAAABgAGAFsBAACz&#10;AwAAAAA=&#10;">
                  <v:fill on="f" focussize="0,0"/>
                  <v:stroke weight="1.2092125984252pt" color="#5896D0" joinstyle="miter"/>
                  <v:imagedata o:title=""/>
                  <o:lock v:ext="edit" aspectratio="f"/>
                </v:rect>
                <v:shape id="图片 804" o:spid="_x0000_s1026" o:spt="75" alt="" type="#_x0000_t75" style="position:absolute;left:4101;top:2860;height:471;width:2;" filled="f" o:preferrelative="t" stroked="f" coordsize="21600,21600" o:gfxdata="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1zBAugAAANwA&#10;AAAPAAAAAAAAAAEAIAAAACIAAABkcnMvZG93bnJldi54bWxQSwECFAAUAAAACACHTuJAMy8FnjsA&#10;AAA5AAAAEAAAAAAAAAABACAAAAAJAQAAZHJzL3NoYXBleG1sLnhtbFBLBQYAAAAABgAGAFsBAACz&#10;AwAAAAA=&#10;">
                  <v:fill on="f" focussize="0,0"/>
                  <v:stroke on="f"/>
                  <v:imagedata r:id="rId277" o:title=""/>
                  <o:lock v:ext="edit" aspectratio="t"/>
                </v:shape>
                <v:line id="直线 805" o:spid="_x0000_s1026" o:spt="20" style="position:absolute;left:4102;top:2848;height:495;width:0;" filled="f" stroked="t" coordsize="21600,21600" o:gfxdata="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N0f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06" o:spid="_x0000_s1026" o:spt="75" alt="" type="#_x0000_t75" style="position:absolute;left:4152;top:3225;height:106;width:2;" filled="f" o:preferrelative="t" stroked="f" coordsize="21600,21600" o:gfxdata="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W13JvQAA&#10;ANwAAAAPAAAAAAAAAAEAIAAAACIAAABkcnMvZG93bnJldi54bWxQSwECFAAUAAAACACHTuJAMy8F&#10;njsAAAA5AAAAEAAAAAAAAAABACAAAAAMAQAAZHJzL3NoYXBleG1sLnhtbFBLBQYAAAAABgAGAFsB&#10;AAC2AwAAAAA=&#10;">
                  <v:fill on="f" focussize="0,0"/>
                  <v:stroke on="f"/>
                  <v:imagedata r:id="rId248" o:title=""/>
                  <o:lock v:ext="edit" aspectratio="t"/>
                </v:shape>
                <v:rect id="矩形 807" o:spid="_x0000_s1026" o:spt="1" style="position:absolute;left:4152;top:3225;height:106;width:2;" filled="f" stroked="t" coordsize="21600,21600" o:gfxdata="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bfZ74A&#10;AADcAAAADwAAAAAAAAABACAAAAAiAAAAZHJzL2Rvd25yZXYueG1sUEsBAhQAFAAAAAgAh07iQDMv&#10;BZ47AAAAOQAAABAAAAAAAAAAAQAgAAAADQEAAGRycy9zaGFwZXhtbC54bWxQSwUGAAAAAAYABgBb&#10;AQAAtwMAAAAA&#10;">
                  <v:fill on="f" focussize="0,0"/>
                  <v:stroke weight="1.2092125984252pt" color="#5896D0" joinstyle="miter"/>
                  <v:imagedata o:title=""/>
                  <o:lock v:ext="edit" aspectratio="f"/>
                </v:rect>
                <v:shape id="图片 808" o:spid="_x0000_s1026" o:spt="75" alt="" type="#_x0000_t75" style="position:absolute;left:4206;top:3331;height:96;width:2;" filled="f" o:preferrelative="t" stroked="f" coordsize="21600,21600" o:gfxdata="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QO+n&#10;wAAAANwAAAAPAAAAAAAAAAEAIAAAACIAAABkcnMvZG93bnJldi54bWxQSwECFAAUAAAACACHTuJA&#10;My8FnjsAAAA5AAAAEAAAAAAAAAABACAAAAAPAQAAZHJzL3NoYXBleG1sLnhtbFBLBQYAAAAABgAG&#10;AFsBAAC5AwAAAAA=&#10;">
                  <v:fill on="f" focussize="0,0"/>
                  <v:stroke on="f"/>
                  <v:imagedata r:id="rId39" o:title=""/>
                  <o:lock v:ext="edit" aspectratio="t"/>
                </v:shape>
                <v:rect id="矩形 809" o:spid="_x0000_s1026" o:spt="1" style="position:absolute;left:4206;top:3331;height:96;width:2;" filled="f" stroked="t" coordsize="21600,21600" o:gfxdata="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2OSL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10" o:spid="_x0000_s1026" o:spt="75" alt="" type="#_x0000_t75" style="position:absolute;left:4259;top:2124;height:1207;width:2;" filled="f" o:preferrelative="t" stroked="f" coordsize="21600,21600" o:gfxdata="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kc4L4A&#10;AADcAAAADwAAAAAAAAABACAAAAAiAAAAZHJzL2Rvd25yZXYueG1sUEsBAhQAFAAAAAgAh07iQDMv&#10;BZ47AAAAOQAAABAAAAAAAAAAAQAgAAAADQEAAGRycy9zaGFwZXhtbC54bWxQSwUGAAAAAAYABgBb&#10;AQAAtwMAAAAA&#10;">
                  <v:fill on="f" focussize="0,0"/>
                  <v:stroke on="f"/>
                  <v:imagedata r:id="rId278" o:title=""/>
                  <o:lock v:ext="edit" aspectratio="t"/>
                </v:shape>
                <v:line id="直线 811" o:spid="_x0000_s1026" o:spt="20" style="position:absolute;left:4260;top:2112;height:1231;width:0;" filled="f" stroked="t" coordsize="21600,21600" o:gfxdata="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l5h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12" o:spid="_x0000_s1026" o:spt="75" alt="" type="#_x0000_t75" style="position:absolute;left:4327;top:2988;height:343;width:2;" filled="f" o:preferrelative="t" stroked="f" coordsize="21600,21600" o:gfxdata="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lia/&#10;AAAA3AAAAA8AAAAAAAAAAQAgAAAAIgAAAGRycy9kb3ducmV2LnhtbFBLAQIUABQAAAAIAIdO4kAz&#10;LwWeOwAAADkAAAAQAAAAAAAAAAEAIAAAAA4BAABkcnMvc2hhcGV4bWwueG1sUEsFBgAAAAAGAAYA&#10;WwEAALgDAAAAAA==&#10;">
                  <v:fill on="f" focussize="0,0"/>
                  <v:stroke on="f"/>
                  <v:imagedata r:id="rId279" o:title=""/>
                  <o:lock v:ext="edit" aspectratio="t"/>
                </v:shape>
                <v:line id="直线 813" o:spid="_x0000_s1026" o:spt="20" style="position:absolute;left:4328;top:2976;height:367;width:0;" filled="f" stroked="t" coordsize="21600,21600" o:gfxdata="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8gr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814" o:spid="_x0000_s1026" o:spt="75" alt="" type="#_x0000_t75" style="position:absolute;left:4364;top:3231;height:100;width:2;" filled="f" o:preferrelative="t" stroked="f" coordsize="21600,21600" o:gfxdata="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1HlKb4A&#10;AADcAAAADwAAAAAAAAABACAAAAAiAAAAZHJzL2Rvd25yZXYueG1sUEsBAhQAFAAAAAgAh07iQDMv&#10;BZ47AAAAOQAAABAAAAAAAAAAAQAgAAAADQEAAGRycy9zaGFwZXhtbC54bWxQSwUGAAAAAAYABgBb&#10;AQAAtwMAAAAA&#10;">
                  <v:fill on="f" focussize="0,0"/>
                  <v:stroke on="f"/>
                  <v:imagedata r:id="rId280" o:title=""/>
                  <o:lock v:ext="edit" aspectratio="t"/>
                </v:shape>
                <v:rect id="矩形 815" o:spid="_x0000_s1026" o:spt="1" style="position:absolute;left:4364;top:3231;height:100;width:2;" filled="f" stroked="t" coordsize="21600,21600" o:gfxdata="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PKDW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816" o:spid="_x0000_s1026" o:spt="75" alt="" type="#_x0000_t75" style="position:absolute;left:4417;top:2998;height:333;width:2;" filled="f" o:preferrelative="t" stroked="f" coordsize="21600,21600" o:gfxdata="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nsL4A&#10;AADcAAAADwAAAAAAAAABACAAAAAiAAAAZHJzL2Rvd25yZXYueG1sUEsBAhQAFAAAAAgAh07iQDMv&#10;BZ47AAAAOQAAABAAAAAAAAAAAQAgAAAADQEAAGRycy9zaGFwZXhtbC54bWxQSwUGAAAAAAYABgBb&#10;AQAAtwMAAAAA&#10;">
                  <v:fill on="f" focussize="0,0"/>
                  <v:stroke on="f"/>
                  <v:imagedata r:id="rId91" o:title=""/>
                  <o:lock v:ext="edit" aspectratio="t"/>
                </v:shape>
                <v:line id="直线 817" o:spid="_x0000_s1026" o:spt="20" style="position:absolute;left:4418;top:2986;height:357;width:0;" filled="f" stroked="t" coordsize="21600,21600" o:gfxdata="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EJq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18" o:spid="_x0000_s1026" o:spt="75" alt="" type="#_x0000_t75" style="position:absolute;left:4475;top:1904;height:1427;width:2;" filled="f" o:preferrelative="t" stroked="f" coordsize="21600,21600" o:gfxdata="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uetb4A&#10;AADcAAAADwAAAAAAAAABACAAAAAiAAAAZHJzL2Rvd25yZXYueG1sUEsBAhQAFAAAAAgAh07iQDMv&#10;BZ47AAAAOQAAABAAAAAAAAAAAQAgAAAADQEAAGRycy9zaGFwZXhtbC54bWxQSwUGAAAAAAYABgBb&#10;AQAAtwMAAAAA&#10;">
                  <v:fill on="f" focussize="0,0"/>
                  <v:stroke on="f"/>
                  <v:imagedata r:id="rId281" o:title=""/>
                  <o:lock v:ext="edit" aspectratio="t"/>
                </v:shape>
                <v:line id="直线 819" o:spid="_x0000_s1026" o:spt="20" style="position:absolute;left:4476;top:1892;height:1451;width:0;" filled="f" stroked="t" coordsize="21600,21600" o:gfxdata="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aHU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20" o:spid="_x0000_s1026" o:spt="75" alt="" type="#_x0000_t75" style="position:absolute;left:4524;top:3331;height:29;width:2;" filled="f" o:preferrelative="t" stroked="f" coordsize="21600,21600" o:gfxdata="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Vay74A&#10;AADcAAAADwAAAAAAAAABACAAAAAiAAAAZHJzL2Rvd25yZXYueG1sUEsBAhQAFAAAAAgAh07iQDMv&#10;BZ47AAAAOQAAABAAAAAAAAAAAQAgAAAADQEAAGRycy9zaGFwZXhtbC54bWxQSwUGAAAAAAYABgBb&#10;AQAAtwMAAAAA&#10;">
                  <v:fill on="f" focussize="0,0"/>
                  <v:stroke on="f"/>
                  <v:imagedata r:id="rId48" o:title=""/>
                  <o:lock v:ext="edit" aspectratio="t"/>
                </v:shape>
                <v:rect id="矩形 821" o:spid="_x0000_s1026" o:spt="1" style="position:absolute;left:4524;top:3331;height:29;width:2;" filled="f" stroked="t" coordsize="21600,21600" o:gfxdata="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JnH9+2AAAA3AAAAA8A&#10;AAAAAAAAAQAgAAAAIgAAAGRycy9kb3ducmV2LnhtbFBLAQIUABQAAAAIAIdO4kAzLwWeOwAAADkA&#10;AAAQAAAAAAAAAAEAIAAAAAUBAABkcnMvc2hhcGV4bWwueG1sUEsFBgAAAAAGAAYAWwEAAK8DAAAA&#10;AA==&#10;">
                  <v:fill on="f" focussize="0,0"/>
                  <v:stroke weight="1.2092125984252pt" color="#5896D0" joinstyle="miter"/>
                  <v:imagedata o:title=""/>
                  <o:lock v:ext="edit" aspectratio="f"/>
                </v:rect>
                <v:shape id="图片 822" o:spid="_x0000_s1026" o:spt="75" alt="" type="#_x0000_t75" style="position:absolute;left:4573;top:3331;height:258;width:2;" filled="f" o:preferrelative="t" stroked="f" coordsize="21600,21600" o:gfxdata="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r0DQ&#10;wAAAANwAAAAPAAAAAAAAAAEAIAAAACIAAABkcnMvZG93bnJldi54bWxQSwECFAAUAAAACACHTuJA&#10;My8FnjsAAAA5AAAAEAAAAAAAAAABACAAAAAPAQAAZHJzL3NoYXBleG1sLnhtbFBLBQYAAAAABgAG&#10;AFsBAAC5AwAAAAA=&#10;">
                  <v:fill on="f" focussize="0,0"/>
                  <v:stroke on="f"/>
                  <v:imagedata r:id="rId62" o:title=""/>
                  <o:lock v:ext="edit" aspectratio="t"/>
                </v:shape>
                <v:line id="直线 823" o:spid="_x0000_s1026" o:spt="20" style="position:absolute;left:4574;top:3319;height:282;width:0;" filled="f" stroked="t" coordsize="21600,21600" o:gfxdata="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mtnC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24" o:spid="_x0000_s1026" o:spt="75" alt="" type="#_x0000_t75" style="position:absolute;left:4634;top:2365;height:967;width:2;" filled="f" o:preferrelative="t" stroked="f" coordsize="21600,21600" o:gfxdata="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D7dG/&#10;AAAA3AAAAA8AAAAAAAAAAQAgAAAAIgAAAGRycy9kb3ducmV2LnhtbFBLAQIUABQAAAAIAIdO4kAz&#10;LwWeOwAAADkAAAAQAAAAAAAAAAEAIAAAAA4BAABkcnMvc2hhcGV4bWwueG1sUEsFBgAAAAAGAAYA&#10;WwEAALgDAAAAAA==&#10;">
                  <v:fill on="f" focussize="0,0"/>
                  <v:stroke on="f"/>
                  <v:imagedata r:id="rId282" o:title=""/>
                  <o:lock v:ext="edit" aspectratio="t"/>
                </v:shape>
                <v:line id="直线 825" o:spid="_x0000_s1026" o:spt="20" style="position:absolute;left:4636;top:2353;height:990;width:0;" filled="f" stroked="t" coordsize="21600,21600" o:gfxdata="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4jZy/&#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26" o:spid="_x0000_s1026" o:spt="75" alt="" type="#_x0000_t75" style="position:absolute;left:4681;top:3264;height:67;width:2;" filled="f" o:preferrelative="t" stroked="f" coordsize="21600,21600" o:gfxdata="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yx16/&#10;AAAA3AAAAA8AAAAAAAAAAQAgAAAAIgAAAGRycy9kb3ducmV2LnhtbFBLAQIUABQAAAAIAIdO4kAz&#10;LwWeOwAAADkAAAAQAAAAAAAAAAEAIAAAAA4BAABkcnMvc2hhcGV4bWwueG1sUEsFBgAAAAAGAAYA&#10;WwEAALgDAAAAAA==&#10;">
                  <v:fill on="f" focussize="0,0"/>
                  <v:stroke on="f"/>
                  <v:imagedata r:id="rId260" o:title=""/>
                  <o:lock v:ext="edit" aspectratio="t"/>
                </v:shape>
                <v:rect id="矩形 827" o:spid="_x0000_s1026" o:spt="1" style="position:absolute;left:4681;top:3264;height:67;width:2;" filled="f" stroked="t" coordsize="21600,21600" o:gfxdata="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zgwe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828" o:spid="_x0000_s1026" o:spt="75" alt="" type="#_x0000_t75" style="position:absolute;left:4733;top:3066;height:265;width:2;" filled="f" o:preferrelative="t" stroked="f" coordsize="21600,21600" o:gfxdata="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FdIu&#10;wAAAANwAAAAPAAAAAAAAAAEAIAAAACIAAABkcnMvZG93bnJldi54bWxQSwECFAAUAAAACACHTuJA&#10;My8FnjsAAAA5AAAAEAAAAAAAAAABACAAAAAPAQAAZHJzL3NoYXBleG1sLnhtbFBLBQYAAAAABgAG&#10;AFsBAAC5AwAAAAA=&#10;">
                  <v:fill on="f" focussize="0,0"/>
                  <v:stroke on="f"/>
                  <v:imagedata r:id="rId283" o:title=""/>
                  <o:lock v:ext="edit" aspectratio="t"/>
                </v:shape>
                <v:line id="直线 829" o:spid="_x0000_s1026" o:spt="20" style="position:absolute;left:4734;top:3054;height:289;width:0;" filled="f" stroked="t" coordsize="21600,21600" o:gfxdata="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Di5+/&#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30" o:spid="_x0000_s1026" o:spt="75" alt="" type="#_x0000_t75" style="position:absolute;left:4787;top:3171;height:160;width:2;" filled="f" o:preferrelative="t" stroked="f" coordsize="21600,21600" o:gfxdata="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rto65AAAA3AAA&#10;AA8AAAAAAAAAAQAgAAAAIgAAAGRycy9kb3ducmV2LnhtbFBLAQIUABQAAAAIAIdO4kAzLwWeOwAA&#10;ADkAAAAQAAAAAAAAAAEAIAAAAAgBAABkcnMvc2hhcGV4bWwueG1sUEsFBgAAAAAGAAYAWwEAALID&#10;AAAAAA==&#10;">
                  <v:fill on="f" focussize="0,0"/>
                  <v:stroke on="f"/>
                  <v:imagedata r:id="rId284" o:title=""/>
                  <o:lock v:ext="edit" aspectratio="t"/>
                </v:shape>
                <v:line id="直线 831" o:spid="_x0000_s1026" o:spt="20" style="position:absolute;left:4788;top:3160;height:183;width:0;" filled="f" stroked="t" coordsize="21600,21600" o:gfxdata="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Qun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32" o:spid="_x0000_s1026" o:spt="75" alt="" type="#_x0000_t75" style="position:absolute;left:4838;top:3331;height:99;width:2;" filled="f" o:preferrelative="t" stroked="f" coordsize="21600,21600" o:gfxdata="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W4qrsAAADc&#10;AAAADwAAAAAAAAABACAAAAAiAAAAZHJzL2Rvd25yZXYueG1sUEsBAhQAFAAAAAgAh07iQDMvBZ47&#10;AAAAOQAAABAAAAAAAAAAAQAgAAAACgEAAGRycy9zaGFwZXhtbC54bWxQSwUGAAAAAAYABgBbAQAA&#10;tAMAAAAA&#10;">
                  <v:fill on="f" focussize="0,0"/>
                  <v:stroke on="f"/>
                  <v:imagedata r:id="rId285" o:title=""/>
                  <o:lock v:ext="edit" aspectratio="t"/>
                </v:shape>
                <v:rect id="矩形 833" o:spid="_x0000_s1026" o:spt="1" style="position:absolute;left:4838;top:3331;height:99;width:2;" filled="f" stroked="t" coordsize="21600,21600" o:gfxdata="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HO9nm5AAAA3AAA&#10;AA8AAAAAAAAAAQAgAAAAIgAAAGRycy9kb3ducmV2LnhtbFBLAQIUABQAAAAIAIdO4kAzLwWeOwAA&#10;ADkAAAAQAAAAAAAAAAEAIAAAAAgBAABkcnMvc2hhcGV4bWwueG1sUEsFBgAAAAAGAAYAWwEAALID&#10;AAAAAA==&#10;">
                  <v:fill on="f" focussize="0,0"/>
                  <v:stroke weight="1.2092125984252pt" color="#5896D0" joinstyle="miter"/>
                  <v:imagedata o:title=""/>
                  <o:lock v:ext="edit" aspectratio="f"/>
                </v:rect>
                <v:shape id="图片 834" o:spid="_x0000_s1026" o:spt="75" alt="" type="#_x0000_t75" style="position:absolute;left:4895;top:2532;height:799;width:2;" filled="f" o:preferrelative="t" stroked="f" coordsize="21600,21600" o:gfxdata="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v71&#10;wAAAANwAAAAPAAAAAAAAAAEAIAAAACIAAABkcnMvZG93bnJldi54bWxQSwECFAAUAAAACACHTuJA&#10;My8FnjsAAAA5AAAAEAAAAAAAAAABACAAAAAPAQAAZHJzL3NoYXBleG1sLnhtbFBLBQYAAAAABgAG&#10;AFsBAAC5AwAAAAA=&#10;">
                  <v:fill on="f" focussize="0,0"/>
                  <v:stroke on="f"/>
                  <v:imagedata r:id="rId286" o:title=""/>
                  <o:lock v:ext="edit" aspectratio="t"/>
                </v:shape>
                <v:line id="直线 835" o:spid="_x0000_s1026" o:spt="20" style="position:absolute;left:4896;top:2521;height:822;width:0;" filled="f" stroked="t" coordsize="21600,21600" o:gfxdata="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uG/&#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36" o:spid="_x0000_s1026" o:spt="75" alt="" type="#_x0000_t75" style="position:absolute;left:4956;top:2811;height:520;width:2;" filled="f" o:preferrelative="t" stroked="f" coordsize="21600,21600" o:gfxdata="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J28&#10;PsEAAADcAAAADwAAAAAAAAABACAAAAAiAAAAZHJzL2Rvd25yZXYueG1sUEsBAhQAFAAAAAgAh07i&#10;QDMvBZ47AAAAOQAAABAAAAAAAAAAAQAgAAAAEAEAAGRycy9zaGFwZXhtbC54bWxQSwUGAAAAAAYA&#10;BgBbAQAAugMAAAAA&#10;">
                  <v:fill on="f" focussize="0,0"/>
                  <v:stroke on="f"/>
                  <v:imagedata r:id="rId257" o:title=""/>
                  <o:lock v:ext="edit" aspectratio="t"/>
                </v:shape>
                <v:line id="直线 837" o:spid="_x0000_s1026" o:spt="20" style="position:absolute;left:4957;top:2800;height:543;width:0;" filled="f" stroked="t" coordsize="21600,21600" o:gfxdata="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bww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38" o:spid="_x0000_s1026" o:spt="75" alt="" type="#_x0000_t75" style="position:absolute;left:4997;top:3016;height:315;width:2;" filled="f" o:preferrelative="t" stroked="f" coordsize="21600,21600" o:gfxdata="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Qrfr4A&#10;AADcAAAADwAAAAAAAAABACAAAAAiAAAAZHJzL2Rvd25yZXYueG1sUEsBAhQAFAAAAAgAh07iQDMv&#10;BZ47AAAAOQAAABAAAAAAAAAAAQAgAAAADQEAAGRycy9zaGFwZXhtbC54bWxQSwUGAAAAAAYABgBb&#10;AQAAtwMAAAAA&#10;">
                  <v:fill on="f" focussize="0,0"/>
                  <v:stroke on="f"/>
                  <v:imagedata r:id="rId287" o:title=""/>
                  <o:lock v:ext="edit" aspectratio="t"/>
                </v:shape>
                <v:line id="直线 839" o:spid="_x0000_s1026" o:spt="20" style="position:absolute;left:4998;top:3005;height:338;width:0;" filled="f" stroked="t" coordsize="21600,21600" o:gfxdata="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F+O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40" o:spid="_x0000_s1026" o:spt="75" alt="" type="#_x0000_t75" style="position:absolute;left:5053;top:2623;height:708;width:2;" filled="f" o:preferrelative="t" stroked="f" coordsize="21600,21600" o:gfxdata="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Bvde&#10;wAAAANwAAAAPAAAAAAAAAAEAIAAAACIAAABkcnMvZG93bnJldi54bWxQSwECFAAUAAAACACHTuJA&#10;My8FnjsAAAA5AAAAEAAAAAAAAAABACAAAAAPAQAAZHJzL3NoYXBleG1sLnhtbFBLBQYAAAAABgAG&#10;AFsBAAC5AwAAAAA=&#10;">
                  <v:fill on="f" focussize="0,0"/>
                  <v:stroke on="f"/>
                  <v:imagedata r:id="rId288" o:title=""/>
                  <o:lock v:ext="edit" aspectratio="t"/>
                </v:shape>
                <v:line id="直线 841" o:spid="_x0000_s1026" o:spt="20" style="position:absolute;left:5054;top:2612;height:731;width:0;" filled="f" stroked="t" coordsize="21600,21600" o:gfxdata="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WyQu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42" o:spid="_x0000_s1026" o:spt="75" alt="" type="#_x0000_t75" style="position:absolute;left:5108;top:3015;height:316;width:2;" filled="f" o:preferrelative="t" stroked="f" coordsize="21600,21600" o:gfxdata="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qgor4A&#10;AADcAAAADwAAAAAAAAABACAAAAAiAAAAZHJzL2Rvd25yZXYueG1sUEsBAhQAFAAAAAgAh07iQDMv&#10;BZ47AAAAOQAAABAAAAAAAAAAAQAgAAAADQEAAGRycy9zaGFwZXhtbC54bWxQSwUGAAAAAAYABgBb&#10;AQAAtwMAAAAA&#10;">
                  <v:fill on="f" focussize="0,0"/>
                  <v:stroke on="f"/>
                  <v:imagedata r:id="rId86" o:title=""/>
                  <o:lock v:ext="edit" aspectratio="t"/>
                </v:shape>
                <v:line id="直线 843" o:spid="_x0000_s1026" o:spt="20" style="position:absolute;left:5109;top:3003;height:340;width:0;" filled="f" stroked="t" coordsize="21600,21600" o:gfxdata="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5U9C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44" o:spid="_x0000_s1026" o:spt="75" alt="" type="#_x0000_t75" style="position:absolute;left:5157;top:3244;height:87;width:2;" filled="f" o:preferrelative="t" stroked="f" coordsize="21600,21600" o:gfxdata="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R8rRvQAA&#10;ANwAAAAPAAAAAAAAAAEAIAAAACIAAABkcnMvZG93bnJldi54bWxQSwECFAAUAAAACACHTuJAMy8F&#10;njsAAAA5AAAAEAAAAAAAAAABACAAAAAMAQAAZHJzL3NoYXBleG1sLnhtbFBLBQYAAAAABgAGAFsB&#10;AAC2AwAAAAA=&#10;">
                  <v:fill on="f" focussize="0,0"/>
                  <v:stroke on="f"/>
                  <v:imagedata r:id="rId289" o:title=""/>
                  <o:lock v:ext="edit" aspectratio="t"/>
                </v:shape>
                <v:rect id="矩形 845" o:spid="_x0000_s1026" o:spt="1" style="position:absolute;left:5157;top:3244;height:87;width:2;" filled="f" stroked="t" coordsize="21600,21600" o:gfxdata="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iVtI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46" o:spid="_x0000_s1026" o:spt="75" alt="" type="#_x0000_t75" style="position:absolute;left:5205;top:3331;height:215;width:2;" filled="f" o:preferrelative="t" stroked="f" coordsize="21600,21600" o:gfxdata="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L1CvQAA&#10;ANwAAAAPAAAAAAAAAAEAIAAAACIAAABkcnMvZG93bnJldi54bWxQSwECFAAUAAAACACHTuJAMy8F&#10;njsAAAA5AAAAEAAAAAAAAAABACAAAAAMAQAAZHJzL3NoYXBleG1sLnhtbFBLBQYAAAAABgAGAFsB&#10;AAC2AwAAAAA=&#10;">
                  <v:fill on="f" focussize="0,0"/>
                  <v:stroke on="f"/>
                  <v:imagedata r:id="rId290" o:title=""/>
                  <o:lock v:ext="edit" aspectratio="t"/>
                </v:shape>
                <v:line id="直线 847" o:spid="_x0000_s1026" o:spt="20" style="position:absolute;left:5206;top:3319;height:239;width:0;" filled="f" stroked="t" coordsize="21600,21600" o:gfxdata="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lXT&#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848" o:spid="_x0000_s1026" o:spt="75" alt="" type="#_x0000_t75" style="position:absolute;left:5258;top:2894;height:437;width:2;" filled="f" o:preferrelative="t" stroked="f" coordsize="21600,21600" o:gfxdata="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Vc7sAAADc&#10;AAAADwAAAAAAAAABACAAAAAiAAAAZHJzL2Rvd25yZXYueG1sUEsBAhQAFAAAAAgAh07iQDMvBZ47&#10;AAAAOQAAABAAAAAAAAAAAQAgAAAACgEAAGRycy9zaGFwZXhtbC54bWxQSwUGAAAAAAYABgBbAQAA&#10;tAMAAAAA&#10;">
                  <v:fill on="f" focussize="0,0"/>
                  <v:stroke on="f"/>
                  <v:imagedata r:id="rId51" o:title=""/>
                  <o:lock v:ext="edit" aspectratio="t"/>
                </v:shape>
                <v:line id="直线 849" o:spid="_x0000_s1026" o:spt="20" style="position:absolute;left:5259;top:2882;height:461;width:0;" filled="f" stroked="t" coordsize="21600,21600" o:gfxdata="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cbj+/&#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50" o:spid="_x0000_s1026" o:spt="75" alt="" type="#_x0000_t75" style="position:absolute;left:5312;top:3231;height:100;width:2;" filled="f" o:preferrelative="t" stroked="f" coordsize="21600,21600" o:gfxdata="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8qu7vQAA&#10;ANwAAAAPAAAAAAAAAAEAIAAAACIAAABkcnMvZG93bnJldi54bWxQSwECFAAUAAAACACHTuJAMy8F&#10;njsAAAA5AAAAEAAAAAAAAAABACAAAAAMAQAAZHJzL3NoYXBleG1sLnhtbFBLBQYAAAAABgAGAFsB&#10;AAC2AwAAAAA=&#10;">
                  <v:fill on="f" focussize="0,0"/>
                  <v:stroke on="f"/>
                  <v:imagedata r:id="rId280" o:title=""/>
                  <o:lock v:ext="edit" aspectratio="t"/>
                </v:shape>
                <v:rect id="矩形 851" o:spid="_x0000_s1026" o:spt="1" style="position:absolute;left:5312;top:3231;height:100;width:2;" filled="f" stroked="t" coordsize="21600,21600" o:gfxdata="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phbKK5AAAA3AAA&#10;AA8AAAAAAAAAAQAgAAAAIgAAAGRycy9kb3ducmV2LnhtbFBLAQIUABQAAAAIAIdO4kAzLwWeOwAA&#10;ADkAAAAQAAAAAAAAAAEAIAAAAAgBAABkcnMvc2hhcGV4bWwueG1sUEsFBgAAAAAGAAYAWwEAALID&#10;AAAAAA==&#10;">
                  <v:fill on="f" focussize="0,0"/>
                  <v:stroke weight="1.2092125984252pt" color="#5896D0" joinstyle="miter"/>
                  <v:imagedata o:title=""/>
                  <o:lock v:ext="edit" aspectratio="f"/>
                </v:rect>
                <v:shape id="图片 852" o:spid="_x0000_s1026" o:spt="75" alt="" type="#_x0000_t75" style="position:absolute;left:5367;top:3331;height:265;width:2;" filled="f" o:preferrelative="t" stroked="f" coordsize="21600,21600" o:gfxdata="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hz2L&#10;wAAAANwAAAAPAAAAAAAAAAEAIAAAACIAAABkcnMvZG93bnJldi54bWxQSwECFAAUAAAACACHTuJA&#10;My8FnjsAAAA5AAAAEAAAAAAAAAABACAAAAAPAQAAZHJzL3NoYXBleG1sLnhtbFBLBQYAAAAABgAG&#10;AFsBAAC5AwAAAAA=&#10;">
                  <v:fill on="f" focussize="0,0"/>
                  <v:stroke on="f"/>
                  <v:imagedata r:id="rId283" o:title=""/>
                  <o:lock v:ext="edit" aspectratio="t"/>
                </v:shape>
                <v:line id="直线 853" o:spid="_x0000_s1026" o:spt="20" style="position:absolute;left:5368;top:3319;height:289;width:0;" filled="f" stroked="t" coordsize="21600,21600" o:gfxdata="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Zlt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854" o:spid="_x0000_s1026" o:spt="75" alt="" type="#_x0000_t75" style="position:absolute;left:5415;top:3291;height:40;width:2;" filled="f" o:preferrelative="t" stroked="f" coordsize="21600,21600" o:gfxdata="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Dtrn&#10;wAAAANwAAAAPAAAAAAAAAAEAIAAAACIAAABkcnMvZG93bnJldi54bWxQSwECFAAUAAAACACHTuJA&#10;My8FnjsAAAA5AAAAEAAAAAAAAAABACAAAAAPAQAAZHJzL3NoYXBleG1sLnhtbFBLBQYAAAAABgAG&#10;AFsBAAC5AwAAAAA=&#10;">
                  <v:fill on="f" focussize="0,0"/>
                  <v:stroke on="f"/>
                  <v:imagedata r:id="rId291" o:title=""/>
                  <o:lock v:ext="edit" aspectratio="t"/>
                </v:shape>
                <v:rect id="矩形 855" o:spid="_x0000_s1026" o:spt="1" style="position:absolute;left:5415;top:3291;height:40;width:2;" filled="f" stroked="t" coordsize="21600,21600" o:gfxdata="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5ZH1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56" o:spid="_x0000_s1026" o:spt="75" alt="" type="#_x0000_t75" style="position:absolute;left:5468;top:2379;height:952;width:2;" filled="f" o:preferrelative="t" stroked="f" coordsize="21600,21600" o:gfxdata="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D89L4A&#10;AADcAAAADwAAAAAAAAABACAAAAAiAAAAZHJzL2Rvd25yZXYueG1sUEsBAhQAFAAAAAgAh07iQDMv&#10;BZ47AAAAOQAAABAAAAAAAAAAAQAgAAAADQEAAGRycy9zaGFwZXhtbC54bWxQSwUGAAAAAAYABgBb&#10;AQAAtwMAAAAA&#10;">
                  <v:fill on="f" focussize="0,0"/>
                  <v:stroke on="f"/>
                  <v:imagedata r:id="rId292" o:title=""/>
                  <o:lock v:ext="edit" aspectratio="t"/>
                </v:shape>
                <v:line id="直线 857" o:spid="_x0000_s1026" o:spt="20" style="position:absolute;left:5469;top:2367;height:976;width:0;" filled="f" stroked="t" coordsize="21600,21600" o:gfxdata="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un26/&#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58" o:spid="_x0000_s1026" o:spt="75" alt="" type="#_x0000_t75" style="position:absolute;left:5524;top:3020;height:311;width:2;" filled="f" o:preferrelative="t" stroked="f" coordsize="21600,21600" o:gfxdata="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anWA&#10;wAAAANwAAAAPAAAAAAAAAAEAIAAAACIAAABkcnMvZG93bnJldi54bWxQSwECFAAUAAAACACHTuJA&#10;My8FnjsAAAA5AAAAEAAAAAAAAAABACAAAAAPAQAAZHJzL3NoYXBleG1sLnhtbFBLBQYAAAAABgAG&#10;AFsBAAC5AwAAAAA=&#10;">
                  <v:fill on="f" focussize="0,0"/>
                  <v:stroke on="f"/>
                  <v:imagedata r:id="rId293" o:title=""/>
                  <o:lock v:ext="edit" aspectratio="t"/>
                </v:shape>
                <v:line id="直线 859" o:spid="_x0000_s1026" o:spt="20" style="position:absolute;left:5525;top:3009;height:334;width:0;" filled="f" stroked="t" coordsize="21600,21600" o:gfxdata="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wpIK/&#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60" o:spid="_x0000_s1026" o:spt="75" alt="" type="#_x0000_t75" style="position:absolute;left:5586;top:3331;height:171;width:2;" filled="f" o:preferrelative="t" stroked="f" coordsize="21600,21600" o:gfxdata="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L7xi/&#10;AAAA3AAAAA8AAAAAAAAAAQAgAAAAIgAAAGRycy9kb3ducmV2LnhtbFBLAQIUABQAAAAIAIdO4kAz&#10;LwWeOwAAADkAAAAQAAAAAAAAAAEAIAAAAA4BAABkcnMvc2hhcGV4bWwueG1sUEsFBgAAAAAGAAYA&#10;WwEAALgDAAAAAA==&#10;">
                  <v:fill on="f" focussize="0,0"/>
                  <v:stroke on="f"/>
                  <v:imagedata r:id="rId294" o:title=""/>
                  <o:lock v:ext="edit" aspectratio="t"/>
                </v:shape>
                <v:line id="直线 861" o:spid="_x0000_s1026" o:spt="20" style="position:absolute;left:5587;top:3319;height:195;width:0;" filled="f" stroked="t" coordsize="21600,21600" o:gfxdata="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Y5VrvQAA&#10;ANwAAAAPAAAAAAAAAAEAIAAAACIAAABkcnMvZG93bnJldi54bWxQSwECFAAUAAAACACHTuJAMy8F&#10;njsAAAA5AAAAEAAAAAAAAAABACAAAAAMAQAAZHJzL3NoYXBleG1sLnhtbFBLBQYAAAAABgAGAFsB&#10;AAC2AwAAAAA=&#10;">
                  <v:fill on="f" focussize="0,0"/>
                  <v:stroke weight="1.28031496062992pt" color="#5896D0" joinstyle="round"/>
                  <v:imagedata o:title=""/>
                  <o:lock v:ext="edit" aspectratio="f"/>
                </v:line>
                <v:shape id="图片 862" o:spid="_x0000_s1026" o:spt="75" alt="" type="#_x0000_t75" style="position:absolute;left:5627;top:2771;height:560;width:2;" filled="f" o:preferrelative="t" stroked="f" coordsize="21600,21600" o:gfxdata="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56w&#10;3MEAAADcAAAADwAAAAAAAAABACAAAAAiAAAAZHJzL2Rvd25yZXYueG1sUEsBAhQAFAAAAAgAh07i&#10;QDMvBZ47AAAAOQAAABAAAAAAAAAAAQAgAAAAEAEAAGRycy9zaGFwZXhtbC54bWxQSwUGAAAAAAYA&#10;BgBbAQAAugMAAAAA&#10;">
                  <v:fill on="f" focussize="0,0"/>
                  <v:stroke on="f"/>
                  <v:imagedata r:id="rId295" o:title=""/>
                  <o:lock v:ext="edit" aspectratio="t"/>
                </v:shape>
                <v:line id="直线 863" o:spid="_x0000_s1026" o:spt="20" style="position:absolute;left:5629;top:2760;height:583;width:0;" filled="f" stroked="t" coordsize="21600,21600" o:gfxdata="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wPsL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864" o:spid="_x0000_s1026" o:spt="75" alt="" type="#_x0000_t75" style="position:absolute;left:5682;top:3331;height:323;width:2;" filled="f" o:preferrelative="t" stroked="f" coordsize="21600,21600" o:gfxdata="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Dj2i/&#10;AAAA3AAAAA8AAAAAAAAAAQAgAAAAIgAAAGRycy9kb3ducmV2LnhtbFBLAQIUABQAAAAIAIdO4kAz&#10;LwWeOwAAADkAAAAQAAAAAAAAAAEAIAAAAA4BAABkcnMvc2hhcGV4bWwueG1sUEsFBgAAAAAGAAYA&#10;WwEAALgDAAAAAA==&#10;">
                  <v:fill on="f" focussize="0,0"/>
                  <v:stroke on="f"/>
                  <v:imagedata r:id="rId87" o:title=""/>
                  <o:lock v:ext="edit" aspectratio="t"/>
                </v:shape>
                <v:line id="直线 865" o:spid="_x0000_s1026" o:spt="20" style="position:absolute;left:5683;top:3319;height:347;width:0;" filled="f" stroked="t" coordsize="21600,21600" o:gfxdata="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FI0XL4A&#10;AADcAAAADwAAAAAAAAABACAAAAAiAAAAZHJzL2Rvd25yZXYueG1sUEsBAhQAFAAAAAgAh07iQDMv&#10;BZ47AAAAOQAAABAAAAAAAAAAAQAgAAAADQEAAGRycy9zaGFwZXhtbC54bWxQSwUGAAAAAAYABgBb&#10;AQAAtwMAAAAA&#10;">
                  <v:fill on="f" focussize="0,0"/>
                  <v:stroke weight="1.28031496062992pt" color="#5896D0" joinstyle="round"/>
                  <v:imagedata o:title=""/>
                  <o:lock v:ext="edit" aspectratio="f"/>
                </v:line>
                <v:shape id="图片 866" o:spid="_x0000_s1026" o:spt="75" alt="" type="#_x0000_t75" style="position:absolute;left:5734;top:3331;height:52;width:2;" filled="f" o:preferrelative="t" stroked="f" coordsize="21600,21600" o:gfxdata="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8a6a/&#10;AAAA3AAAAA8AAAAAAAAAAQAgAAAAIgAAAGRycy9kb3ducmV2LnhtbFBLAQIUABQAAAAIAIdO4kAz&#10;LwWeOwAAADkAAAAQAAAAAAAAAAEAIAAAAA4BAABkcnMvc2hhcGV4bWwueG1sUEsFBgAAAAAGAAYA&#10;WwEAALgDAAAAAA==&#10;">
                  <v:fill on="f" focussize="0,0"/>
                  <v:stroke on="f"/>
                  <v:imagedata r:id="rId69" o:title=""/>
                  <o:lock v:ext="edit" aspectratio="t"/>
                </v:shape>
                <v:rect id="矩形 867" o:spid="_x0000_s1026" o:spt="1" style="position:absolute;left:5734;top:3331;height:52;width:2;" filled="f" stroked="t" coordsize="21600,21600" o:gfxdata="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mTrH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68" o:spid="_x0000_s1026" o:spt="75" alt="" type="#_x0000_t75" style="position:absolute;left:5797;top:3312;height:19;width:2;" filled="f" o:preferrelative="t" stroked="f" coordsize="21600,21600" o:gfxdata="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xF7L4A&#10;AADcAAAADwAAAAAAAAABACAAAAAiAAAAZHJzL2Rvd25yZXYueG1sUEsBAhQAFAAAAAgAh07iQDMv&#10;BZ47AAAAOQAAABAAAAAAAAAAAQAgAAAADQEAAGRycy9zaGFwZXhtbC54bWxQSwUGAAAAAAYABgBb&#10;AQAAtwMAAAAA&#10;">
                  <v:fill on="f" focussize="0,0"/>
                  <v:stroke on="f"/>
                  <v:imagedata r:id="rId296" o:title=""/>
                  <o:lock v:ext="edit" aspectratio="t"/>
                </v:shape>
                <v:rect id="矩形 869" o:spid="_x0000_s1026" o:spt="1" style="position:absolute;left:5797;top:3312;height:19;width:2;" filled="f" stroked="t" coordsize="21600,21600" o:gfxdata="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BwEr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70" o:spid="_x0000_s1026" o:spt="75" alt="" type="#_x0000_t75" style="position:absolute;left:5838;top:2279;height:1052;width:2;" filled="f" o:preferrelative="t" stroked="f" coordsize="21600,21600" o:gfxdata="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2QiL4A&#10;AADcAAAADwAAAAAAAAABACAAAAAiAAAAZHJzL2Rvd25yZXYueG1sUEsBAhQAFAAAAAgAh07iQDMv&#10;BZ47AAAAOQAAABAAAAAAAAAAAQAgAAAADQEAAGRycy9zaGFwZXhtbC54bWxQSwUGAAAAAAYABgBb&#10;AQAAtwMAAAAA&#10;">
                  <v:fill on="f" focussize="0,0"/>
                  <v:stroke on="f"/>
                  <v:imagedata r:id="rId297" o:title=""/>
                  <o:lock v:ext="edit" aspectratio="t"/>
                </v:shape>
                <v:line id="直线 871" o:spid="_x0000_s1026" o:spt="20" style="position:absolute;left:5839;top:2268;height:1075;width:0;" filled="f" stroked="t" coordsize="21600,21600" o:gfxdata="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oDtr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872" o:spid="_x0000_s1026" o:spt="75" alt="" type="#_x0000_t75" style="position:absolute;left:5889;top:3328;height:3;width:2;" filled="f" o:preferrelative="t" stroked="f" coordsize="21600,21600" o:gfxdata="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EPe74A&#10;AADcAAAADwAAAAAAAAABACAAAAAiAAAAZHJzL2Rvd25yZXYueG1sUEsBAhQAFAAAAAgAh07iQDMv&#10;BZ47AAAAOQAAABAAAAAAAAAAAQAgAAAADQEAAGRycy9zaGFwZXhtbC54bWxQSwUGAAAAAAYABgBb&#10;AQAAtwMAAAAA&#10;">
                  <v:fill on="f" focussize="0,0"/>
                  <v:stroke on="f"/>
                  <v:imagedata r:id="rId298" o:title=""/>
                  <o:lock v:ext="edit" aspectratio="t"/>
                </v:shape>
                <v:rect id="矩形 873" o:spid="_x0000_s1026" o:spt="1" style="position:absolute;left:5889;top:3328;height:3;width:2;" filled="f" stroked="t" coordsize="21600,21600" o:gfxdata="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ndM47gAAADcAAAA&#10;DwAAAAAAAAABACAAAAAiAAAAZHJzL2Rvd25yZXYueG1sUEsBAhQAFAAAAAgAh07iQDMvBZ47AAAA&#10;OQAAABAAAAAAAAAAAQAgAAAABwEAAGRycy9zaGFwZXhtbC54bWxQSwUGAAAAAAYABgBbAQAAsQMA&#10;AAAA&#10;">
                  <v:fill on="f" focussize="0,0"/>
                  <v:stroke weight="1.2092125984252pt" color="#5896D0" joinstyle="miter"/>
                  <v:imagedata o:title=""/>
                  <o:lock v:ext="edit" aspectratio="f"/>
                </v:rect>
                <v:shape id="图片 874" o:spid="_x0000_s1026" o:spt="75" alt="" type="#_x0000_t75" style="position:absolute;left:5948;top:2491;height:840;width:2;" filled="f" o:preferrelative="t" stroked="f" coordsize="21600,21600" o:gfxdata="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3UJEvQAA&#10;ANwAAAAPAAAAAAAAAAEAIAAAACIAAABkcnMvZG93bnJldi54bWxQSwECFAAUAAAACACHTuJAMy8F&#10;njsAAAA5AAAAEAAAAAAAAAABACAAAAAMAQAAZHJzL3NoYXBleG1sLnhtbFBLBQYAAAAABgAGAFsB&#10;AAC2AwAAAAA=&#10;">
                  <v:fill on="f" focussize="0,0"/>
                  <v:stroke on="f"/>
                  <v:imagedata r:id="rId299" o:title=""/>
                  <o:lock v:ext="edit" aspectratio="t"/>
                </v:shape>
                <v:line id="直线 875" o:spid="_x0000_s1026" o:spt="20" style="position:absolute;left:5949;top:2480;height:863;width:0;" filled="f" stroked="t" coordsize="21600,21600" o:gfxdata="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HRHu/&#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76" o:spid="_x0000_s1026" o:spt="75" alt="" type="#_x0000_t75" style="position:absolute;left:5997;top:2939;height:392;width:2;" filled="f" o:preferrelative="t" stroked="f" coordsize="21600,21600" o:gfxdata="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uWby/&#10;AAAA3AAAAA8AAAAAAAAAAQAgAAAAIgAAAGRycy9kb3ducmV2LnhtbFBLAQIUABQAAAAIAIdO4kAz&#10;LwWeOwAAADkAAAAQAAAAAAAAAAEAIAAAAA4BAABkcnMvc2hhcGV4bWwueG1sUEsFBgAAAAAGAAYA&#10;WwEAALgDAAAAAA==&#10;">
                  <v:fill on="f" focussize="0,0"/>
                  <v:stroke on="f"/>
                  <v:imagedata r:id="rId300" o:title=""/>
                  <o:lock v:ext="edit" aspectratio="t"/>
                </v:shape>
                <v:line id="直线 877" o:spid="_x0000_s1026" o:spt="20" style="position:absolute;left:5999;top:2928;height:415;width:0;" filled="f" stroked="t" coordsize="21600,21600" o:gfxdata="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ieZS/&#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78" o:spid="_x0000_s1026" o:spt="75" alt="" type="#_x0000_t75" style="position:absolute;left:6046;top:2804;height:527;width:2;" filled="f" o:preferrelative="t" stroked="f" coordsize="21600,21600" o:gfxdata="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SR5IvQAA&#10;ANwAAAAPAAAAAAAAAAEAIAAAACIAAABkcnMvZG93bnJldi54bWxQSwECFAAUAAAACACHTuJAMy8F&#10;njsAAAA5AAAAEAAAAAAAAAABACAAAAAMAQAAZHJzL3NoYXBleG1sLnhtbFBLBQYAAAAABgAGAFsB&#10;AAC2AwAAAAA=&#10;">
                  <v:fill on="f" focussize="0,0"/>
                  <v:stroke on="f"/>
                  <v:imagedata r:id="rId301" o:title=""/>
                  <o:lock v:ext="edit" aspectratio="t"/>
                </v:shape>
                <v:line id="直线 879" o:spid="_x0000_s1026" o:spt="20" style="position:absolute;left:6047;top:2793;height:550;width:0;" filled="f" stroked="t" coordsize="21600,21600" o:gfxdata="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8Qni/&#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80" o:spid="_x0000_s1026" o:spt="75" alt="" type="#_x0000_t75" style="position:absolute;left:6100;top:3249;height:82;width:2;" filled="f" o:preferrelative="t" stroked="f" coordsize="21600,21600" o:gfxdata="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L3KK/&#10;AAAA3AAAAA8AAAAAAAAAAQAgAAAAIgAAAGRycy9kb3ducmV2LnhtbFBLAQIUABQAAAAIAIdO4kAz&#10;LwWeOwAAADkAAAAQAAAAAAAAAAEAIAAAAA4BAABkcnMvc2hhcGV4bWwueG1sUEsFBgAAAAAGAAYA&#10;WwEAALgDAAAAAA==&#10;">
                  <v:fill on="f" focussize="0,0"/>
                  <v:stroke on="f"/>
                  <v:imagedata r:id="rId30" o:title=""/>
                  <o:lock v:ext="edit" aspectratio="t"/>
                </v:shape>
                <v:rect id="矩形 881" o:spid="_x0000_s1026" o:spt="1" style="position:absolute;left:6100;top:3249;height:82;width:2;" filled="f" stroked="t" coordsize="21600,21600" o:gfxdata="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AFA5bgAAADcAAAA&#10;DwAAAAAAAAABACAAAAAiAAAAZHJzL2Rvd25yZXYueG1sUEsBAhQAFAAAAAgAh07iQDMvBZ47AAAA&#10;OQAAABAAAAAAAAAAAQAgAAAABwEAAGRycy9zaGFwZXhtbC54bWxQSwUGAAAAAAYABgBbAQAAsQMA&#10;AAAA&#10;">
                  <v:fill on="f" focussize="0,0"/>
                  <v:stroke weight="1.2092125984252pt" color="#5896D0" joinstyle="miter"/>
                  <v:imagedata o:title=""/>
                  <o:lock v:ext="edit" aspectratio="f"/>
                </v:rect>
                <v:shape id="图片 882" o:spid="_x0000_s1026" o:spt="75" alt="" type="#_x0000_t75" style="position:absolute;left:6152;top:2591;height:740;width:2;" filled="f" o:preferrelative="t" stroked="f" coordsize="21600,21600" o:gfxdata="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TozW8AAAA&#10;3AAAAA8AAAAAAAAAAQAgAAAAIgAAAGRycy9kb3ducmV2LnhtbFBLAQIUABQAAAAIAIdO4kAzLwWe&#10;OwAAADkAAAAQAAAAAAAAAAEAIAAAAAsBAABkcnMvc2hhcGV4bWwueG1sUEsFBgAAAAAGAAYAWwEA&#10;ALUDAAAAAA==&#10;">
                  <v:fill on="f" focussize="0,0"/>
                  <v:stroke on="f"/>
                  <v:imagedata r:id="rId302" o:title=""/>
                  <o:lock v:ext="edit" aspectratio="t"/>
                </v:shape>
                <v:line id="直线 883" o:spid="_x0000_s1026" o:spt="20" style="position:absolute;left:6154;top:2579;height:764;width:0;" filled="f" stroked="t" coordsize="21600,21600" o:gfxdata="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A6Uq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84" o:spid="_x0000_s1026" o:spt="75" alt="" type="#_x0000_t75" style="position:absolute;left:6216;top:3035;height:296;width:2;" filled="f" o:preferrelative="t" stroked="f" coordsize="21600,21600" o:gfxdata="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azwb4A&#10;AADcAAAADwAAAAAAAAABACAAAAAiAAAAZHJzL2Rvd25yZXYueG1sUEsBAhQAFAAAAAgAh07iQDMv&#10;BZ47AAAAOQAAABAAAAAAAAAAAQAgAAAADQEAAGRycy9zaGFwZXhtbC54bWxQSwUGAAAAAAYABgBb&#10;AQAAtwMAAAAA&#10;">
                  <v:fill on="f" focussize="0,0"/>
                  <v:stroke on="f"/>
                  <v:imagedata r:id="rId303" o:title=""/>
                  <o:lock v:ext="edit" aspectratio="t"/>
                </v:shape>
                <v:line id="直线 885" o:spid="_x0000_s1026" o:spt="20" style="position:absolute;left:6218;top:3023;height:320;width:0;" filled="f" stroked="t" coordsize="21600,21600" o:gfxdata="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e0qa/&#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86" o:spid="_x0000_s1026" o:spt="75" alt="" type="#_x0000_t75" style="position:absolute;left:6262;top:2507;height:824;width:2;" filled="f" o:preferrelative="t" stroked="f" coordsize="21600,21600" o:gfxdata="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rx&#10;e1XCAAAA3AAAAA8AAAAAAAAAAQAgAAAAIgAAAGRycy9kb3ducmV2LnhtbFBLAQIUABQAAAAIAIdO&#10;4kAzLwWeOwAAADkAAAAQAAAAAAAAAAEAIAAAABEBAABkcnMvc2hhcGV4bWwueG1sUEsFBgAAAAAG&#10;AAYAWwEAALsDAAAAAA==&#10;">
                  <v:fill on="f" focussize="0,0"/>
                  <v:stroke on="f"/>
                  <v:imagedata r:id="rId45" o:title=""/>
                  <o:lock v:ext="edit" aspectratio="t"/>
                </v:shape>
                <v:line id="直线 887" o:spid="_x0000_s1026" o:spt="20" style="position:absolute;left:6263;top:2495;height:848;width:0;" filled="f" stroked="t" coordsize="21600,21600" o:gfxdata="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9J&#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888" o:spid="_x0000_s1026" o:spt="75" alt="" type="#_x0000_t75" style="position:absolute;left:6310;top:2881;height:450;width:2;" filled="f" o:preferrelative="t" stroked="f" coordsize="21600,21600" o:gfxdata="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RzXU&#10;wAAAANwAAAAPAAAAAAAAAAEAIAAAACIAAABkcnMvZG93bnJldi54bWxQSwECFAAUAAAACACHTuJA&#10;My8FnjsAAAA5AAAAEAAAAAAAAAABACAAAAAPAQAAZHJzL3NoYXBleG1sLnhtbFBLBQYAAAAABgAG&#10;AFsBAAC5AwAAAAA=&#10;">
                  <v:fill on="f" focussize="0,0"/>
                  <v:stroke on="f"/>
                  <v:imagedata r:id="rId304" o:title=""/>
                  <o:lock v:ext="edit" aspectratio="t"/>
                </v:shape>
                <v:line id="直线 889" o:spid="_x0000_s1026" o:spt="20" style="position:absolute;left:6312;top:2869;height:474;width:0;" filled="f" stroked="t" coordsize="21600,21600" o:gfxdata="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ZdSl&#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890" o:spid="_x0000_s1026" o:spt="75" alt="" type="#_x0000_t75" style="position:absolute;left:6370;top:3167;height:164;width:2;" filled="f" o:preferrelative="t" stroked="f" coordsize="21600,21600" o:gfxdata="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hlcm/&#10;AAAA3AAAAA8AAAAAAAAAAQAgAAAAIgAAAGRycy9kb3ducmV2LnhtbFBLAQIUABQAAAAIAIdO4kAz&#10;LwWeOwAAADkAAAAQAAAAAAAAAAEAIAAAAA4BAABkcnMvc2hhcGV4bWwueG1sUEsFBgAAAAAGAAYA&#10;WwEAALgDAAAAAA==&#10;">
                  <v:fill on="f" focussize="0,0"/>
                  <v:stroke on="f"/>
                  <v:imagedata r:id="rId305" o:title=""/>
                  <o:lock v:ext="edit" aspectratio="t"/>
                </v:shape>
                <v:line id="直线 891" o:spid="_x0000_s1026" o:spt="20" style="position:absolute;left:6371;top:3155;height:188;width:0;" filled="f" stroked="t" coordsize="21600,21600" o:gfxdata="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25Uy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892" o:spid="_x0000_s1026" o:spt="75" alt="" type="#_x0000_t75" style="position:absolute;left:6418;top:3309;height:22;width:2;" filled="f" o:preferrelative="t" stroked="f" coordsize="21600,21600" o:gfxdata="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QJMu/&#10;AAAA3AAAAA8AAAAAAAAAAQAgAAAAIgAAAGRycy9kb3ducmV2LnhtbFBLAQIUABQAAAAIAIdO4kAz&#10;LwWeOwAAADkAAAAQAAAAAAAAAAEAIAAAAA4BAABkcnMvc2hhcGV4bWwueG1sUEsFBgAAAAAGAAYA&#10;WwEAALgDAAAAAA==&#10;">
                  <v:fill on="f" focussize="0,0"/>
                  <v:stroke on="f"/>
                  <v:imagedata r:id="rId56" o:title=""/>
                  <o:lock v:ext="edit" aspectratio="t"/>
                </v:shape>
                <v:rect id="矩形 893" o:spid="_x0000_s1026" o:spt="1" style="position:absolute;left:6418;top:3309;height:22;width:2;" filled="f" stroked="t" coordsize="21600,21600" o:gfxdata="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EQ2++5AAAA3AAA&#10;AA8AAAAAAAAAAQAgAAAAIgAAAGRycy9kb3ducmV2LnhtbFBLAQIUABQAAAAIAIdO4kAzLwWeOwAA&#10;ADkAAAAQAAAAAAAAAAEAIAAAAAgBAABkcnMvc2hhcGV4bWwueG1sUEsFBgAAAAAGAAYAWwEAALID&#10;AAAAAA==&#10;">
                  <v:fill on="f" focussize="0,0"/>
                  <v:stroke weight="1.2092125984252pt" color="#5896D0" joinstyle="miter"/>
                  <v:imagedata o:title=""/>
                  <o:lock v:ext="edit" aspectratio="f"/>
                </v:rect>
                <v:shape id="图片 894" o:spid="_x0000_s1026" o:spt="75" alt="" type="#_x0000_t75" style="position:absolute;left:6467;top:2921;height:410;width:2;" filled="f" o:preferrelative="t" stroked="f" coordsize="21600,21600" o:gfxdata="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lQza8AAAA&#10;3AAAAA8AAAAAAAAAAQAgAAAAIgAAAGRycy9kb3ducmV2LnhtbFBLAQIUABQAAAAIAIdO4kAzLwWe&#10;OwAAADkAAAAQAAAAAAAAAAEAIAAAAAsBAABkcnMvc2hhcGV4bWwueG1sUEsFBgAAAAAGAAYAWwEA&#10;ALUDAAAAAA==&#10;">
                  <v:fill on="f" focussize="0,0"/>
                  <v:stroke on="f"/>
                  <v:imagedata r:id="rId306" o:title=""/>
                  <o:lock v:ext="edit" aspectratio="t"/>
                </v:shape>
                <v:line id="直线 895" o:spid="_x0000_s1026" o:spt="20" style="position:absolute;left:6468;top:2909;height:434;width:0;" filled="f" stroked="t" coordsize="21600,21600" o:gfxdata="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g03e/&#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896" o:spid="_x0000_s1026" o:spt="75" alt="" type="#_x0000_t75" style="position:absolute;left:6519;top:3294;height:37;width:2;" filled="f" o:preferrelative="t" stroked="f" coordsize="21600,21600" o:gfxdata="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UIphvQAA&#10;ANwAAAAPAAAAAAAAAAEAIAAAACIAAABkcnMvZG93bnJldi54bWxQSwECFAAUAAAACACHTuJAMy8F&#10;njsAAAA5AAAAEAAAAAAAAAABACAAAAAMAQAAZHJzL3NoYXBleG1sLnhtbFBLBQYAAAAABgAGAFsB&#10;AAC2AwAAAAA=&#10;">
                  <v:fill on="f" focussize="0,0"/>
                  <v:stroke on="f"/>
                  <v:imagedata r:id="rId100" o:title=""/>
                  <o:lock v:ext="edit" aspectratio="t"/>
                </v:shape>
                <v:rect id="矩形 897" o:spid="_x0000_s1026" o:spt="1" style="position:absolute;left:6519;top:3294;height:37;width:2;" filled="f" stroked="t" coordsize="21600,21600" o:gfxdata="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93s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898" o:spid="_x0000_s1026" o:spt="75" alt="" type="#_x0000_t75" style="position:absolute;left:6576;top:3331;height:26;width:2;" filled="f" o:preferrelative="t" stroked="f" coordsize="21600,21600" o:gfxdata="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Jq0&#10;UsEAAADcAAAADwAAAAAAAAABACAAAAAiAAAAZHJzL2Rvd25yZXYueG1sUEsBAhQAFAAAAAgAh07i&#10;QDMvBZ47AAAAOQAAABAAAAAAAAAAAQAgAAAAEAEAAGRycy9zaGFwZXhtbC54bWxQSwUGAAAAAAYA&#10;BgBbAQAAugMAAAAA&#10;">
                  <v:fill on="f" focussize="0,0"/>
                  <v:stroke on="f"/>
                  <v:imagedata r:id="rId307" o:title=""/>
                  <o:lock v:ext="edit" aspectratio="t"/>
                </v:shape>
                <v:rect id="矩形 899" o:spid="_x0000_s1026" o:spt="1" style="position:absolute;left:6576;top:3331;height:26;width:2;" filled="f" stroked="t" coordsize="21600,21600" o:gfxdata="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eYAvQAA&#10;ANwAAAAPAAAAAAAAAAEAIAAAACIAAABkcnMvZG93bnJldi54bWxQSwECFAAUAAAACACHTuJAMy8F&#10;njsAAAA5AAAAEAAAAAAAAAABACAAAAAMAQAAZHJzL3NoYXBleG1sLnhtbFBLBQYAAAAABgAGAFsB&#10;AAC2AwAAAAA=&#10;">
                  <v:fill on="f" focussize="0,0"/>
                  <v:stroke weight="1.2092125984252pt" color="#5896D0" joinstyle="miter"/>
                  <v:imagedata o:title=""/>
                  <o:lock v:ext="edit" aspectratio="f"/>
                </v:rect>
                <v:shape id="图片 900" o:spid="_x0000_s1026" o:spt="75" alt="" type="#_x0000_t75" style="position:absolute;left:6625;top:2010;height:1321;width:2;" filled="f" o:preferrelative="t" stroked="f" coordsize="21600,21600" o:gfxdata="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wj0L4A&#10;AADcAAAADwAAAAAAAAABACAAAAAiAAAAZHJzL2Rvd25yZXYueG1sUEsBAhQAFAAAAAgAh07iQDMv&#10;BZ47AAAAOQAAABAAAAAAAAAAAQAgAAAADQEAAGRycy9zaGFwZXhtbC54bWxQSwUGAAAAAAYABgBb&#10;AQAAtwMAAAAA&#10;">
                  <v:fill on="f" focussize="0,0"/>
                  <v:stroke on="f"/>
                  <v:imagedata r:id="rId308" o:title=""/>
                  <o:lock v:ext="edit" aspectratio="t"/>
                </v:shape>
                <v:line id="直线 901" o:spid="_x0000_s1026" o:spt="20" style="position:absolute;left:6626;top:1999;height:1344;width:0;" filled="f" stroked="t" coordsize="21600,21600" o:gfxdata="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jkn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902" o:spid="_x0000_s1026" o:spt="75" alt="" type="#_x0000_t75" style="position:absolute;left:6676;top:2619;height:712;width:2;" filled="f" o:preferrelative="t" stroked="f" coordsize="21600,21600" o:gfxdata="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WlLr4A&#10;AADcAAAADwAAAAAAAAABACAAAAAiAAAAZHJzL2Rvd25yZXYueG1sUEsBAhQAFAAAAAgAh07iQDMv&#10;BZ47AAAAOQAAABAAAAAAAAAAAQAgAAAADQEAAGRycy9zaGFwZXhtbC54bWxQSwUGAAAAAAYABgBb&#10;AQAAtwMAAAAA&#10;">
                  <v:fill on="f" focussize="0,0"/>
                  <v:stroke on="f"/>
                  <v:imagedata r:id="rId309" o:title=""/>
                  <o:lock v:ext="edit" aspectratio="t"/>
                </v:shape>
                <v:line id="直线 903" o:spid="_x0000_s1026" o:spt="20" style="position:absolute;left:6677;top:2608;height:735;width:0;" filled="f" stroked="t" coordsize="21600,21600" o:gfxdata="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fk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904" o:spid="_x0000_s1026" o:spt="75" alt="" type="#_x0000_t75" style="position:absolute;left:6733;top:2126;height:1206;width:2;" filled="f" o:preferrelative="t" stroked="f" coordsize="21600,21600" o:gfxdata="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Vdjq8AAAA&#10;3AAAAA8AAAAAAAAAAQAgAAAAIgAAAGRycy9kb3ducmV2LnhtbFBLAQIUABQAAAAIAIdO4kAzLwWe&#10;OwAAADkAAAAQAAAAAAAAAAEAIAAAAAsBAABkcnMvc2hhcGV4bWwueG1sUEsFBgAAAAAGAAYAWwEA&#10;ALUDAAAAAA==&#10;">
                  <v:fill on="f" focussize="0,0"/>
                  <v:stroke on="f"/>
                  <v:imagedata r:id="rId188" o:title=""/>
                  <o:lock v:ext="edit" aspectratio="t"/>
                </v:shape>
                <v:line id="直线 905" o:spid="_x0000_s1026" o:spt="20" style="position:absolute;left:6734;top:2114;height:1229;width:0;" filled="f" stroked="t" coordsize="21600,21600" o:gfxdata="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5Raq/&#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906" o:spid="_x0000_s1026" o:spt="75" alt="" type="#_x0000_t75" style="position:absolute;left:6784;top:3331;height:67;width:2;" filled="f" o:preferrelative="t" stroked="f" coordsize="21600,21600" o:gfxdata="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PaL4A&#10;AADcAAAADwAAAAAAAAABACAAAAAiAAAAZHJzL2Rvd25yZXYueG1sUEsBAhQAFAAAAAgAh07iQDMv&#10;BZ47AAAAOQAAABAAAAAAAAAAAQAgAAAADQEAAGRycy9zaGFwZXhtbC54bWxQSwUGAAAAAAYABgBb&#10;AQAAtwMAAAAA&#10;">
                  <v:fill on="f" focussize="0,0"/>
                  <v:stroke on="f"/>
                  <v:imagedata r:id="rId260" o:title=""/>
                  <o:lock v:ext="edit" aspectratio="t"/>
                </v:shape>
                <v:rect id="矩形 907" o:spid="_x0000_s1026" o:spt="1" style="position:absolute;left:6784;top:3331;height:67;width:2;" filled="f" stroked="t" coordsize="21600,21600" o:gfxdata="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ySzG8AAAA&#10;3AAAAA8AAAAAAAAAAQAgAAAAIgAAAGRycy9kb3ducmV2LnhtbFBLAQIUABQAAAAIAIdO4kAzLwWe&#10;OwAAADkAAAAQAAAAAAAAAAEAIAAAAAsBAABkcnMvc2hhcGV4bWwueG1sUEsFBgAAAAAGAAYAWwEA&#10;ALUDAAAAAA==&#10;">
                  <v:fill on="f" focussize="0,0"/>
                  <v:stroke weight="1.2092125984252pt" color="#5896D0" joinstyle="miter"/>
                  <v:imagedata o:title=""/>
                  <o:lock v:ext="edit" aspectratio="f"/>
                </v:rect>
                <v:shape id="图片 908" o:spid="_x0000_s1026" o:spt="75" alt="" type="#_x0000_t75" style="position:absolute;left:6848;top:2777;height:554;width:2;" filled="f" o:preferrelative="t" stroked="f" coordsize="21600,21600" o:gfxdata="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O14q/&#10;AAAA3AAAAA8AAAAAAAAAAQAgAAAAIgAAAGRycy9kb3ducmV2LnhtbFBLAQIUABQAAAAIAIdO4kAz&#10;LwWeOwAAADkAAAAQAAAAAAAAAAEAIAAAAA4BAABkcnMvc2hhcGV4bWwueG1sUEsFBgAAAAAGAAYA&#10;WwEAALgDAAAAAA==&#10;">
                  <v:fill on="f" focussize="0,0"/>
                  <v:stroke on="f"/>
                  <v:imagedata r:id="rId310" o:title=""/>
                  <o:lock v:ext="edit" aspectratio="t"/>
                </v:shape>
                <v:line id="直线 909" o:spid="_x0000_s1026" o:spt="20" style="position:absolute;left:6849;top:2766;height:577;width:0;" filled="f" stroked="t" coordsize="21600,21600" o:gfxdata="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CQ6m/&#10;AAAA3AAAAA8AAAAAAAAAAQAgAAAAIgAAAGRycy9kb3ducmV2LnhtbFBLAQIUABQAAAAIAIdO4kAz&#10;LwWeOwAAADkAAAAQAAAAAAAAAAEAIAAAAA4BAABkcnMvc2hhcGV4bWwueG1sUEsFBgAAAAAGAAYA&#10;WwEAALgDAAAAAA==&#10;">
                  <v:fill on="f" focussize="0,0"/>
                  <v:stroke weight="1.28031496062992pt" color="#5896D0" joinstyle="round"/>
                  <v:imagedata o:title=""/>
                  <o:lock v:ext="edit" aspectratio="f"/>
                </v:line>
                <v:shape id="图片 910" o:spid="_x0000_s1026" o:spt="75" alt="" type="#_x0000_t75" style="position:absolute;left:6891;top:2922;height:409;width:2;" filled="f" o:preferrelative="t" stroked="f" coordsize="21600,21600" o:gfxdata="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NQKtvQAA&#10;ANwAAAAPAAAAAAAAAAEAIAAAACIAAABkcnMvZG93bnJldi54bWxQSwECFAAUAAAACACHTuJAMy8F&#10;njsAAAA5AAAAEAAAAAAAAAABACAAAAAMAQAAZHJzL3NoYXBleG1sLnhtbFBLBQYAAAAABgAGAFsB&#10;AAC2AwAAAAA=&#10;">
                  <v:fill on="f" focussize="0,0"/>
                  <v:stroke on="f"/>
                  <v:imagedata r:id="rId311" o:title=""/>
                  <o:lock v:ext="edit" aspectratio="t"/>
                </v:shape>
                <v:line id="直线 911" o:spid="_x0000_s1026" o:spt="20" style="position:absolute;left:6892;top:2911;height:432;width:0;" filled="f" stroked="t" coordsize="21600,21600" o:gfxdata="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RckC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912" o:spid="_x0000_s1026" o:spt="75" alt="" type="#_x0000_t75" style="position:absolute;left:6941;top:2798;height:533;width:2;" filled="f" o:preferrelative="t" stroked="f" coordsize="21600,21600" o:gfxdata="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mSgvQAA&#10;ANwAAAAPAAAAAAAAAAEAIAAAACIAAABkcnMvZG93bnJldi54bWxQSwECFAAUAAAACACHTuJAMy8F&#10;njsAAAA5AAAAEAAAAAAAAAABACAAAAAMAQAAZHJzL3NoYXBleG1sLnhtbFBLBQYAAAAABgAGAFsB&#10;AAC2AwAAAAA=&#10;">
                  <v:fill on="f" focussize="0,0"/>
                  <v:stroke on="f"/>
                  <v:imagedata r:id="rId312" o:title=""/>
                  <o:lock v:ext="edit" aspectratio="t"/>
                </v:shape>
                <v:line id="直线 913" o:spid="_x0000_s1026" o:spt="20" style="position:absolute;left:6942;top:2787;height:556;width:0;" filled="f" stroked="t" coordsize="21600,21600" o:gfxdata="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u0+7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914" o:spid="_x0000_s1026" o:spt="75" alt="" type="#_x0000_t75" style="position:absolute;left:6999;top:2552;height:779;width:2;" filled="f" o:preferrelative="t" stroked="f" coordsize="21600,21600" o:gfxdata="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KUivQAA&#10;ANwAAAAPAAAAAAAAAAEAIAAAACIAAABkcnMvZG93bnJldi54bWxQSwECFAAUAAAACACHTuJAMy8F&#10;njsAAAA5AAAAEAAAAAAAAAABACAAAAAMAQAAZHJzL3NoYXBleG1sLnhtbFBLBQYAAAAABgAGAFsB&#10;AAC2AwAAAAA=&#10;">
                  <v:fill on="f" focussize="0,0"/>
                  <v:stroke on="f"/>
                  <v:imagedata r:id="rId313" o:title=""/>
                  <o:lock v:ext="edit" aspectratio="t"/>
                </v:shape>
                <v:line id="直线 915" o:spid="_x0000_s1026" o:spt="20" style="position:absolute;left:7000;top:2541;height:802;width:0;" filled="f" stroked="t" coordsize="21600,21600" o:gfxdata="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VY8X&#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916" o:spid="_x0000_s1026" o:spt="75" alt="" type="#_x0000_t75" style="position:absolute;left:7047;top:2959;height:372;width:2;" filled="f" o:preferrelative="t" stroked="f" coordsize="21600,21600" o:gfxdata="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lr774A&#10;AADcAAAADwAAAAAAAAABACAAAAAiAAAAZHJzL2Rvd25yZXYueG1sUEsBAhQAFAAAAAgAh07iQDMv&#10;BZ47AAAAOQAAABAAAAAAAAAAAQAgAAAADQEAAGRycy9zaGFwZXhtbC54bWxQSwUGAAAAAAYABgBb&#10;AQAAtwMAAAAA&#10;">
                  <v:fill on="f" focussize="0,0"/>
                  <v:stroke on="f"/>
                  <v:imagedata r:id="rId268" o:title=""/>
                  <o:lock v:ext="edit" aspectratio="t"/>
                </v:shape>
                <v:line id="直线 917" o:spid="_x0000_s1026" o:spt="20" style="position:absolute;left:7048;top:2948;height:395;width:0;" filled="f" stroked="t" coordsize="21600,21600" o:gfxdata="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8LL4&#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918" o:spid="_x0000_s1026" o:spt="75" alt="" type="#_x0000_t75" style="position:absolute;left:7098;top:2807;height:524;width:2;" filled="f" o:preferrelative="t" stroked="f" coordsize="21600,21600" o:gfxdata="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neAnLgAAADcAAAA&#10;DwAAAAAAAAABACAAAAAiAAAAZHJzL2Rvd25yZXYueG1sUEsBAhQAFAAAAAgAh07iQDMvBZ47AAAA&#10;OQAAABAAAAAAAAAAAQAgAAAABwEAAGRycy9zaGFwZXhtbC54bWxQSwUGAAAAAAYABgBbAQAAsQMA&#10;AAAA&#10;">
                  <v:fill on="f" focussize="0,0"/>
                  <v:stroke on="f"/>
                  <v:imagedata r:id="rId314" o:title=""/>
                  <o:lock v:ext="edit" aspectratio="t"/>
                </v:shape>
                <v:line id="直线 919" o:spid="_x0000_s1026" o:spt="20" style="position:absolute;left:7100;top:2795;height:548;width:0;" filled="f" stroked="t" coordsize="21600,21600" o:gfxdata="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6JFL4A&#10;AADcAAAADwAAAAAAAAABACAAAAAiAAAAZHJzL2Rvd25yZXYueG1sUEsBAhQAFAAAAAgAh07iQDMv&#10;BZ47AAAAOQAAABAAAAAAAAAAAQAgAAAADQEAAGRycy9zaGFwZXhtbC54bWxQSwUGAAAAAAYABgBb&#10;AQAAtwMAAAAA&#10;">
                  <v:fill on="f" focussize="0,0"/>
                  <v:stroke weight="1.28031496062992pt" color="#5896D0" joinstyle="round"/>
                  <v:imagedata o:title=""/>
                  <o:lock v:ext="edit" aspectratio="f"/>
                </v:line>
                <v:shape id="图片 920" o:spid="_x0000_s1026" o:spt="75" alt="" type="#_x0000_t75" style="position:absolute;left:7151;top:3084;height:247;width:2;" filled="f" o:preferrelative="t" stroked="f" coordsize="21600,21600" o:gfxdata="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e7tr4A&#10;AADcAAAADwAAAAAAAAABACAAAAAiAAAAZHJzL2Rvd25yZXYueG1sUEsBAhQAFAAAAAgAh07iQDMv&#10;BZ47AAAAOQAAABAAAAAAAAAAAQAgAAAADQEAAGRycy9zaGFwZXhtbC54bWxQSwUGAAAAAAYABgBb&#10;AQAAtwMAAAAA&#10;">
                  <v:fill on="f" focussize="0,0"/>
                  <v:stroke on="f"/>
                  <v:imagedata r:id="rId34" o:title=""/>
                  <o:lock v:ext="edit" aspectratio="t"/>
                </v:shape>
                <v:line id="直线 921" o:spid="_x0000_s1026" o:spt="20" style="position:absolute;left:7152;top:3073;height:270;width:0;" filled="f" stroked="t" coordsize="21600,21600" o:gfxdata="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24/bsAAADc&#10;AAAADwAAAAAAAAABACAAAAAiAAAAZHJzL2Rvd25yZXYueG1sUEsBAhQAFAAAAAgAh07iQDMvBZ47&#10;AAAAOQAAABAAAAAAAAAAAQAgAAAACgEAAGRycy9zaGFwZXhtbC54bWxQSwUGAAAAAAYABgBbAQAA&#10;tAMAAAAA&#10;">
                  <v:fill on="f" focussize="0,0"/>
                  <v:stroke weight="1.28031496062992pt" color="#5896D0" joinstyle="round"/>
                  <v:imagedata o:title=""/>
                  <o:lock v:ext="edit" aspectratio="f"/>
                </v:line>
                <v:shape id="图片 922" o:spid="_x0000_s1026" o:spt="75" alt="" type="#_x0000_t75" style="position:absolute;left:7207;top:2854;height:477;width:2;" filled="f" o:preferrelative="t" stroked="f" coordsize="21600,21600" o:gfxdata="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m5kL4A&#10;AADcAAAADwAAAAAAAAABACAAAAAiAAAAZHJzL2Rvd25yZXYueG1sUEsBAhQAFAAAAAgAh07iQDMv&#10;BZ47AAAAOQAAABAAAAAAAAAAAQAgAAAADQEAAGRycy9zaGFwZXhtbC54bWxQSwUGAAAAAAYABgBb&#10;AQAAtwMAAAAA&#10;">
                  <v:fill on="f" focussize="0,0"/>
                  <v:stroke on="f"/>
                  <v:imagedata r:id="rId315" o:title=""/>
                  <o:lock v:ext="edit" aspectratio="t"/>
                </v:shape>
                <v:line id="直线 923" o:spid="_x0000_s1026" o:spt="20" style="position:absolute;left:7208;top:2842;height:501;width:0;" filled="f" stroked="t" coordsize="21600,21600" o:gfxdata="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SIia8AAAA&#10;3AAAAA8AAAAAAAAAAQAgAAAAIgAAAGRycy9kb3ducmV2LnhtbFBLAQIUABQAAAAIAIdO4kAzLwWe&#10;OwAAADkAAAAQAAAAAAAAAAEAIAAAAAsBAABkcnMvc2hhcGV4bWwueG1sUEsFBgAAAAAGAAYAWwEA&#10;ALUDAAAAAA==&#10;">
                  <v:fill on="f" focussize="0,0"/>
                  <v:stroke weight="1.28031496062992pt" color="#5896D0" joinstyle="round"/>
                  <v:imagedata o:title=""/>
                  <o:lock v:ext="edit" aspectratio="f"/>
                </v:line>
                <v:shape id="图片 924" o:spid="_x0000_s1026" o:spt="75" alt="" type="#_x0000_t75" style="position:absolute;left:7256;top:2951;height:380;width:2;" filled="f" o:preferrelative="t" stroked="f" coordsize="21600,21600" o:gfxdata="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AozUvQAA&#10;ANwAAAAPAAAAAAAAAAEAIAAAACIAAABkcnMvZG93bnJldi54bWxQSwECFAAUAAAACACHTuJAMy8F&#10;njsAAAA5AAAAEAAAAAAAAAABACAAAAAMAQAAZHJzL3NoYXBleG1sLnhtbFBLBQYAAAAABgAGAFsB&#10;AAC2AwAAAAA=&#10;">
                  <v:fill on="f" focussize="0,0"/>
                  <v:stroke on="f"/>
                  <v:imagedata r:id="rId316" o:title=""/>
                  <o:lock v:ext="edit" aspectratio="t"/>
                </v:shape>
                <v:line id="直线 925" o:spid="_x0000_s1026" o:spt="20" style="position:absolute;left:7258;top:2939;height:404;width:0;" filled="f" stroked="t" coordsize="21600,21600" o:gfxdata="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jBnK&#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926" o:spid="_x0000_s1026" o:spt="75" alt="" type="#_x0000_t75" style="position:absolute;left:7309;top:2392;height:939;width:2;" filled="f" o:preferrelative="t" stroked="f" coordsize="21600,21600" o:gfxdata="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Ergr4A&#10;AADcAAAADwAAAAAAAAABACAAAAAiAAAAZHJzL2Rvd25yZXYueG1sUEsBAhQAFAAAAAgAh07iQDMv&#10;BZ47AAAAOQAAABAAAAAAAAAAAQAgAAAADQEAAGRycy9zaGFwZXhtbC54bWxQSwUGAAAAAAYABgBb&#10;AQAAtwMAAAAA&#10;">
                  <v:fill on="f" focussize="0,0"/>
                  <v:stroke on="f"/>
                  <v:imagedata r:id="rId317" o:title=""/>
                  <o:lock v:ext="edit" aspectratio="t"/>
                </v:shape>
                <v:line id="直线 927" o:spid="_x0000_s1026" o:spt="20" style="position:absolute;left:7310;top:2380;height:963;width:0;" filled="f" stroked="t" coordsize="21600,21600" o:gfxdata="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KSQl&#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928" o:spid="_x0000_s1026" o:spt="75" alt="" type="#_x0000_t75" style="position:absolute;left:7362;top:3217;height:114;width:2;" filled="f" o:preferrelative="t" stroked="f" coordsize="21600,21600" o:gfxdata="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uh/vQAA&#10;ANwAAAAPAAAAAAAAAAEAIAAAACIAAABkcnMvZG93bnJldi54bWxQSwECFAAUAAAACACHTuJAMy8F&#10;njsAAAA5AAAAEAAAAAAAAAABACAAAAAMAQAAZHJzL3NoYXBleG1sLnhtbFBLBQYAAAAABgAGAFsB&#10;AAC2AwAAAAA=&#10;">
                  <v:fill on="f" focussize="0,0"/>
                  <v:stroke on="f"/>
                  <v:imagedata r:id="rId318" o:title=""/>
                  <o:lock v:ext="edit" aspectratio="t"/>
                </v:shape>
                <v:line id="直线 929" o:spid="_x0000_s1026" o:spt="20" style="position:absolute;left:7363;top:3205;height:138;width:0;" filled="f" stroked="t" coordsize="21600,21600" o:gfxdata="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tx/J&#10;wAAAANwAAAAPAAAAAAAAAAEAIAAAACIAAABkcnMvZG93bnJldi54bWxQSwECFAAUAAAACACHTuJA&#10;My8FnjsAAAA5AAAAEAAAAAAAAAABACAAAAAPAQAAZHJzL3NoYXBleG1sLnhtbFBLBQYAAAAABgAG&#10;AFsBAAC5AwAAAAA=&#10;">
                  <v:fill on="f" focussize="0,0"/>
                  <v:stroke weight="1.28031496062992pt" color="#5896D0" joinstyle="round"/>
                  <v:imagedata o:title=""/>
                  <o:lock v:ext="edit" aspectratio="f"/>
                </v:line>
                <v:shape id="图片 930" o:spid="_x0000_s1026" o:spt="75" alt="" type="#_x0000_t75" style="position:absolute;left:7416;top:3331;height:99;width:2;" filled="f" o:preferrelative="t" stroked="f" coordsize="21600,21600" o:gfxdata="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wh0VvQAA&#10;ANwAAAAPAAAAAAAAAAEAIAAAACIAAABkcnMvZG93bnJldi54bWxQSwECFAAUAAAACACHTuJAMy8F&#10;njsAAAA5AAAAEAAAAAAAAAABACAAAAAMAQAAZHJzL3NoYXBleG1sLnhtbFBLBQYAAAAABgAGAFsB&#10;AAC2AwAAAAA=&#10;">
                  <v:fill on="f" focussize="0,0"/>
                  <v:stroke on="f"/>
                  <v:imagedata r:id="rId285" o:title=""/>
                  <o:lock v:ext="edit" aspectratio="t"/>
                </v:shape>
                <v:shape id="任意多边形 931" o:spid="_x0000_s1026" o:spt="100" style="position:absolute;left:801;top:7696;height:63;width:10318;" filled="f" stroked="t" coordsize="10318,63" o:gfxdata="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TZha8AAAA&#10;3AAAAA8AAAAAAAAAAQAgAAAAIgAAAGRycy9kb3ducmV2LnhtbFBLAQIUABQAAAAIAIdO4kAzLwWe&#10;OwAAADkAAAAQAAAAAAAAAAEAIAAAAAsBAABkcnMvc2hhcGV4bWwueG1sUEsFBgAAAAAGAAYAWwEA&#10;ALUDAAAAAA==&#10;" path="m567,-4364l6683,-4364m567,-4364l567,-4327m1198,-4364l1198,-4327m1829,-4364l1829,-4327m2461,-4364l2461,-4327m3091,-4364l3091,-4327m3721,-4364l3721,-4327m4354,-4364l4354,-4327m4985,-4364l4985,-4327m5615,-4364l5615,-4327m6245,-4364l6245,-4327e">
                  <v:fill on="f" focussize="0,0"/>
                  <v:stroke weight="0.426771653543307pt" color="#D9D9D9" joinstyle="round"/>
                  <v:imagedata o:title=""/>
                  <o:lock v:ext="edit" aspectratio="f"/>
                </v:shape>
                <v:shape id="任意多边形 932" o:spid="_x0000_s1026" o:spt="100" style="position:absolute;left:1369;top:2742;height:473;width:6115;" filled="f" stroked="t" coordsize="6115,473" o:gfxdata="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gYr4A&#10;AADcAAAADwAAAAAAAAABACAAAAAiAAAAZHJzL2Rvd25yZXYueG1sUEsBAhQAFAAAAAgAh07iQDMv&#10;BZ47AAAAOQAAABAAAAAAAAAAAQAgAAAADQEAAGRycy9zaGFwZXhtbC54bWxQSwUGAAAAAAYABgBb&#10;AQAAtwMAAAAA&#10;" path="m0,175l0,175,579,175,632,217,685,256,734,350,794,338,843,355,892,373,946,435,999,452,1060,365,1109,392,1157,344,1217,284,1265,266,1313,190,1366,118,1423,84,1471,31,1523,11,1579,52,1629,54,1696,45,1737,35,1787,23,1845,78,1894,159,1942,161,1996,169,2053,243,2102,276,2153,183,2208,189,2261,190,2325,216,2366,256,2417,247,2477,195,2525,149,2574,172,2626,165,2682,125,2732,119,2784,232,2837,229,2891,161,2958,166,2996,173,3049,200,3107,158,3156,192,3205,262,3267,199,3312,202,3365,219,3417,215,3470,215,3527,249,3587,235,3629,216,3683,185,3739,277,3787,267,3836,264,3890,308,3944,306,3998,350,4046,360,4100,271,4156,313,4218,370,4260,350,4312,435,4366,466,4429,472,4470,367,4520,402,4580,341,4630,286,4678,246,4731,318,4785,283,4849,243,4894,222,4943,158,5002,139,5051,139,5099,193,5150,190,5209,262,5257,185,5308,169,5365,75,5415,142,5479,121,5523,156,5573,149,5631,98,5679,68,5729,60,5783,41,5839,0,5889,78,5940,60,5994,151,6048,152,6115,148e">
                  <v:fill on="f" focussize="0,0"/>
                  <v:stroke weight="1.13818897637795pt" color="#EC7C30" joinstyle="round"/>
                  <v:imagedata o:title=""/>
                  <o:lock v:ext="edit" aspectratio="f"/>
                </v:shape>
              </v:group>
            </w:pict>
          </mc:Fallback>
        </mc:AlternateContent>
      </w:r>
      <w:r>
        <mc:AlternateContent>
          <mc:Choice Requires="wpg">
            <w:drawing>
              <wp:anchor distT="0" distB="0" distL="114300" distR="114300" simplePos="0" relativeHeight="245874688" behindDoc="1" locked="0" layoutInCell="1" allowOverlap="1">
                <wp:simplePos x="0" y="0"/>
                <wp:positionH relativeFrom="page">
                  <wp:posOffset>2186940</wp:posOffset>
                </wp:positionH>
                <wp:positionV relativeFrom="paragraph">
                  <wp:posOffset>873125</wp:posOffset>
                </wp:positionV>
                <wp:extent cx="160020" cy="55245"/>
                <wp:effectExtent l="0" t="635" r="5080" b="7620"/>
                <wp:wrapNone/>
                <wp:docPr id="843" name="组合 933"/>
                <wp:cNvGraphicFramePr/>
                <a:graphic xmlns:a="http://schemas.openxmlformats.org/drawingml/2006/main">
                  <a:graphicData uri="http://schemas.microsoft.com/office/word/2010/wordprocessingGroup">
                    <wpg:wgp>
                      <wpg:cNvGrpSpPr/>
                      <wpg:grpSpPr>
                        <a:xfrm>
                          <a:off x="0" y="0"/>
                          <a:ext cx="160020" cy="55245"/>
                          <a:chOff x="3445" y="1376"/>
                          <a:chExt cx="252" cy="87"/>
                        </a:xfrm>
                      </wpg:grpSpPr>
                      <pic:pic xmlns:pic="http://schemas.openxmlformats.org/drawingml/2006/picture">
                        <pic:nvPicPr>
                          <pic:cNvPr id="841" name="图片 934"/>
                          <pic:cNvPicPr>
                            <a:picLocks noChangeAspect="1"/>
                          </pic:cNvPicPr>
                        </pic:nvPicPr>
                        <pic:blipFill>
                          <a:blip r:embed="rId319"/>
                          <a:stretch>
                            <a:fillRect/>
                          </a:stretch>
                        </pic:blipFill>
                        <pic:spPr>
                          <a:xfrm>
                            <a:off x="3457" y="1387"/>
                            <a:ext cx="228" cy="63"/>
                          </a:xfrm>
                          <a:prstGeom prst="rect">
                            <a:avLst/>
                          </a:prstGeom>
                          <a:noFill/>
                          <a:ln>
                            <a:noFill/>
                          </a:ln>
                        </pic:spPr>
                      </pic:pic>
                      <wps:wsp>
                        <wps:cNvPr id="842" name="矩形 935"/>
                        <wps:cNvSpPr/>
                        <wps:spPr>
                          <a:xfrm>
                            <a:off x="3457" y="1387"/>
                            <a:ext cx="228" cy="63"/>
                          </a:xfrm>
                          <a:prstGeom prst="rect">
                            <a:avLst/>
                          </a:prstGeom>
                          <a:noFill/>
                          <a:ln w="15358" cap="flat" cmpd="sng">
                            <a:solidFill>
                              <a:srgbClr val="5896D0"/>
                            </a:solidFill>
                            <a:prstDash val="solid"/>
                            <a:miter/>
                            <a:headEnd type="none" w="med" len="med"/>
                            <a:tailEnd type="none" w="med" len="med"/>
                          </a:ln>
                        </wps:spPr>
                        <wps:bodyPr upright="1"/>
                      </wps:wsp>
                    </wpg:wgp>
                  </a:graphicData>
                </a:graphic>
              </wp:anchor>
            </w:drawing>
          </mc:Choice>
          <mc:Fallback>
            <w:pict>
              <v:group id="组合 933" o:spid="_x0000_s1026" o:spt="203" style="position:absolute;left:0pt;margin-left:172.2pt;margin-top:68.75pt;height:4.35pt;width:12.6pt;mso-position-horizontal-relative:page;z-index:-257441792;mso-width-relative:page;mso-height-relative:page;" coordorigin="3445,1376" coordsize="252,87" o:gfxdata="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">
                <o:lock v:ext="edit" aspectratio="f"/>
                <v:shape id="图片 934" o:spid="_x0000_s1026" o:spt="75" alt="" type="#_x0000_t75" style="position:absolute;left:3457;top:1387;height:63;width:228;" filled="f" o:preferrelative="t" stroked="f" coordsize="21600,21600" o:gfxdata="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3Tgu8AAAA&#10;3AAAAA8AAAAAAAAAAQAgAAAAIgAAAGRycy9kb3ducmV2LnhtbFBLAQIUABQAAAAIAIdO4kAzLwWe&#10;OwAAADkAAAAQAAAAAAAAAAEAIAAAAAsBAABkcnMvc2hhcGV4bWwueG1sUEsFBgAAAAAGAAYAWwEA&#10;ALUDAAAAAA==&#10;">
                  <v:fill on="f" focussize="0,0"/>
                  <v:stroke on="f"/>
                  <v:imagedata r:id="rId319" o:title=""/>
                  <o:lock v:ext="edit" aspectratio="t"/>
                </v:shape>
                <v:rect id="矩形 935" o:spid="_x0000_s1026" o:spt="1" style="position:absolute;left:3457;top:1387;height:63;width:228;" filled="f" stroked="t" coordsize="21600,21600" o:gfxdata="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etc4&#10;wAAAANwAAAAPAAAAAAAAAAEAIAAAACIAAABkcnMvZG93bnJldi54bWxQSwECFAAUAAAACACHTuJA&#10;My8FnjsAAAA5AAAAEAAAAAAAAAABACAAAAAPAQAAZHJzL3NoYXBleG1sLnhtbFBLBQYAAAAABgAG&#10;AFsBAAC5AwAAAAA=&#10;">
                  <v:fill on="f" focussize="0,0"/>
                  <v:stroke weight="1.20929133858268pt" color="#5896D0" joinstyle="miter"/>
                  <v:imagedata o:title=""/>
                  <o:lock v:ext="edit" aspectratio="f"/>
                </v:rect>
              </v:group>
            </w:pict>
          </mc:Fallback>
        </mc:AlternateContent>
      </w:r>
      <w:r>
        <mc:AlternateContent>
          <mc:Choice Requires="wps">
            <w:drawing>
              <wp:anchor distT="0" distB="0" distL="114300" distR="114300" simplePos="0" relativeHeight="245875712" behindDoc="1" locked="0" layoutInCell="1" allowOverlap="1">
                <wp:simplePos x="0" y="0"/>
                <wp:positionH relativeFrom="page">
                  <wp:posOffset>2527935</wp:posOffset>
                </wp:positionH>
                <wp:positionV relativeFrom="paragraph">
                  <wp:posOffset>901065</wp:posOffset>
                </wp:positionV>
                <wp:extent cx="144145" cy="0"/>
                <wp:effectExtent l="0" t="6985" r="8255" b="12065"/>
                <wp:wrapNone/>
                <wp:docPr id="844" name="直线 936"/>
                <wp:cNvGraphicFramePr/>
                <a:graphic xmlns:a="http://schemas.openxmlformats.org/drawingml/2006/main">
                  <a:graphicData uri="http://schemas.microsoft.com/office/word/2010/wordprocessingShape">
                    <wps:wsp>
                      <wps:cNvSpPr/>
                      <wps:spPr>
                        <a:xfrm>
                          <a:off x="0" y="0"/>
                          <a:ext cx="144145" cy="0"/>
                        </a:xfrm>
                        <a:prstGeom prst="line">
                          <a:avLst/>
                        </a:prstGeom>
                        <a:ln w="14455" cap="flat" cmpd="sng">
                          <a:solidFill>
                            <a:srgbClr val="EC7C30"/>
                          </a:solidFill>
                          <a:prstDash val="solid"/>
                          <a:headEnd type="none" w="med" len="med"/>
                          <a:tailEnd type="none" w="med" len="med"/>
                        </a:ln>
                      </wps:spPr>
                      <wps:bodyPr upright="1"/>
                    </wps:wsp>
                  </a:graphicData>
                </a:graphic>
              </wp:anchor>
            </w:drawing>
          </mc:Choice>
          <mc:Fallback>
            <w:pict>
              <v:line id="直线 936" o:spid="_x0000_s1026" o:spt="20" style="position:absolute;left:0pt;margin-left:199.05pt;margin-top:70.95pt;height:0pt;width:11.35pt;mso-position-horizontal-relative:page;z-index:-257440768;mso-width-relative:page;mso-height-relative:page;" filled="f" stroked="t" coordsize="21600,21600" o:gfxdata="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v&#10;MTme2AAAAAsBAAAPAAAAAAAAAAEAIAAAACIAAABkcnMvZG93bnJldi54bWxQSwECFAAUAAAACACH&#10;TuJAOmddT+sBAADfAwAADgAAAAAAAAABACAAAAAnAQAAZHJzL2Uyb0RvYy54bWxQSwUGAAAAAAYA&#10;BgBZAQAAhAUAAAAA&#10;">
                <v:fill on="f" focussize="0,0"/>
                <v:stroke weight="1.13818897637795pt" color="#EC7C30" joinstyle="round"/>
                <v:imagedata o:title=""/>
                <o:lock v:ext="edit" aspectratio="f"/>
              </v:line>
            </w:pict>
          </mc:Fallback>
        </mc:AlternateContent>
      </w:r>
      <w:r>
        <mc:AlternateContent>
          <mc:Choice Requires="wps">
            <w:drawing>
              <wp:anchor distT="0" distB="0" distL="114300" distR="114300" simplePos="0" relativeHeight="245876736" behindDoc="1" locked="0" layoutInCell="1" allowOverlap="1">
                <wp:simplePos x="0" y="0"/>
                <wp:positionH relativeFrom="page">
                  <wp:posOffset>540385</wp:posOffset>
                </wp:positionH>
                <wp:positionV relativeFrom="paragraph">
                  <wp:posOffset>763270</wp:posOffset>
                </wp:positionV>
                <wp:extent cx="4321175" cy="0"/>
                <wp:effectExtent l="0" t="0" r="0" b="0"/>
                <wp:wrapNone/>
                <wp:docPr id="845" name="直线 937"/>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937" o:spid="_x0000_s1026" o:spt="20" style="position:absolute;left:0pt;margin-left:42.55pt;margin-top:60.1pt;height:0pt;width:340.25pt;mso-position-horizontal-relative:page;z-index:-257439744;mso-width-relative:page;mso-height-relative:page;" filled="f" stroked="t" coordsize="21600,21600" o:gfxdata="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7&#10;K+fL1wAAAAoBAAAPAAAAAAAAAAEAIAAAACIAAABkcnMvZG93bnJldi54bWxQSwECFAAUAAAACACH&#10;TuJAhTJlhuwBAADfAwAADgAAAAAAAAABACAAAAAmAQAAZHJzL2Uyb0RvYy54bWxQSwUGAAAAAAYA&#10;BgBZAQAAhAUAAAAA&#10;">
                <v:fill on="f" focussize="0,0"/>
                <v:stroke weight="0.48pt" color="#000000" joinstyle="round"/>
                <v:imagedata o:title=""/>
                <o:lock v:ext="edit" aspectratio="f"/>
              </v:line>
            </w:pict>
          </mc:Fallback>
        </mc:AlternateContent>
      </w:r>
      <w:r>
        <w:t xml:space="preserve">通过横截面回归的方式我们将中心度因子 </w:t>
      </w:r>
      <w:r>
        <w:rPr>
          <w:rFonts w:ascii="Arial" w:eastAsia="Arial"/>
        </w:rPr>
        <w:t xml:space="preserve">P </w:t>
      </w:r>
      <w:r>
        <w:t xml:space="preserve">与市值因子之间的关系剔除掉，得到了市值中性的中心度因子，图 </w:t>
      </w:r>
      <w:r>
        <w:rPr>
          <w:rFonts w:ascii="Arial" w:eastAsia="Arial"/>
        </w:rPr>
        <w:t xml:space="preserve">14 </w:t>
      </w:r>
      <w:r>
        <w:t xml:space="preserve">为中性后的中心度因子的 </w:t>
      </w:r>
      <w:r>
        <w:rPr>
          <w:rFonts w:ascii="Arial" w:eastAsia="Arial"/>
        </w:rPr>
        <w:t>rankIC</w:t>
      </w:r>
      <w:r>
        <w:t>。</w:t>
      </w:r>
    </w:p>
    <w:p>
      <w:pPr>
        <w:pStyle w:val="11"/>
        <w:spacing w:before="2"/>
        <w:rPr>
          <w:sz w:val="12"/>
        </w:rPr>
      </w:pP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98"/>
        <w:gridCol w:w="260"/>
        <w:gridCol w:w="1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6198" w:type="dxa"/>
          </w:tcPr>
          <w:p>
            <w:pPr>
              <w:pStyle w:val="18"/>
              <w:spacing w:line="191" w:lineRule="exact"/>
              <w:jc w:val="left"/>
              <w:rPr>
                <w:rFonts w:ascii="Arial" w:eastAsia="Arial"/>
                <w:sz w:val="16"/>
              </w:rPr>
            </w:pPr>
            <w:bookmarkStart w:id="44" w:name="_bookmark25"/>
            <w:bookmarkEnd w:id="44"/>
            <w:r>
              <w:rPr>
                <w:rFonts w:hint="eastAsia" w:ascii="黑体" w:eastAsia="黑体"/>
                <w:color w:val="005486"/>
                <w:sz w:val="16"/>
              </w:rPr>
              <w:t xml:space="preserve">图 </w:t>
            </w:r>
            <w:r>
              <w:rPr>
                <w:rFonts w:ascii="Arial" w:eastAsia="Arial"/>
                <w:color w:val="005486"/>
                <w:sz w:val="16"/>
              </w:rPr>
              <w:t>16</w:t>
            </w:r>
            <w:r>
              <w:rPr>
                <w:rFonts w:hint="eastAsia" w:ascii="黑体" w:eastAsia="黑体"/>
                <w:color w:val="005486"/>
                <w:sz w:val="16"/>
              </w:rPr>
              <w:t xml:space="preserve">：中性因子的 </w:t>
            </w:r>
            <w:r>
              <w:rPr>
                <w:rFonts w:ascii="Arial" w:eastAsia="Arial"/>
                <w:color w:val="005486"/>
                <w:sz w:val="16"/>
              </w:rPr>
              <w:t>rankIC</w:t>
            </w:r>
          </w:p>
        </w:tc>
        <w:tc>
          <w:tcPr>
            <w:tcW w:w="260" w:type="dxa"/>
          </w:tcPr>
          <w:p>
            <w:pPr>
              <w:pStyle w:val="18"/>
              <w:jc w:val="left"/>
              <w:rPr>
                <w:rFonts w:ascii="Times New Roman"/>
                <w:sz w:val="16"/>
              </w:rPr>
            </w:pPr>
          </w:p>
        </w:tc>
        <w:tc>
          <w:tcPr>
            <w:tcW w:w="173" w:type="dxa"/>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2" w:hRule="atLeast"/>
        </w:trPr>
        <w:tc>
          <w:tcPr>
            <w:tcW w:w="6198" w:type="dxa"/>
          </w:tcPr>
          <w:p>
            <w:pPr>
              <w:pStyle w:val="18"/>
              <w:tabs>
                <w:tab w:val="left" w:pos="2857"/>
                <w:tab w:val="left" w:pos="3381"/>
              </w:tabs>
              <w:spacing w:before="34"/>
              <w:ind w:left="162"/>
              <w:jc w:val="left"/>
              <w:rPr>
                <w:rFonts w:hint="eastAsia" w:ascii="Microsoft JhengHei" w:eastAsia="Microsoft JhengHei"/>
                <w:b/>
                <w:sz w:val="13"/>
              </w:rPr>
            </w:pPr>
            <w:r>
              <w:rPr>
                <w:rFonts w:hint="eastAsia" w:ascii="Microsoft JhengHei" w:eastAsia="Microsoft JhengHei"/>
                <w:b/>
                <w:color w:val="7E7E7E"/>
                <w:position w:val="5"/>
                <w:sz w:val="13"/>
              </w:rPr>
              <w:t>40%</w:t>
            </w:r>
            <w:r>
              <w:rPr>
                <w:rFonts w:hint="eastAsia" w:ascii="Microsoft JhengHei" w:eastAsia="Microsoft JhengHei"/>
                <w:b/>
                <w:color w:val="7E7E7E"/>
                <w:position w:val="5"/>
                <w:sz w:val="13"/>
              </w:rPr>
              <w:tab/>
            </w:r>
            <w:r>
              <w:rPr>
                <w:rFonts w:hint="eastAsia" w:ascii="Microsoft JhengHei" w:eastAsia="Microsoft JhengHei"/>
                <w:b/>
                <w:color w:val="7E7E7E"/>
                <w:sz w:val="13"/>
              </w:rPr>
              <w:t>IC</w:t>
            </w:r>
            <w:r>
              <w:rPr>
                <w:rFonts w:hint="eastAsia" w:ascii="Microsoft JhengHei" w:eastAsia="Microsoft JhengHei"/>
                <w:b/>
                <w:color w:val="7E7E7E"/>
                <w:sz w:val="13"/>
              </w:rPr>
              <w:tab/>
            </w:r>
            <w:r>
              <w:rPr>
                <w:rFonts w:hint="eastAsia" w:ascii="Microsoft JhengHei" w:eastAsia="Microsoft JhengHei"/>
                <w:b/>
                <w:color w:val="7E7E7E"/>
                <w:sz w:val="13"/>
              </w:rPr>
              <w:t>过去1年平均IC</w:t>
            </w:r>
          </w:p>
          <w:p>
            <w:pPr>
              <w:pStyle w:val="18"/>
              <w:spacing w:before="12"/>
              <w:jc w:val="left"/>
              <w:rPr>
                <w:sz w:val="15"/>
              </w:rPr>
            </w:pPr>
          </w:p>
          <w:p>
            <w:pPr>
              <w:pStyle w:val="18"/>
              <w:ind w:left="162"/>
              <w:jc w:val="left"/>
              <w:rPr>
                <w:rFonts w:ascii="Microsoft JhengHei"/>
                <w:b/>
                <w:sz w:val="13"/>
              </w:rPr>
            </w:pPr>
            <w:r>
              <w:rPr>
                <w:rFonts w:ascii="Microsoft JhengHei"/>
                <w:b/>
                <w:color w:val="7E7E7E"/>
                <w:sz w:val="13"/>
              </w:rPr>
              <w:t>30%</w:t>
            </w:r>
          </w:p>
          <w:p>
            <w:pPr>
              <w:pStyle w:val="18"/>
              <w:spacing w:before="8"/>
              <w:jc w:val="left"/>
              <w:rPr>
                <w:sz w:val="19"/>
              </w:rPr>
            </w:pPr>
          </w:p>
          <w:p>
            <w:pPr>
              <w:pStyle w:val="18"/>
              <w:ind w:left="162"/>
              <w:jc w:val="left"/>
              <w:rPr>
                <w:rFonts w:ascii="Microsoft JhengHei"/>
                <w:b/>
                <w:sz w:val="13"/>
              </w:rPr>
            </w:pPr>
            <w:r>
              <w:rPr>
                <w:rFonts w:ascii="Microsoft JhengHei"/>
                <w:b/>
                <w:color w:val="7E7E7E"/>
                <w:sz w:val="13"/>
              </w:rPr>
              <w:t>20%</w:t>
            </w:r>
          </w:p>
          <w:p>
            <w:pPr>
              <w:pStyle w:val="18"/>
              <w:spacing w:before="7"/>
              <w:jc w:val="left"/>
              <w:rPr>
                <w:sz w:val="19"/>
              </w:rPr>
            </w:pPr>
          </w:p>
          <w:p>
            <w:pPr>
              <w:pStyle w:val="18"/>
              <w:ind w:left="162"/>
              <w:jc w:val="left"/>
              <w:rPr>
                <w:rFonts w:ascii="Microsoft JhengHei"/>
                <w:b/>
                <w:sz w:val="13"/>
              </w:rPr>
            </w:pPr>
            <w:r>
              <w:rPr>
                <w:rFonts w:ascii="Microsoft JhengHei"/>
                <w:b/>
                <w:color w:val="7E7E7E"/>
                <w:sz w:val="13"/>
              </w:rPr>
              <w:t>10%</w:t>
            </w:r>
          </w:p>
          <w:p>
            <w:pPr>
              <w:pStyle w:val="18"/>
              <w:spacing w:before="7"/>
              <w:jc w:val="left"/>
              <w:rPr>
                <w:sz w:val="19"/>
              </w:rPr>
            </w:pPr>
          </w:p>
          <w:p>
            <w:pPr>
              <w:pStyle w:val="18"/>
              <w:ind w:left="235"/>
              <w:jc w:val="left"/>
              <w:rPr>
                <w:rFonts w:ascii="Microsoft JhengHei"/>
                <w:b/>
                <w:sz w:val="13"/>
              </w:rPr>
            </w:pPr>
            <w:r>
              <w:rPr>
                <w:rFonts w:ascii="Microsoft JhengHei"/>
                <w:b/>
                <w:color w:val="7E7E7E"/>
                <w:sz w:val="13"/>
              </w:rPr>
              <w:t>0%</w:t>
            </w:r>
          </w:p>
          <w:p>
            <w:pPr>
              <w:pStyle w:val="18"/>
              <w:spacing w:before="7"/>
              <w:jc w:val="left"/>
              <w:rPr>
                <w:sz w:val="19"/>
              </w:rPr>
            </w:pPr>
          </w:p>
          <w:p>
            <w:pPr>
              <w:pStyle w:val="18"/>
              <w:ind w:left="119"/>
              <w:jc w:val="left"/>
              <w:rPr>
                <w:rFonts w:ascii="Microsoft JhengHei"/>
                <w:b/>
                <w:sz w:val="13"/>
              </w:rPr>
            </w:pPr>
            <w:r>
              <w:rPr>
                <w:rFonts w:ascii="Microsoft JhengHei"/>
                <w:b/>
                <w:color w:val="7E7E7E"/>
                <w:sz w:val="13"/>
              </w:rPr>
              <w:t>-10%</w:t>
            </w:r>
          </w:p>
          <w:p>
            <w:pPr>
              <w:pStyle w:val="18"/>
              <w:spacing w:before="7"/>
              <w:jc w:val="left"/>
              <w:rPr>
                <w:sz w:val="19"/>
              </w:rPr>
            </w:pPr>
          </w:p>
          <w:p>
            <w:pPr>
              <w:pStyle w:val="18"/>
              <w:spacing w:line="194" w:lineRule="exact"/>
              <w:ind w:left="119"/>
              <w:jc w:val="left"/>
              <w:rPr>
                <w:rFonts w:ascii="Microsoft JhengHei"/>
                <w:b/>
                <w:sz w:val="13"/>
              </w:rPr>
            </w:pPr>
            <w:r>
              <w:rPr>
                <w:rFonts w:ascii="Microsoft JhengHei"/>
                <w:b/>
                <w:color w:val="7E7E7E"/>
                <w:w w:val="95"/>
                <w:sz w:val="13"/>
              </w:rPr>
              <w:t>-20%</w:t>
            </w:r>
          </w:p>
          <w:p>
            <w:pPr>
              <w:pStyle w:val="18"/>
              <w:tabs>
                <w:tab w:val="left" w:pos="1003"/>
                <w:tab w:val="left" w:pos="1636"/>
                <w:tab w:val="left" w:pos="2266"/>
                <w:tab w:val="left" w:pos="2897"/>
                <w:tab w:val="left" w:pos="3528"/>
                <w:tab w:val="left" w:pos="4160"/>
                <w:tab w:val="left" w:pos="4791"/>
                <w:tab w:val="left" w:pos="5422"/>
                <w:tab w:val="left" w:pos="6052"/>
              </w:tabs>
              <w:spacing w:line="173" w:lineRule="exact"/>
              <w:ind w:left="373" w:right="-159"/>
              <w:jc w:val="left"/>
              <w:rPr>
                <w:rFonts w:ascii="Microsoft JhengHei"/>
                <w:b/>
                <w:sz w:val="13"/>
              </w:rPr>
            </w:pPr>
            <w:r>
              <w:rPr>
                <w:rFonts w:ascii="Microsoft JhengHei"/>
                <w:b/>
                <w:color w:val="7E7E7E"/>
                <w:sz w:val="13"/>
              </w:rPr>
              <w:t>2007</w:t>
            </w:r>
            <w:r>
              <w:rPr>
                <w:rFonts w:ascii="Microsoft JhengHei"/>
                <w:b/>
                <w:color w:val="7E7E7E"/>
                <w:sz w:val="13"/>
              </w:rPr>
              <w:tab/>
            </w:r>
            <w:r>
              <w:rPr>
                <w:rFonts w:ascii="Microsoft JhengHei"/>
                <w:b/>
                <w:color w:val="7E7E7E"/>
                <w:sz w:val="13"/>
              </w:rPr>
              <w:t>2008</w:t>
            </w:r>
            <w:r>
              <w:rPr>
                <w:rFonts w:ascii="Microsoft JhengHei"/>
                <w:b/>
                <w:color w:val="7E7E7E"/>
                <w:sz w:val="13"/>
              </w:rPr>
              <w:tab/>
            </w:r>
            <w:r>
              <w:rPr>
                <w:rFonts w:ascii="Microsoft JhengHei"/>
                <w:b/>
                <w:color w:val="7E7E7E"/>
                <w:sz w:val="13"/>
              </w:rPr>
              <w:t>2009</w:t>
            </w:r>
            <w:r>
              <w:rPr>
                <w:rFonts w:ascii="Microsoft JhengHei"/>
                <w:b/>
                <w:color w:val="7E7E7E"/>
                <w:sz w:val="13"/>
              </w:rPr>
              <w:tab/>
            </w:r>
            <w:r>
              <w:rPr>
                <w:rFonts w:ascii="Microsoft JhengHei"/>
                <w:b/>
                <w:color w:val="7E7E7E"/>
                <w:sz w:val="13"/>
              </w:rPr>
              <w:t>2010</w:t>
            </w:r>
            <w:r>
              <w:rPr>
                <w:rFonts w:ascii="Microsoft JhengHei"/>
                <w:b/>
                <w:color w:val="7E7E7E"/>
                <w:sz w:val="13"/>
              </w:rPr>
              <w:tab/>
            </w:r>
            <w:r>
              <w:rPr>
                <w:rFonts w:ascii="Microsoft JhengHei"/>
                <w:b/>
                <w:color w:val="7E7E7E"/>
                <w:sz w:val="13"/>
              </w:rPr>
              <w:t>2011</w:t>
            </w:r>
            <w:r>
              <w:rPr>
                <w:rFonts w:ascii="Microsoft JhengHei"/>
                <w:b/>
                <w:color w:val="7E7E7E"/>
                <w:sz w:val="13"/>
              </w:rPr>
              <w:tab/>
            </w:r>
            <w:r>
              <w:rPr>
                <w:rFonts w:ascii="Microsoft JhengHei"/>
                <w:b/>
                <w:color w:val="7E7E7E"/>
                <w:sz w:val="13"/>
              </w:rPr>
              <w:t>2012</w:t>
            </w:r>
            <w:r>
              <w:rPr>
                <w:rFonts w:ascii="Microsoft JhengHei"/>
                <w:b/>
                <w:color w:val="7E7E7E"/>
                <w:sz w:val="13"/>
              </w:rPr>
              <w:tab/>
            </w:r>
            <w:r>
              <w:rPr>
                <w:rFonts w:ascii="Microsoft JhengHei"/>
                <w:b/>
                <w:color w:val="7E7E7E"/>
                <w:sz w:val="13"/>
              </w:rPr>
              <w:t>2013</w:t>
            </w:r>
            <w:r>
              <w:rPr>
                <w:rFonts w:ascii="Microsoft JhengHei"/>
                <w:b/>
                <w:color w:val="7E7E7E"/>
                <w:sz w:val="13"/>
              </w:rPr>
              <w:tab/>
            </w:r>
            <w:r>
              <w:rPr>
                <w:rFonts w:ascii="Microsoft JhengHei"/>
                <w:b/>
                <w:color w:val="7E7E7E"/>
                <w:sz w:val="13"/>
              </w:rPr>
              <w:t>2014</w:t>
            </w:r>
            <w:r>
              <w:rPr>
                <w:rFonts w:ascii="Microsoft JhengHei"/>
                <w:b/>
                <w:color w:val="7E7E7E"/>
                <w:sz w:val="13"/>
              </w:rPr>
              <w:tab/>
            </w:r>
            <w:r>
              <w:rPr>
                <w:rFonts w:ascii="Microsoft JhengHei"/>
                <w:b/>
                <w:color w:val="7E7E7E"/>
                <w:sz w:val="13"/>
              </w:rPr>
              <w:t>2015</w:t>
            </w:r>
            <w:r>
              <w:rPr>
                <w:rFonts w:ascii="Microsoft JhengHei"/>
                <w:b/>
                <w:color w:val="7E7E7E"/>
                <w:sz w:val="13"/>
              </w:rPr>
              <w:tab/>
            </w:r>
            <w:r>
              <w:rPr>
                <w:rFonts w:ascii="Microsoft JhengHei"/>
                <w:b/>
                <w:color w:val="7E7E7E"/>
                <w:w w:val="95"/>
                <w:sz w:val="13"/>
              </w:rPr>
              <w:t>2016</w:t>
            </w:r>
          </w:p>
        </w:tc>
        <w:tc>
          <w:tcPr>
            <w:tcW w:w="260" w:type="dxa"/>
          </w:tcPr>
          <w:p>
            <w:pPr>
              <w:pStyle w:val="18"/>
              <w:jc w:val="left"/>
              <w:rPr>
                <w:rFonts w:ascii="Times New Roman"/>
                <w:sz w:val="16"/>
              </w:rPr>
            </w:pPr>
          </w:p>
        </w:tc>
        <w:tc>
          <w:tcPr>
            <w:tcW w:w="173" w:type="dxa"/>
          </w:tcPr>
          <w:p>
            <w:pPr>
              <w:pStyle w:val="18"/>
              <w:jc w:val="left"/>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1" w:hRule="atLeast"/>
        </w:trPr>
        <w:tc>
          <w:tcPr>
            <w:tcW w:w="6198" w:type="dxa"/>
          </w:tcPr>
          <w:p>
            <w:pPr>
              <w:pStyle w:val="18"/>
              <w:spacing w:before="68" w:line="163" w:lineRule="exact"/>
              <w:jc w:val="left"/>
              <w:rPr>
                <w:sz w:val="14"/>
              </w:rPr>
            </w:pPr>
            <w:r>
              <w:rPr>
                <w:sz w:val="14"/>
              </w:rPr>
              <w:t>资料来源：天软科技，长江证券研究所</w:t>
            </w:r>
          </w:p>
        </w:tc>
        <w:tc>
          <w:tcPr>
            <w:tcW w:w="260" w:type="dxa"/>
          </w:tcPr>
          <w:p>
            <w:pPr>
              <w:pStyle w:val="18"/>
              <w:jc w:val="left"/>
              <w:rPr>
                <w:rFonts w:ascii="Times New Roman"/>
                <w:sz w:val="16"/>
              </w:rPr>
            </w:pPr>
          </w:p>
        </w:tc>
        <w:tc>
          <w:tcPr>
            <w:tcW w:w="173" w:type="dxa"/>
          </w:tcPr>
          <w:p>
            <w:pPr>
              <w:pStyle w:val="18"/>
              <w:jc w:val="left"/>
              <w:rPr>
                <w:rFonts w:ascii="Times New Roman"/>
                <w:sz w:val="16"/>
              </w:rPr>
            </w:pPr>
          </w:p>
        </w:tc>
      </w:tr>
    </w:tbl>
    <w:p>
      <w:pPr>
        <w:pStyle w:val="11"/>
        <w:rPr>
          <w:sz w:val="24"/>
        </w:rPr>
      </w:pPr>
    </w:p>
    <w:p>
      <w:pPr>
        <w:spacing w:before="173" w:line="312" w:lineRule="exact"/>
        <w:ind w:left="852" w:right="4247" w:firstLine="420"/>
        <w:jc w:val="both"/>
        <w:rPr>
          <w:sz w:val="18"/>
        </w:rPr>
      </w:pPr>
      <w:r>
        <mc:AlternateContent>
          <mc:Choice Requires="wps">
            <w:drawing>
              <wp:anchor distT="0" distB="0" distL="114300" distR="114300" simplePos="0" relativeHeight="245877760" behindDoc="1" locked="0" layoutInCell="1" allowOverlap="1">
                <wp:simplePos x="0" y="0"/>
                <wp:positionH relativeFrom="page">
                  <wp:posOffset>540385</wp:posOffset>
                </wp:positionH>
                <wp:positionV relativeFrom="paragraph">
                  <wp:posOffset>-354965</wp:posOffset>
                </wp:positionV>
                <wp:extent cx="4321175" cy="0"/>
                <wp:effectExtent l="0" t="0" r="0" b="0"/>
                <wp:wrapNone/>
                <wp:docPr id="846" name="直线 938"/>
                <wp:cNvGraphicFramePr/>
                <a:graphic xmlns:a="http://schemas.openxmlformats.org/drawingml/2006/main">
                  <a:graphicData uri="http://schemas.microsoft.com/office/word/2010/wordprocessingShape">
                    <wps:wsp>
                      <wps:cNvSpPr/>
                      <wps:spPr>
                        <a:xfrm>
                          <a:off x="0" y="0"/>
                          <a:ext cx="43211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938" o:spid="_x0000_s1026" o:spt="20" style="position:absolute;left:0pt;margin-left:42.55pt;margin-top:-27.95pt;height:0pt;width:340.25pt;mso-position-horizontal-relative:page;z-index:-257438720;mso-width-relative:page;mso-height-relative:page;" filled="f" stroked="t" coordsize="21600,21600" o:gfxdata="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n5MU9gAAAAKAQAADwAAAAAAAAABACAAAAAiAAAAZHJzL2Rvd25yZXYueG1sUEsBAhQAFAAAAAgA&#10;h07iQFZrj0TsAQAA3wMAAA4AAAAAAAAAAQAgAAAAJwEAAGRycy9lMm9Eb2MueG1sUEsFBgAAAAAG&#10;AAYAWQEAAIUFAAAAAA==&#10;">
                <v:fill on="f" focussize="0,0"/>
                <v:stroke weight="0.48pt" color="#000000" joinstyle="round"/>
                <v:imagedata o:title=""/>
                <o:lock v:ext="edit" aspectratio="f"/>
              </v:line>
            </w:pict>
          </mc:Fallback>
        </mc:AlternateContent>
      </w:r>
      <w:r>
        <w:rPr>
          <w:sz w:val="18"/>
        </w:rPr>
        <w:t xml:space="preserve">通过横截面对市值因子回归取残差的市值中性处理后，中心度因子 </w:t>
      </w:r>
      <w:r>
        <w:rPr>
          <w:rFonts w:ascii="Arial" w:eastAsia="Arial"/>
          <w:sz w:val="18"/>
        </w:rPr>
        <w:t xml:space="preserve">P </w:t>
      </w:r>
      <w:r>
        <w:rPr>
          <w:sz w:val="18"/>
        </w:rPr>
        <w:t>收益预测能力有了明显的提高。</w:t>
      </w:r>
      <w:r>
        <w:rPr>
          <w:rFonts w:hint="eastAsia" w:ascii="Microsoft JhengHei" w:eastAsia="Microsoft JhengHei"/>
          <w:b/>
          <w:sz w:val="18"/>
        </w:rPr>
        <w:t xml:space="preserve">中性因子的 </w:t>
      </w:r>
      <w:r>
        <w:rPr>
          <w:rFonts w:ascii="Arial" w:eastAsia="Arial"/>
          <w:b/>
          <w:sz w:val="18"/>
        </w:rPr>
        <w:t xml:space="preserve">rankIC </w:t>
      </w:r>
      <w:r>
        <w:rPr>
          <w:rFonts w:hint="eastAsia" w:ascii="Microsoft JhengHei" w:eastAsia="Microsoft JhengHei"/>
          <w:b/>
          <w:sz w:val="18"/>
        </w:rPr>
        <w:t xml:space="preserve">的均值在 </w:t>
      </w:r>
      <w:r>
        <w:rPr>
          <w:rFonts w:ascii="Arial" w:eastAsia="Arial"/>
          <w:b/>
          <w:sz w:val="18"/>
        </w:rPr>
        <w:t xml:space="preserve">0.078 </w:t>
      </w:r>
      <w:r>
        <w:rPr>
          <w:rFonts w:hint="eastAsia" w:ascii="Microsoft JhengHei" w:eastAsia="Microsoft JhengHei"/>
          <w:b/>
          <w:sz w:val="18"/>
        </w:rPr>
        <w:t xml:space="preserve">上下波动， </w:t>
      </w:r>
      <w:r>
        <w:rPr>
          <w:rFonts w:ascii="Arial" w:eastAsia="Arial"/>
          <w:b/>
          <w:sz w:val="18"/>
        </w:rPr>
        <w:t xml:space="preserve">IC_IR </w:t>
      </w:r>
      <w:r>
        <w:rPr>
          <w:rFonts w:hint="eastAsia" w:ascii="Microsoft JhengHei" w:eastAsia="Microsoft JhengHei"/>
          <w:b/>
          <w:sz w:val="18"/>
        </w:rPr>
        <w:t xml:space="preserve">为 </w:t>
      </w:r>
      <w:r>
        <w:rPr>
          <w:rFonts w:ascii="Arial" w:eastAsia="Arial"/>
          <w:b/>
          <w:sz w:val="18"/>
        </w:rPr>
        <w:t>0.928</w:t>
      </w:r>
      <w:r>
        <w:rPr>
          <w:rFonts w:hint="eastAsia" w:ascii="Microsoft JhengHei" w:eastAsia="Microsoft JhengHei"/>
          <w:b/>
          <w:sz w:val="18"/>
        </w:rPr>
        <w:t xml:space="preserve">， </w:t>
      </w:r>
      <w:r>
        <w:rPr>
          <w:rFonts w:ascii="Arial" w:eastAsia="Arial"/>
          <w:b/>
          <w:sz w:val="18"/>
        </w:rPr>
        <w:t xml:space="preserve">IC </w:t>
      </w:r>
      <w:r>
        <w:rPr>
          <w:rFonts w:hint="eastAsia" w:ascii="Microsoft JhengHei" w:eastAsia="Microsoft JhengHei"/>
          <w:b/>
          <w:sz w:val="18"/>
        </w:rPr>
        <w:t xml:space="preserve">的 </w:t>
      </w:r>
      <w:r>
        <w:rPr>
          <w:rFonts w:ascii="Arial" w:eastAsia="Arial"/>
          <w:b/>
          <w:sz w:val="18"/>
        </w:rPr>
        <w:t xml:space="preserve">t </w:t>
      </w:r>
      <w:r>
        <w:rPr>
          <w:rFonts w:hint="eastAsia" w:ascii="Microsoft JhengHei" w:eastAsia="Microsoft JhengHei"/>
          <w:b/>
          <w:sz w:val="18"/>
        </w:rPr>
        <w:t xml:space="preserve">统计量为 </w:t>
      </w:r>
      <w:r>
        <w:rPr>
          <w:rFonts w:ascii="Arial" w:eastAsia="Arial"/>
          <w:b/>
          <w:sz w:val="18"/>
        </w:rPr>
        <w:t>10.04</w:t>
      </w:r>
      <w:r>
        <w:rPr>
          <w:rFonts w:hint="eastAsia" w:ascii="Microsoft JhengHei" w:eastAsia="Microsoft JhengHei"/>
          <w:b/>
          <w:sz w:val="18"/>
        </w:rPr>
        <w:t xml:space="preserve">。正显著比例为 </w:t>
      </w:r>
      <w:r>
        <w:rPr>
          <w:rFonts w:ascii="Arial" w:eastAsia="Arial"/>
          <w:b/>
          <w:sz w:val="18"/>
        </w:rPr>
        <w:t>61.5%</w:t>
      </w:r>
      <w:r>
        <w:rPr>
          <w:rFonts w:hint="eastAsia" w:ascii="Microsoft JhengHei" w:eastAsia="Microsoft JhengHei"/>
          <w:b/>
          <w:sz w:val="18"/>
        </w:rPr>
        <w:t xml:space="preserve">，负显著比例为 </w:t>
      </w:r>
      <w:r>
        <w:rPr>
          <w:rFonts w:ascii="Arial" w:eastAsia="Arial"/>
          <w:b/>
          <w:sz w:val="18"/>
        </w:rPr>
        <w:t>6%</w:t>
      </w:r>
      <w:r>
        <w:rPr>
          <w:rFonts w:hint="eastAsia" w:ascii="Microsoft JhengHei" w:eastAsia="Microsoft JhengHei"/>
          <w:b/>
          <w:sz w:val="18"/>
        </w:rPr>
        <w:t>。</w:t>
      </w:r>
      <w:r>
        <w:rPr>
          <w:sz w:val="18"/>
        </w:rPr>
        <w:t xml:space="preserve">而经过市值中性处理后，中心度因子 </w:t>
      </w:r>
      <w:r>
        <w:rPr>
          <w:rFonts w:ascii="Arial" w:eastAsia="Arial"/>
          <w:sz w:val="18"/>
        </w:rPr>
        <w:t xml:space="preserve">P </w:t>
      </w:r>
      <w:r>
        <w:rPr>
          <w:sz w:val="18"/>
        </w:rPr>
        <w:t xml:space="preserve">与市值因子之间 </w:t>
      </w:r>
      <w:r>
        <w:rPr>
          <w:rFonts w:ascii="Arial" w:eastAsia="Arial"/>
          <w:sz w:val="18"/>
        </w:rPr>
        <w:t xml:space="preserve">rankIC </w:t>
      </w:r>
      <w:r>
        <w:rPr>
          <w:sz w:val="18"/>
        </w:rPr>
        <w:t>的相关性得到了有效的降低。</w:t>
      </w:r>
    </w:p>
    <w:p>
      <w:pPr>
        <w:spacing w:before="210" w:after="54"/>
        <w:ind w:left="852" w:right="0" w:firstLine="0"/>
        <w:jc w:val="left"/>
        <w:rPr>
          <w:rFonts w:hint="eastAsia" w:ascii="黑体" w:eastAsia="黑体"/>
          <w:sz w:val="16"/>
        </w:rPr>
      </w:pPr>
      <w:bookmarkStart w:id="45" w:name="_bookmark26"/>
      <w:bookmarkEnd w:id="45"/>
      <w:r>
        <w:rPr>
          <w:rFonts w:hint="eastAsia" w:ascii="黑体" w:eastAsia="黑体"/>
          <w:color w:val="005486"/>
          <w:sz w:val="16"/>
        </w:rPr>
        <w:t xml:space="preserve">表 </w:t>
      </w:r>
      <w:r>
        <w:rPr>
          <w:rFonts w:ascii="Arial" w:eastAsia="Arial"/>
          <w:color w:val="005486"/>
          <w:sz w:val="16"/>
        </w:rPr>
        <w:t>11</w:t>
      </w:r>
      <w:r>
        <w:rPr>
          <w:rFonts w:hint="eastAsia" w:ascii="黑体" w:eastAsia="黑体"/>
          <w:color w:val="005486"/>
          <w:sz w:val="16"/>
        </w:rPr>
        <w:t xml:space="preserve">：中性因子 </w:t>
      </w:r>
      <w:r>
        <w:rPr>
          <w:rFonts w:ascii="Arial" w:eastAsia="Arial"/>
          <w:color w:val="005486"/>
          <w:sz w:val="16"/>
        </w:rPr>
        <w:t xml:space="preserve">rankIC </w:t>
      </w:r>
      <w:r>
        <w:rPr>
          <w:rFonts w:hint="eastAsia" w:ascii="黑体" w:eastAsia="黑体"/>
          <w:color w:val="005486"/>
          <w:sz w:val="16"/>
        </w:rPr>
        <w:t>的描述性统计</w:t>
      </w:r>
    </w:p>
    <w:tbl>
      <w:tblPr>
        <w:tblStyle w:val="14"/>
        <w:tblW w:w="0" w:type="auto"/>
        <w:tblInd w:w="8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64"/>
        <w:gridCol w:w="1314"/>
        <w:gridCol w:w="2019"/>
        <w:gridCol w:w="1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64" w:type="dxa"/>
            <w:tcBorders>
              <w:top w:val="single" w:color="000000" w:sz="6" w:space="0"/>
              <w:bottom w:val="single" w:color="000000" w:sz="6" w:space="0"/>
            </w:tcBorders>
            <w:shd w:val="clear" w:color="auto" w:fill="D9D9D9"/>
          </w:tcPr>
          <w:p>
            <w:pPr>
              <w:pStyle w:val="18"/>
              <w:spacing w:line="290" w:lineRule="exact"/>
              <w:ind w:left="561" w:right="561"/>
              <w:rPr>
                <w:rFonts w:hint="eastAsia" w:ascii="Microsoft JhengHei" w:eastAsia="Microsoft JhengHei"/>
                <w:b/>
                <w:sz w:val="16"/>
              </w:rPr>
            </w:pPr>
            <w:r>
              <w:rPr>
                <w:rFonts w:hint="eastAsia" w:ascii="Microsoft JhengHei" w:eastAsia="Microsoft JhengHei"/>
                <w:b/>
                <w:w w:val="105"/>
                <w:sz w:val="16"/>
              </w:rPr>
              <w:t>IC均值</w:t>
            </w:r>
          </w:p>
        </w:tc>
        <w:tc>
          <w:tcPr>
            <w:tcW w:w="1314" w:type="dxa"/>
            <w:tcBorders>
              <w:top w:val="single" w:color="000000" w:sz="6" w:space="0"/>
              <w:bottom w:val="single" w:color="000000" w:sz="6" w:space="0"/>
            </w:tcBorders>
          </w:tcPr>
          <w:p>
            <w:pPr>
              <w:pStyle w:val="18"/>
              <w:spacing w:before="48"/>
              <w:ind w:left="436" w:right="437"/>
              <w:rPr>
                <w:sz w:val="16"/>
              </w:rPr>
            </w:pPr>
            <w:r>
              <w:rPr>
                <w:sz w:val="16"/>
              </w:rPr>
              <w:t>0.078</w:t>
            </w:r>
          </w:p>
        </w:tc>
        <w:tc>
          <w:tcPr>
            <w:tcW w:w="2019" w:type="dxa"/>
            <w:tcBorders>
              <w:top w:val="single" w:color="000000" w:sz="6" w:space="0"/>
              <w:bottom w:val="single" w:color="000000" w:sz="6" w:space="0"/>
            </w:tcBorders>
            <w:shd w:val="clear" w:color="auto" w:fill="D9D9D9"/>
          </w:tcPr>
          <w:p>
            <w:pPr>
              <w:pStyle w:val="18"/>
              <w:spacing w:line="290" w:lineRule="exact"/>
              <w:ind w:left="20" w:right="20"/>
              <w:rPr>
                <w:rFonts w:hint="eastAsia" w:ascii="Microsoft JhengHei" w:eastAsia="Microsoft JhengHei"/>
                <w:b/>
                <w:sz w:val="16"/>
              </w:rPr>
            </w:pPr>
            <w:r>
              <w:rPr>
                <w:rFonts w:hint="eastAsia" w:ascii="Microsoft JhengHei" w:eastAsia="Microsoft JhengHei"/>
                <w:b/>
                <w:sz w:val="16"/>
              </w:rPr>
              <w:t>正显著比例</w:t>
            </w:r>
          </w:p>
        </w:tc>
        <w:tc>
          <w:tcPr>
            <w:tcW w:w="1667" w:type="dxa"/>
            <w:tcBorders>
              <w:top w:val="single" w:color="000000" w:sz="6" w:space="0"/>
              <w:bottom w:val="single" w:color="000000" w:sz="6" w:space="0"/>
            </w:tcBorders>
          </w:tcPr>
          <w:p>
            <w:pPr>
              <w:pStyle w:val="18"/>
              <w:spacing w:before="48"/>
              <w:ind w:left="573" w:right="574"/>
              <w:rPr>
                <w:sz w:val="16"/>
              </w:rPr>
            </w:pPr>
            <w:r>
              <w:rPr>
                <w:w w:val="111"/>
                <w:sz w:val="16"/>
              </w:rPr>
              <w:t>6</w:t>
            </w:r>
            <w:r>
              <w:rPr>
                <w:spacing w:val="-1"/>
                <w:w w:val="111"/>
                <w:sz w:val="16"/>
              </w:rPr>
              <w:t>1</w:t>
            </w:r>
            <w:r>
              <w:rPr>
                <w:w w:val="55"/>
                <w:sz w:val="16"/>
              </w:rPr>
              <w:t>.</w:t>
            </w:r>
            <w:r>
              <w:rPr>
                <w:w w:val="111"/>
                <w:sz w:val="16"/>
              </w:rPr>
              <w:t>5</w:t>
            </w:r>
            <w:r>
              <w:rPr>
                <w:w w:val="155"/>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664" w:type="dxa"/>
            <w:tcBorders>
              <w:top w:val="single" w:color="000000" w:sz="6" w:space="0"/>
              <w:bottom w:val="single" w:color="000000" w:sz="4" w:space="0"/>
            </w:tcBorders>
            <w:shd w:val="clear" w:color="auto" w:fill="D9D9D9"/>
          </w:tcPr>
          <w:p>
            <w:pPr>
              <w:pStyle w:val="18"/>
              <w:spacing w:line="292" w:lineRule="exact"/>
              <w:ind w:left="561" w:right="560"/>
              <w:rPr>
                <w:rFonts w:ascii="Microsoft JhengHei"/>
                <w:b/>
                <w:sz w:val="16"/>
              </w:rPr>
            </w:pPr>
            <w:r>
              <w:rPr>
                <w:rFonts w:ascii="Microsoft JhengHei"/>
                <w:b/>
                <w:sz w:val="16"/>
              </w:rPr>
              <w:t>IC_T</w:t>
            </w:r>
          </w:p>
        </w:tc>
        <w:tc>
          <w:tcPr>
            <w:tcW w:w="1314" w:type="dxa"/>
            <w:tcBorders>
              <w:top w:val="single" w:color="000000" w:sz="6" w:space="0"/>
              <w:bottom w:val="single" w:color="000000" w:sz="4" w:space="0"/>
            </w:tcBorders>
          </w:tcPr>
          <w:p>
            <w:pPr>
              <w:pStyle w:val="18"/>
              <w:spacing w:before="51"/>
              <w:ind w:left="436" w:right="437"/>
              <w:rPr>
                <w:sz w:val="16"/>
              </w:rPr>
            </w:pPr>
            <w:r>
              <w:rPr>
                <w:sz w:val="16"/>
              </w:rPr>
              <w:t>10.04</w:t>
            </w:r>
          </w:p>
        </w:tc>
        <w:tc>
          <w:tcPr>
            <w:tcW w:w="2019" w:type="dxa"/>
            <w:tcBorders>
              <w:top w:val="single" w:color="000000" w:sz="6" w:space="0"/>
              <w:bottom w:val="single" w:color="000000" w:sz="4" w:space="0"/>
            </w:tcBorders>
            <w:shd w:val="clear" w:color="auto" w:fill="D9D9D9"/>
          </w:tcPr>
          <w:p>
            <w:pPr>
              <w:pStyle w:val="18"/>
              <w:spacing w:line="292" w:lineRule="exact"/>
              <w:ind w:left="20" w:right="20"/>
              <w:rPr>
                <w:rFonts w:hint="eastAsia" w:ascii="Microsoft JhengHei" w:eastAsia="Microsoft JhengHei"/>
                <w:b/>
                <w:sz w:val="16"/>
              </w:rPr>
            </w:pPr>
            <w:r>
              <w:rPr>
                <w:rFonts w:hint="eastAsia" w:ascii="Microsoft JhengHei" w:eastAsia="Microsoft JhengHei"/>
                <w:b/>
                <w:sz w:val="16"/>
              </w:rPr>
              <w:t>负显著比例</w:t>
            </w:r>
          </w:p>
        </w:tc>
        <w:tc>
          <w:tcPr>
            <w:tcW w:w="1667" w:type="dxa"/>
            <w:tcBorders>
              <w:top w:val="single" w:color="000000" w:sz="6" w:space="0"/>
              <w:bottom w:val="single" w:color="000000" w:sz="4" w:space="0"/>
            </w:tcBorders>
          </w:tcPr>
          <w:p>
            <w:pPr>
              <w:pStyle w:val="18"/>
              <w:spacing w:before="51"/>
              <w:ind w:left="573" w:right="574"/>
              <w:rPr>
                <w:sz w:val="16"/>
              </w:rPr>
            </w:pPr>
            <w:r>
              <w:rPr>
                <w:w w:val="110"/>
                <w:sz w:val="16"/>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64" w:type="dxa"/>
            <w:tcBorders>
              <w:top w:val="single" w:color="000000" w:sz="4" w:space="0"/>
              <w:bottom w:val="single" w:color="000000" w:sz="4" w:space="0"/>
            </w:tcBorders>
            <w:shd w:val="clear" w:color="auto" w:fill="D9D9D9"/>
          </w:tcPr>
          <w:p>
            <w:pPr>
              <w:pStyle w:val="18"/>
              <w:spacing w:line="290" w:lineRule="exact"/>
              <w:ind w:left="561" w:right="557"/>
              <w:rPr>
                <w:rFonts w:ascii="Microsoft JhengHei"/>
                <w:b/>
                <w:sz w:val="16"/>
              </w:rPr>
            </w:pPr>
            <w:r>
              <w:rPr>
                <w:rFonts w:ascii="Microsoft JhengHei"/>
                <w:b/>
                <w:sz w:val="16"/>
              </w:rPr>
              <w:t>IC_IR</w:t>
            </w:r>
          </w:p>
        </w:tc>
        <w:tc>
          <w:tcPr>
            <w:tcW w:w="1314" w:type="dxa"/>
            <w:tcBorders>
              <w:top w:val="single" w:color="000000" w:sz="4" w:space="0"/>
              <w:bottom w:val="single" w:color="000000" w:sz="6" w:space="0"/>
            </w:tcBorders>
          </w:tcPr>
          <w:p>
            <w:pPr>
              <w:pStyle w:val="18"/>
              <w:spacing w:before="48"/>
              <w:ind w:left="436" w:right="437"/>
              <w:rPr>
                <w:sz w:val="16"/>
              </w:rPr>
            </w:pPr>
            <w:r>
              <w:rPr>
                <w:sz w:val="16"/>
              </w:rPr>
              <w:t>0.928</w:t>
            </w:r>
          </w:p>
        </w:tc>
        <w:tc>
          <w:tcPr>
            <w:tcW w:w="2019" w:type="dxa"/>
            <w:tcBorders>
              <w:top w:val="single" w:color="000000" w:sz="4" w:space="0"/>
              <w:bottom w:val="single" w:color="000000" w:sz="6" w:space="0"/>
            </w:tcBorders>
            <w:shd w:val="clear" w:color="auto" w:fill="D9D9D9"/>
          </w:tcPr>
          <w:p>
            <w:pPr>
              <w:pStyle w:val="18"/>
              <w:spacing w:line="290" w:lineRule="exact"/>
              <w:ind w:left="20" w:right="20"/>
              <w:rPr>
                <w:rFonts w:hint="eastAsia" w:ascii="Microsoft JhengHei" w:eastAsia="Microsoft JhengHei"/>
                <w:b/>
                <w:sz w:val="16"/>
              </w:rPr>
            </w:pPr>
            <w:r>
              <w:rPr>
                <w:rFonts w:hint="eastAsia" w:ascii="Microsoft JhengHei" w:eastAsia="Microsoft JhengHei"/>
                <w:b/>
                <w:sz w:val="16"/>
              </w:rPr>
              <w:t>与市值因子的相关性</w:t>
            </w:r>
          </w:p>
        </w:tc>
        <w:tc>
          <w:tcPr>
            <w:tcW w:w="1667" w:type="dxa"/>
            <w:tcBorders>
              <w:top w:val="single" w:color="000000" w:sz="4" w:space="0"/>
              <w:bottom w:val="single" w:color="000000" w:sz="4" w:space="0"/>
            </w:tcBorders>
          </w:tcPr>
          <w:p>
            <w:pPr>
              <w:pStyle w:val="18"/>
              <w:spacing w:before="48"/>
              <w:ind w:left="573" w:right="574"/>
              <w:rPr>
                <w:sz w:val="16"/>
              </w:rPr>
            </w:pPr>
            <w:r>
              <w:rPr>
                <w:sz w:val="16"/>
              </w:rPr>
              <w:t>-0.013</w:t>
            </w:r>
          </w:p>
        </w:tc>
      </w:tr>
    </w:tbl>
    <w:p>
      <w:pPr>
        <w:spacing w:before="61"/>
        <w:ind w:left="852" w:right="0" w:firstLine="0"/>
        <w:jc w:val="left"/>
        <w:rPr>
          <w:sz w:val="14"/>
        </w:rPr>
      </w:pPr>
      <w:r>
        <w:rPr>
          <w:sz w:val="14"/>
        </w:rPr>
        <w:t>资料来源：天软科技</w:t>
      </w:r>
      <w:r>
        <w:rPr>
          <w:rFonts w:ascii="Arial" w:eastAsia="Arial"/>
          <w:sz w:val="14"/>
        </w:rPr>
        <w:t xml:space="preserve">, </w:t>
      </w:r>
      <w:r>
        <w:rPr>
          <w:sz w:val="14"/>
        </w:rPr>
        <w:t>长江证券研究所</w:t>
      </w:r>
    </w:p>
    <w:p>
      <w:pPr>
        <w:spacing w:after="0"/>
        <w:jc w:val="left"/>
        <w:rPr>
          <w:sz w:val="14"/>
        </w:rPr>
        <w:sectPr>
          <w:pgSz w:w="11910" w:h="16840"/>
          <w:pgMar w:top="1480" w:right="0" w:bottom="1260" w:left="0" w:header="629" w:footer="1064" w:gutter="0"/>
        </w:sectPr>
      </w:pPr>
    </w:p>
    <w:p>
      <w:pPr>
        <w:pStyle w:val="11"/>
        <w:rPr>
          <w:sz w:val="20"/>
        </w:rPr>
      </w:pPr>
    </w:p>
    <w:p>
      <w:pPr>
        <w:pStyle w:val="11"/>
        <w:spacing w:before="9"/>
        <w:rPr>
          <w:sz w:val="14"/>
        </w:rPr>
      </w:pPr>
    </w:p>
    <w:p>
      <w:pPr>
        <w:pStyle w:val="2"/>
        <w:spacing w:before="54"/>
      </w:pPr>
      <w:bookmarkStart w:id="46" w:name="_TOC_250000"/>
      <w:bookmarkEnd w:id="46"/>
      <w:r>
        <w:rPr>
          <w:color w:val="CC0000"/>
        </w:rPr>
        <w:t>七、总结</w:t>
      </w:r>
    </w:p>
    <w:p>
      <w:pPr>
        <w:pStyle w:val="11"/>
        <w:spacing w:before="146" w:line="324" w:lineRule="auto"/>
        <w:ind w:left="852" w:right="4247" w:firstLine="420"/>
        <w:jc w:val="both"/>
      </w:pPr>
      <w:r>
        <w:t>本文以股票间的相关系数矩阵作为数据基础，以复杂网络理论刻画出股票市场的</w:t>
      </w:r>
      <w:r>
        <w:rPr>
          <w:spacing w:val="-6"/>
        </w:rPr>
        <w:t>网络结构。在这个网络结构的基础上，我们仔细研究了股票在网络结构中的位置对股票</w:t>
      </w:r>
      <w:r>
        <w:t>的未来收益是否有显著影响。其主要结论如下：</w:t>
      </w:r>
    </w:p>
    <w:p>
      <w:pPr>
        <w:pStyle w:val="11"/>
        <w:spacing w:before="122" w:line="324" w:lineRule="auto"/>
        <w:ind w:left="1632" w:right="4248" w:hanging="360"/>
        <w:jc w:val="both"/>
      </w:pPr>
      <w:r>
        <w:rPr>
          <w:rFonts w:ascii="Arial" w:eastAsia="Arial"/>
        </w:rPr>
        <w:t>1</w:t>
      </w:r>
      <w:r>
        <w:t>、 中心度因子具有显著的收益区分能力，中心度越高，股票未来的超额收益越明显；</w:t>
      </w:r>
    </w:p>
    <w:p>
      <w:pPr>
        <w:pStyle w:val="11"/>
        <w:spacing w:before="121" w:line="324" w:lineRule="auto"/>
        <w:ind w:left="1632" w:right="4248" w:hanging="360"/>
        <w:jc w:val="both"/>
      </w:pPr>
      <w:r>
        <w:rPr>
          <w:rFonts w:ascii="Arial" w:eastAsia="Arial"/>
        </w:rPr>
        <w:t>2</w:t>
      </w:r>
      <w:r>
        <w:t>、 中心度因子有较明显的市值和行业偏好，一般来说，股票流通市值越大，中心度越高；同时有色、煤炭、钢铁、非银、房地产，银行等市值与权重较大的行业的股票的中心度也一般较高；</w:t>
      </w:r>
    </w:p>
    <w:p>
      <w:pPr>
        <w:pStyle w:val="11"/>
        <w:spacing w:before="123" w:line="324" w:lineRule="auto"/>
        <w:ind w:left="1632" w:right="4235" w:hanging="360"/>
        <w:jc w:val="both"/>
      </w:pPr>
      <w:r>
        <w:rPr>
          <w:rFonts w:ascii="Arial" w:eastAsia="Arial"/>
        </w:rPr>
        <w:t>3</w:t>
      </w:r>
      <w:r>
        <w:t>、 基于中心度因子有明显的市值和行业偏好，原始因子的分组收益测算或许不能准确测量因子的有效性；因此我们对中心度因子进行了市值和行业中性处</w:t>
      </w:r>
      <w:r>
        <w:rPr>
          <w:spacing w:val="14"/>
        </w:rPr>
        <w:t>理，处理后的中心度因子的收益区分能力显著提高，第一组年化收益有</w:t>
      </w:r>
      <w:r>
        <w:rPr>
          <w:rFonts w:ascii="Arial" w:eastAsia="Arial"/>
        </w:rPr>
        <w:t>33.8%</w:t>
      </w:r>
      <w:r>
        <w:rPr>
          <w:spacing w:val="-4"/>
        </w:rPr>
        <w:t xml:space="preserve">，平均每年超额中证 </w:t>
      </w:r>
      <w:r>
        <w:rPr>
          <w:rFonts w:ascii="Arial" w:eastAsia="Arial"/>
        </w:rPr>
        <w:t xml:space="preserve">500 </w:t>
      </w:r>
      <w:r>
        <w:rPr>
          <w:spacing w:val="-12"/>
        </w:rPr>
        <w:t xml:space="preserve">指数 </w:t>
      </w:r>
      <w:r>
        <w:rPr>
          <w:rFonts w:ascii="Arial" w:eastAsia="Arial"/>
        </w:rPr>
        <w:t>19.6%</w:t>
      </w:r>
      <w:r>
        <w:rPr>
          <w:spacing w:val="-5"/>
        </w:rPr>
        <w:t xml:space="preserve">，超额胜率为 </w:t>
      </w:r>
      <w:r>
        <w:rPr>
          <w:rFonts w:ascii="Arial" w:eastAsia="Arial"/>
        </w:rPr>
        <w:t>83.9%</w:t>
      </w:r>
      <w:r>
        <w:t>，信息比率</w:t>
      </w:r>
      <w:r>
        <w:rPr>
          <w:spacing w:val="-24"/>
        </w:rPr>
        <w:t xml:space="preserve">为 </w:t>
      </w:r>
      <w:r>
        <w:rPr>
          <w:rFonts w:ascii="Arial" w:eastAsia="Arial"/>
          <w:spacing w:val="-3"/>
        </w:rPr>
        <w:t>2.82</w:t>
      </w:r>
      <w:r>
        <w:rPr>
          <w:spacing w:val="-10"/>
        </w:rPr>
        <w:t xml:space="preserve">；中性因子的 </w:t>
      </w:r>
      <w:r>
        <w:rPr>
          <w:rFonts w:ascii="Arial" w:eastAsia="Arial"/>
        </w:rPr>
        <w:t xml:space="preserve">rankIC </w:t>
      </w:r>
      <w:r>
        <w:rPr>
          <w:spacing w:val="-11"/>
        </w:rPr>
        <w:t xml:space="preserve">的均值在 </w:t>
      </w:r>
      <w:r>
        <w:rPr>
          <w:rFonts w:ascii="Arial" w:eastAsia="Arial"/>
        </w:rPr>
        <w:t xml:space="preserve">0.078 </w:t>
      </w:r>
      <w:r>
        <w:rPr>
          <w:spacing w:val="-4"/>
        </w:rPr>
        <w:t xml:space="preserve">上下波动， </w:t>
      </w:r>
      <w:r>
        <w:rPr>
          <w:rFonts w:ascii="Arial" w:eastAsia="Arial"/>
        </w:rPr>
        <w:t xml:space="preserve">IC_IR </w:t>
      </w:r>
      <w:r>
        <w:rPr>
          <w:spacing w:val="-24"/>
        </w:rPr>
        <w:t xml:space="preserve">为 </w:t>
      </w:r>
      <w:r>
        <w:rPr>
          <w:rFonts w:ascii="Arial" w:eastAsia="Arial"/>
        </w:rPr>
        <w:t>0.928</w:t>
      </w:r>
      <w:r>
        <w:t>，</w:t>
      </w:r>
      <w:r>
        <w:rPr>
          <w:rFonts w:ascii="Arial" w:eastAsia="Arial"/>
        </w:rPr>
        <w:t xml:space="preserve">IC </w:t>
      </w:r>
      <w:r>
        <w:rPr>
          <w:spacing w:val="-23"/>
        </w:rPr>
        <w:t xml:space="preserve">的 </w:t>
      </w:r>
      <w:r>
        <w:rPr>
          <w:rFonts w:ascii="Arial" w:eastAsia="Arial"/>
        </w:rPr>
        <w:t xml:space="preserve">t </w:t>
      </w:r>
      <w:r>
        <w:rPr>
          <w:spacing w:val="-9"/>
        </w:rPr>
        <w:t xml:space="preserve">统计量为 </w:t>
      </w:r>
      <w:r>
        <w:rPr>
          <w:rFonts w:ascii="Arial" w:eastAsia="Arial"/>
        </w:rPr>
        <w:t>10.04</w:t>
      </w:r>
      <w:r>
        <w:rPr>
          <w:spacing w:val="-7"/>
        </w:rPr>
        <w:t xml:space="preserve">。正显著比例为 </w:t>
      </w:r>
      <w:r>
        <w:rPr>
          <w:rFonts w:ascii="Arial" w:eastAsia="Arial"/>
        </w:rPr>
        <w:t>61.5%</w:t>
      </w:r>
      <w:r>
        <w:rPr>
          <w:spacing w:val="-6"/>
        </w:rPr>
        <w:t xml:space="preserve">，负显著比例为 </w:t>
      </w:r>
      <w:r>
        <w:rPr>
          <w:rFonts w:ascii="Arial" w:eastAsia="Arial"/>
        </w:rPr>
        <w:t>6%</w:t>
      </w:r>
      <w:r>
        <w:t>。</w:t>
      </w:r>
    </w:p>
    <w:p>
      <w:pPr>
        <w:spacing w:after="0" w:line="324" w:lineRule="auto"/>
        <w:jc w:val="both"/>
        <w:sectPr>
          <w:pgSz w:w="11910" w:h="16840"/>
          <w:pgMar w:top="1480" w:right="0" w:bottom="1260" w:left="0" w:header="629" w:footer="1064" w:gutter="0"/>
        </w:sectPr>
      </w:pPr>
    </w:p>
    <w:p>
      <w:pPr>
        <w:pStyle w:val="11"/>
        <w:spacing w:before="9"/>
        <w:rPr>
          <w:sz w:val="27"/>
        </w:rPr>
      </w:pPr>
    </w:p>
    <w:p>
      <w:pPr>
        <w:pStyle w:val="11"/>
        <w:spacing w:before="113"/>
        <w:ind w:right="845"/>
        <w:jc w:val="right"/>
      </w:pPr>
      <w:r>
        <mc:AlternateContent>
          <mc:Choice Requires="wps">
            <w:drawing>
              <wp:anchor distT="0" distB="0" distL="0" distR="0" simplePos="0" relativeHeight="251759616" behindDoc="1" locked="0" layoutInCell="1" allowOverlap="1">
                <wp:simplePos x="0" y="0"/>
                <wp:positionH relativeFrom="page">
                  <wp:posOffset>530225</wp:posOffset>
                </wp:positionH>
                <wp:positionV relativeFrom="paragraph">
                  <wp:posOffset>269240</wp:posOffset>
                </wp:positionV>
                <wp:extent cx="6480175" cy="0"/>
                <wp:effectExtent l="0" t="0" r="0" b="0"/>
                <wp:wrapTopAndBottom/>
                <wp:docPr id="951" name="直线 939"/>
                <wp:cNvGraphicFramePr/>
                <a:graphic xmlns:a="http://schemas.openxmlformats.org/drawingml/2006/main">
                  <a:graphicData uri="http://schemas.microsoft.com/office/word/2010/wordprocessingShape">
                    <wps:wsp>
                      <wps:cNvSpPr/>
                      <wps:spPr>
                        <a:xfrm>
                          <a:off x="0" y="0"/>
                          <a:ext cx="6480175" cy="0"/>
                        </a:xfrm>
                        <a:prstGeom prst="line">
                          <a:avLst/>
                        </a:prstGeom>
                        <a:ln w="9525" cap="flat" cmpd="sng">
                          <a:solidFill>
                            <a:srgbClr val="CC0000"/>
                          </a:solidFill>
                          <a:prstDash val="solid"/>
                          <a:headEnd type="none" w="med" len="med"/>
                          <a:tailEnd type="none" w="med" len="med"/>
                        </a:ln>
                      </wps:spPr>
                      <wps:bodyPr upright="1"/>
                    </wps:wsp>
                  </a:graphicData>
                </a:graphic>
              </wp:anchor>
            </w:drawing>
          </mc:Choice>
          <mc:Fallback>
            <w:pict>
              <v:line id="直线 939" o:spid="_x0000_s1026" o:spt="20" style="position:absolute;left:0pt;margin-left:41.75pt;margin-top:21.2pt;height:0pt;width:510.25pt;mso-position-horizontal-relative:page;mso-wrap-distance-bottom:0pt;mso-wrap-distance-top:0pt;z-index:-251556864;mso-width-relative:page;mso-height-relative:page;" filled="f" stroked="t" coordsize="21600,21600" o:gfxdata="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2GG3F2gAAAAkBAAAPAAAAAAAAAAEAIAAAACIAAABkcnMvZG93bnJldi54bWxQSwECFAAUAAAA&#10;CACHTuJAGa3OWOwBAADfAwAADgAAAAAAAAABACAAAAApAQAAZHJzL2Uyb0RvYy54bWxQSwUGAAAA&#10;AAYABgBZAQAAhwUAAAAA&#10;">
                <v:fill on="f" focussize="0,0"/>
                <v:stroke color="#CC0000" joinstyle="round"/>
                <v:imagedata o:title=""/>
                <o:lock v:ext="edit" aspectratio="f"/>
                <w10:wrap type="topAndBottom"/>
              </v:line>
            </w:pict>
          </mc:Fallback>
        </mc:AlternateContent>
      </w:r>
      <w:r>
        <w:drawing>
          <wp:anchor distT="0" distB="0" distL="0" distR="0" simplePos="0" relativeHeight="251761664" behindDoc="0" locked="0" layoutInCell="1" allowOverlap="1">
            <wp:simplePos x="0" y="0"/>
            <wp:positionH relativeFrom="page">
              <wp:posOffset>514985</wp:posOffset>
            </wp:positionH>
            <wp:positionV relativeFrom="paragraph">
              <wp:posOffset>-231140</wp:posOffset>
            </wp:positionV>
            <wp:extent cx="1687195" cy="436880"/>
            <wp:effectExtent l="0" t="0" r="0" b="0"/>
            <wp:wrapNone/>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png"/>
                    <pic:cNvPicPr>
                      <a:picLocks noChangeAspect="1"/>
                    </pic:cNvPicPr>
                  </pic:nvPicPr>
                  <pic:blipFill>
                    <a:blip r:embed="rId320" cstate="print"/>
                    <a:stretch>
                      <a:fillRect/>
                    </a:stretch>
                  </pic:blipFill>
                  <pic:spPr>
                    <a:xfrm>
                      <a:off x="0" y="0"/>
                      <a:ext cx="1687078" cy="436785"/>
                    </a:xfrm>
                    <a:prstGeom prst="rect">
                      <a:avLst/>
                    </a:prstGeom>
                  </pic:spPr>
                </pic:pic>
              </a:graphicData>
            </a:graphic>
          </wp:anchor>
        </w:drawing>
      </w:r>
      <w:r>
        <w:t>长江证券研究所</w:t>
      </w:r>
    </w:p>
    <w:p>
      <w:pPr>
        <w:pStyle w:val="11"/>
        <w:spacing w:before="5"/>
      </w:pPr>
    </w:p>
    <w:p>
      <w:pPr>
        <w:pStyle w:val="7"/>
        <w:spacing w:before="69"/>
        <w:ind w:left="852"/>
        <w:rPr>
          <w:rFonts w:hint="eastAsia" w:ascii="黑体" w:eastAsia="黑体"/>
        </w:rPr>
      </w:pPr>
      <w:r>
        <w:rPr>
          <w:rFonts w:hint="eastAsia" w:ascii="黑体" w:eastAsia="黑体"/>
          <w:color w:val="CC0000"/>
        </w:rPr>
        <w:t>投资评级说明</w:t>
      </w:r>
    </w:p>
    <w:p>
      <w:pPr>
        <w:pStyle w:val="11"/>
        <w:spacing w:before="11"/>
        <w:rPr>
          <w:rFonts w:ascii="黑体"/>
          <w:sz w:val="5"/>
        </w:rPr>
      </w:pPr>
    </w:p>
    <w:tbl>
      <w:tblPr>
        <w:tblStyle w:val="14"/>
        <w:tblW w:w="0" w:type="auto"/>
        <w:tblInd w:w="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44"/>
        <w:gridCol w:w="8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tabs>
                <w:tab w:val="left" w:pos="996"/>
              </w:tabs>
              <w:spacing w:before="38"/>
              <w:jc w:val="right"/>
              <w:rPr>
                <w:sz w:val="18"/>
              </w:rPr>
            </w:pPr>
            <w:r>
              <w:rPr>
                <w:rFonts w:hint="eastAsia" w:ascii="黑体" w:eastAsia="黑体"/>
                <w:sz w:val="18"/>
              </w:rPr>
              <w:t>行业评级</w:t>
            </w:r>
            <w:r>
              <w:rPr>
                <w:rFonts w:hint="eastAsia" w:ascii="黑体" w:eastAsia="黑体"/>
                <w:sz w:val="18"/>
              </w:rPr>
              <w:tab/>
            </w:r>
            <w:r>
              <w:rPr>
                <w:sz w:val="18"/>
              </w:rPr>
              <w:t>报告</w:t>
            </w:r>
            <w:r>
              <w:rPr>
                <w:spacing w:val="-12"/>
                <w:sz w:val="18"/>
              </w:rPr>
              <w:t>发</w:t>
            </w:r>
          </w:p>
        </w:tc>
        <w:tc>
          <w:tcPr>
            <w:tcW w:w="8673" w:type="dxa"/>
            <w:tcBorders>
              <w:top w:val="single" w:color="BEBEBE" w:sz="2" w:space="0"/>
              <w:bottom w:val="single" w:color="BEBEBE" w:sz="2" w:space="0"/>
            </w:tcBorders>
          </w:tcPr>
          <w:p>
            <w:pPr>
              <w:pStyle w:val="18"/>
              <w:spacing w:before="33"/>
              <w:ind w:left="-1"/>
              <w:jc w:val="left"/>
              <w:rPr>
                <w:sz w:val="18"/>
              </w:rPr>
            </w:pPr>
            <w:r>
              <w:rPr>
                <w:spacing w:val="-10"/>
                <w:sz w:val="18"/>
              </w:rPr>
              <w:t xml:space="preserve">布日后的 </w:t>
            </w:r>
            <w:r>
              <w:rPr>
                <w:rFonts w:ascii="Arial" w:eastAsia="Arial"/>
                <w:sz w:val="18"/>
              </w:rPr>
              <w:t xml:space="preserve">12 </w:t>
            </w:r>
            <w:r>
              <w:rPr>
                <w:spacing w:val="-4"/>
                <w:sz w:val="18"/>
              </w:rPr>
              <w:t xml:space="preserve">个月内行业股票指数的涨跌幅度相对同期沪深 </w:t>
            </w:r>
            <w:r>
              <w:rPr>
                <w:rFonts w:ascii="Arial" w:eastAsia="Arial"/>
                <w:sz w:val="18"/>
              </w:rPr>
              <w:t xml:space="preserve">300 </w:t>
            </w:r>
            <w:r>
              <w:rPr>
                <w:spacing w:val="-4"/>
                <w:sz w:val="18"/>
              </w:rPr>
              <w:t>指数的涨跌幅为基准，投资建议的评级标准为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看</w:t>
            </w:r>
          </w:p>
        </w:tc>
        <w:tc>
          <w:tcPr>
            <w:tcW w:w="8673" w:type="dxa"/>
            <w:tcBorders>
              <w:top w:val="single" w:color="BEBEBE" w:sz="2" w:space="0"/>
              <w:bottom w:val="single" w:color="BEBEBE" w:sz="2" w:space="0"/>
            </w:tcBorders>
          </w:tcPr>
          <w:p>
            <w:pPr>
              <w:pStyle w:val="18"/>
              <w:tabs>
                <w:tab w:val="left" w:pos="594"/>
              </w:tabs>
              <w:spacing w:before="33"/>
              <w:ind w:left="2"/>
              <w:jc w:val="left"/>
              <w:rPr>
                <w:sz w:val="18"/>
              </w:rPr>
            </w:pPr>
            <w:r>
              <w:rPr>
                <w:sz w:val="18"/>
              </w:rPr>
              <w:t>好：</w:t>
            </w:r>
            <w:r>
              <w:rPr>
                <w:sz w:val="18"/>
              </w:rPr>
              <w:tab/>
            </w:r>
            <w:r>
              <w:rPr>
                <w:sz w:val="18"/>
              </w:rPr>
              <w:t>相对表现优于市场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中</w:t>
            </w:r>
          </w:p>
        </w:tc>
        <w:tc>
          <w:tcPr>
            <w:tcW w:w="8673" w:type="dxa"/>
            <w:tcBorders>
              <w:top w:val="single" w:color="BEBEBE" w:sz="2" w:space="0"/>
              <w:bottom w:val="single" w:color="BEBEBE" w:sz="2" w:space="0"/>
            </w:tcBorders>
          </w:tcPr>
          <w:p>
            <w:pPr>
              <w:pStyle w:val="18"/>
              <w:tabs>
                <w:tab w:val="left" w:pos="594"/>
              </w:tabs>
              <w:spacing w:before="33"/>
              <w:ind w:left="2"/>
              <w:jc w:val="left"/>
              <w:rPr>
                <w:sz w:val="18"/>
              </w:rPr>
            </w:pPr>
            <w:r>
              <w:rPr>
                <w:sz w:val="18"/>
              </w:rPr>
              <w:t>性：</w:t>
            </w:r>
            <w:r>
              <w:rPr>
                <w:sz w:val="18"/>
              </w:rPr>
              <w:tab/>
            </w:r>
            <w:r>
              <w:rPr>
                <w:sz w:val="18"/>
              </w:rPr>
              <w:t>相对表现与市场持平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看</w:t>
            </w:r>
          </w:p>
        </w:tc>
        <w:tc>
          <w:tcPr>
            <w:tcW w:w="8673" w:type="dxa"/>
            <w:tcBorders>
              <w:top w:val="single" w:color="BEBEBE" w:sz="2" w:space="0"/>
              <w:bottom w:val="single" w:color="BEBEBE" w:sz="2" w:space="0"/>
            </w:tcBorders>
          </w:tcPr>
          <w:p>
            <w:pPr>
              <w:pStyle w:val="18"/>
              <w:tabs>
                <w:tab w:val="left" w:pos="594"/>
              </w:tabs>
              <w:spacing w:before="33"/>
              <w:ind w:left="2"/>
              <w:jc w:val="left"/>
              <w:rPr>
                <w:sz w:val="18"/>
              </w:rPr>
            </w:pPr>
            <w:r>
              <w:rPr>
                <w:sz w:val="18"/>
              </w:rPr>
              <w:t>淡：</w:t>
            </w:r>
            <w:r>
              <w:rPr>
                <w:sz w:val="18"/>
              </w:rPr>
              <w:tab/>
            </w:r>
            <w:r>
              <w:rPr>
                <w:sz w:val="18"/>
              </w:rPr>
              <w:t>相对表现弱于市场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tabs>
                <w:tab w:val="left" w:pos="996"/>
              </w:tabs>
              <w:spacing w:before="38"/>
              <w:jc w:val="right"/>
              <w:rPr>
                <w:sz w:val="18"/>
              </w:rPr>
            </w:pPr>
            <w:r>
              <w:rPr>
                <w:rFonts w:hint="eastAsia" w:ascii="黑体" w:eastAsia="黑体"/>
                <w:sz w:val="18"/>
              </w:rPr>
              <w:t>公司评级</w:t>
            </w:r>
            <w:r>
              <w:rPr>
                <w:rFonts w:hint="eastAsia" w:ascii="黑体" w:eastAsia="黑体"/>
                <w:sz w:val="18"/>
              </w:rPr>
              <w:tab/>
            </w:r>
            <w:r>
              <w:rPr>
                <w:sz w:val="18"/>
              </w:rPr>
              <w:t>报告</w:t>
            </w:r>
            <w:r>
              <w:rPr>
                <w:spacing w:val="-12"/>
                <w:sz w:val="18"/>
              </w:rPr>
              <w:t>发</w:t>
            </w:r>
          </w:p>
        </w:tc>
        <w:tc>
          <w:tcPr>
            <w:tcW w:w="8673" w:type="dxa"/>
            <w:tcBorders>
              <w:top w:val="single" w:color="BEBEBE" w:sz="2" w:space="0"/>
              <w:bottom w:val="single" w:color="BEBEBE" w:sz="2" w:space="0"/>
            </w:tcBorders>
          </w:tcPr>
          <w:p>
            <w:pPr>
              <w:pStyle w:val="18"/>
              <w:spacing w:before="33"/>
              <w:ind w:left="-1"/>
              <w:jc w:val="left"/>
              <w:rPr>
                <w:sz w:val="18"/>
              </w:rPr>
            </w:pPr>
            <w:r>
              <w:rPr>
                <w:sz w:val="18"/>
              </w:rPr>
              <w:t xml:space="preserve">布日后的 </w:t>
            </w:r>
            <w:r>
              <w:rPr>
                <w:rFonts w:ascii="Arial" w:eastAsia="Arial"/>
                <w:sz w:val="18"/>
              </w:rPr>
              <w:t xml:space="preserve">12 </w:t>
            </w:r>
            <w:r>
              <w:rPr>
                <w:sz w:val="18"/>
              </w:rPr>
              <w:t xml:space="preserve">个月内公司的涨跌幅度相对同期沪深 </w:t>
            </w:r>
            <w:r>
              <w:rPr>
                <w:rFonts w:ascii="Arial" w:eastAsia="Arial"/>
                <w:sz w:val="18"/>
              </w:rPr>
              <w:t xml:space="preserve">300 </w:t>
            </w:r>
            <w:r>
              <w:rPr>
                <w:sz w:val="18"/>
              </w:rPr>
              <w:t>指数的涨跌幅为基准，投资建议的评级标准为：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544" w:type="dxa"/>
            <w:tcBorders>
              <w:top w:val="single" w:color="BEBEBE" w:sz="2" w:space="0"/>
              <w:bottom w:val="single" w:color="BEBEBE" w:sz="2" w:space="0"/>
            </w:tcBorders>
          </w:tcPr>
          <w:p>
            <w:pPr>
              <w:pStyle w:val="18"/>
              <w:spacing w:before="36"/>
              <w:ind w:left="1003"/>
              <w:jc w:val="left"/>
              <w:rPr>
                <w:sz w:val="18"/>
              </w:rPr>
            </w:pPr>
            <w:r>
              <w:rPr>
                <w:sz w:val="18"/>
              </w:rPr>
              <w:t>买</w:t>
            </w:r>
          </w:p>
        </w:tc>
        <w:tc>
          <w:tcPr>
            <w:tcW w:w="8673" w:type="dxa"/>
            <w:tcBorders>
              <w:top w:val="single" w:color="BEBEBE" w:sz="2" w:space="0"/>
              <w:bottom w:val="single" w:color="BEBEBE" w:sz="2" w:space="0"/>
            </w:tcBorders>
          </w:tcPr>
          <w:p>
            <w:pPr>
              <w:pStyle w:val="18"/>
              <w:tabs>
                <w:tab w:val="left" w:pos="594"/>
              </w:tabs>
              <w:spacing w:before="36"/>
              <w:ind w:left="2"/>
              <w:jc w:val="left"/>
              <w:rPr>
                <w:rFonts w:ascii="Arial" w:eastAsia="Arial"/>
                <w:sz w:val="18"/>
              </w:rPr>
            </w:pPr>
            <w:r>
              <w:rPr>
                <w:sz w:val="18"/>
              </w:rPr>
              <w:t>入：</w:t>
            </w:r>
            <w:r>
              <w:rPr>
                <w:sz w:val="18"/>
              </w:rPr>
              <w:tab/>
            </w:r>
            <w:r>
              <w:rPr>
                <w:sz w:val="18"/>
              </w:rPr>
              <w:t>相对大盘涨幅大于</w:t>
            </w:r>
            <w:r>
              <w:rPr>
                <w:spacing w:val="-44"/>
                <w:sz w:val="18"/>
              </w:rPr>
              <w:t xml:space="preserve"> </w:t>
            </w:r>
            <w:r>
              <w:rPr>
                <w:rFonts w:ascii="Arial" w:eastAsia="Arial"/>
                <w:sz w:val="1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增</w:t>
            </w:r>
          </w:p>
        </w:tc>
        <w:tc>
          <w:tcPr>
            <w:tcW w:w="8673" w:type="dxa"/>
            <w:tcBorders>
              <w:top w:val="single" w:color="BEBEBE" w:sz="2" w:space="0"/>
              <w:bottom w:val="single" w:color="BEBEBE" w:sz="2" w:space="0"/>
            </w:tcBorders>
          </w:tcPr>
          <w:p>
            <w:pPr>
              <w:pStyle w:val="18"/>
              <w:tabs>
                <w:tab w:val="left" w:pos="594"/>
              </w:tabs>
              <w:spacing w:before="33"/>
              <w:ind w:left="2"/>
              <w:jc w:val="left"/>
              <w:rPr>
                <w:sz w:val="18"/>
              </w:rPr>
            </w:pPr>
            <w:r>
              <w:rPr>
                <w:sz w:val="18"/>
              </w:rPr>
              <w:t>持：</w:t>
            </w:r>
            <w:r>
              <w:rPr>
                <w:sz w:val="18"/>
              </w:rPr>
              <w:tab/>
            </w:r>
            <w:r>
              <w:rPr>
                <w:sz w:val="18"/>
              </w:rPr>
              <w:t>相对大盘涨幅在</w:t>
            </w:r>
            <w:r>
              <w:rPr>
                <w:spacing w:val="-45"/>
                <w:sz w:val="18"/>
              </w:rPr>
              <w:t xml:space="preserve"> </w:t>
            </w:r>
            <w:r>
              <w:rPr>
                <w:rFonts w:ascii="Arial" w:eastAsia="Arial"/>
                <w:sz w:val="18"/>
              </w:rPr>
              <w:t>5%</w:t>
            </w:r>
            <w:r>
              <w:rPr>
                <w:sz w:val="18"/>
              </w:rPr>
              <w:t>～</w:t>
            </w:r>
            <w:r>
              <w:rPr>
                <w:rFonts w:ascii="Arial" w:eastAsia="Arial"/>
                <w:sz w:val="18"/>
              </w:rPr>
              <w:t>10%</w:t>
            </w:r>
            <w:r>
              <w:rPr>
                <w:spacing w:val="-3"/>
                <w:sz w:val="18"/>
              </w:rPr>
              <w:t>之间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中</w:t>
            </w:r>
          </w:p>
        </w:tc>
        <w:tc>
          <w:tcPr>
            <w:tcW w:w="8673" w:type="dxa"/>
            <w:tcBorders>
              <w:top w:val="single" w:color="BEBEBE" w:sz="2" w:space="0"/>
              <w:bottom w:val="single" w:color="BEBEBE" w:sz="2" w:space="0"/>
            </w:tcBorders>
          </w:tcPr>
          <w:p>
            <w:pPr>
              <w:pStyle w:val="18"/>
              <w:tabs>
                <w:tab w:val="left" w:pos="594"/>
              </w:tabs>
              <w:spacing w:before="33"/>
              <w:ind w:left="2"/>
              <w:jc w:val="left"/>
              <w:rPr>
                <w:sz w:val="18"/>
              </w:rPr>
            </w:pPr>
            <w:r>
              <w:rPr>
                <w:sz w:val="18"/>
              </w:rPr>
              <w:t>性：</w:t>
            </w:r>
            <w:r>
              <w:rPr>
                <w:sz w:val="18"/>
              </w:rPr>
              <w:tab/>
            </w:r>
            <w:r>
              <w:rPr>
                <w:sz w:val="18"/>
              </w:rPr>
              <w:t>相对大盘涨幅在</w:t>
            </w:r>
            <w:r>
              <w:rPr>
                <w:rFonts w:ascii="Arial" w:eastAsia="Arial"/>
                <w:sz w:val="18"/>
              </w:rPr>
              <w:t>-5%</w:t>
            </w:r>
            <w:r>
              <w:rPr>
                <w:sz w:val="18"/>
              </w:rPr>
              <w:t>～</w:t>
            </w:r>
            <w:r>
              <w:rPr>
                <w:rFonts w:ascii="Arial" w:eastAsia="Arial"/>
                <w:sz w:val="18"/>
              </w:rPr>
              <w:t>5%</w:t>
            </w:r>
            <w:r>
              <w:rPr>
                <w:sz w:val="18"/>
              </w:rPr>
              <w:t>之间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544" w:type="dxa"/>
            <w:tcBorders>
              <w:top w:val="single" w:color="BEBEBE" w:sz="2" w:space="0"/>
              <w:bottom w:val="single" w:color="BEBEBE" w:sz="2" w:space="0"/>
            </w:tcBorders>
          </w:tcPr>
          <w:p>
            <w:pPr>
              <w:pStyle w:val="18"/>
              <w:spacing w:before="33"/>
              <w:ind w:left="1003"/>
              <w:jc w:val="left"/>
              <w:rPr>
                <w:sz w:val="18"/>
              </w:rPr>
            </w:pPr>
            <w:r>
              <w:rPr>
                <w:sz w:val="18"/>
              </w:rPr>
              <w:t>减</w:t>
            </w:r>
          </w:p>
        </w:tc>
        <w:tc>
          <w:tcPr>
            <w:tcW w:w="8673" w:type="dxa"/>
            <w:tcBorders>
              <w:top w:val="single" w:color="BEBEBE" w:sz="2" w:space="0"/>
              <w:bottom w:val="single" w:color="BEBEBE" w:sz="2" w:space="0"/>
            </w:tcBorders>
          </w:tcPr>
          <w:p>
            <w:pPr>
              <w:pStyle w:val="18"/>
              <w:tabs>
                <w:tab w:val="left" w:pos="594"/>
              </w:tabs>
              <w:spacing w:before="33"/>
              <w:ind w:left="2"/>
              <w:jc w:val="left"/>
              <w:rPr>
                <w:rFonts w:ascii="Arial" w:eastAsia="Arial"/>
                <w:sz w:val="18"/>
              </w:rPr>
            </w:pPr>
            <w:r>
              <w:rPr>
                <w:sz w:val="18"/>
              </w:rPr>
              <w:t>持：</w:t>
            </w:r>
            <w:r>
              <w:rPr>
                <w:sz w:val="18"/>
              </w:rPr>
              <w:tab/>
            </w:r>
            <w:r>
              <w:rPr>
                <w:sz w:val="18"/>
              </w:rPr>
              <w:t>相对大盘涨幅小于</w:t>
            </w:r>
            <w:r>
              <w:rPr>
                <w:rFonts w:ascii="Arial" w:eastAsia="Arial"/>
                <w:sz w:val="1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544" w:type="dxa"/>
            <w:tcBorders>
              <w:top w:val="single" w:color="BEBEBE" w:sz="2" w:space="0"/>
              <w:bottom w:val="single" w:color="BEBEBE" w:sz="2" w:space="0"/>
            </w:tcBorders>
          </w:tcPr>
          <w:p>
            <w:pPr>
              <w:pStyle w:val="18"/>
              <w:spacing w:before="34"/>
              <w:jc w:val="right"/>
              <w:rPr>
                <w:sz w:val="18"/>
              </w:rPr>
            </w:pPr>
            <w:r>
              <w:rPr>
                <w:sz w:val="18"/>
              </w:rPr>
              <w:t>无投资</w:t>
            </w:r>
          </w:p>
        </w:tc>
        <w:tc>
          <w:tcPr>
            <w:tcW w:w="8673" w:type="dxa"/>
            <w:tcBorders>
              <w:top w:val="single" w:color="BEBEBE" w:sz="2" w:space="0"/>
              <w:bottom w:val="single" w:color="BEBEBE" w:sz="2" w:space="0"/>
            </w:tcBorders>
          </w:tcPr>
          <w:p>
            <w:pPr>
              <w:pStyle w:val="18"/>
              <w:spacing w:before="34"/>
              <w:ind w:left="-1"/>
              <w:jc w:val="left"/>
              <w:rPr>
                <w:sz w:val="18"/>
              </w:rPr>
            </w:pPr>
            <w:r>
              <w:rPr>
                <w:spacing w:val="-10"/>
                <w:sz w:val="18"/>
              </w:rPr>
              <w:t>评级： 由于我们无法获取必要的资料，或者公司面临无法预见结果的重大不确定性事件，或者其他原因，致使</w:t>
            </w:r>
          </w:p>
          <w:p>
            <w:pPr>
              <w:pStyle w:val="18"/>
              <w:spacing w:before="81"/>
              <w:ind w:left="594"/>
              <w:jc w:val="left"/>
              <w:rPr>
                <w:sz w:val="18"/>
              </w:rPr>
            </w:pPr>
            <w:r>
              <w:rPr>
                <w:sz w:val="18"/>
              </w:rPr>
              <w:t>我们无法给出明确的投资评级。</w:t>
            </w:r>
          </w:p>
        </w:tc>
      </w:tr>
    </w:tbl>
    <w:p>
      <w:pPr>
        <w:pStyle w:val="11"/>
        <w:rPr>
          <w:rFonts w:ascii="黑体"/>
          <w:sz w:val="22"/>
        </w:rPr>
      </w:pPr>
    </w:p>
    <w:p>
      <w:pPr>
        <w:pStyle w:val="11"/>
        <w:spacing w:before="12"/>
        <w:rPr>
          <w:rFonts w:ascii="黑体"/>
          <w:sz w:val="29"/>
        </w:rPr>
      </w:pPr>
    </w:p>
    <w:p>
      <w:pPr>
        <w:spacing w:before="0"/>
        <w:ind w:left="736" w:right="0" w:firstLine="0"/>
        <w:jc w:val="left"/>
        <w:rPr>
          <w:rFonts w:hint="eastAsia" w:ascii="黑体" w:eastAsia="黑体"/>
          <w:sz w:val="28"/>
        </w:rPr>
      </w:pPr>
      <w:r>
        <mc:AlternateContent>
          <mc:Choice Requires="wps">
            <w:drawing>
              <wp:anchor distT="0" distB="0" distL="0" distR="0" simplePos="0" relativeHeight="251760640" behindDoc="1" locked="0" layoutInCell="1" allowOverlap="1">
                <wp:simplePos x="0" y="0"/>
                <wp:positionH relativeFrom="page">
                  <wp:posOffset>466725</wp:posOffset>
                </wp:positionH>
                <wp:positionV relativeFrom="paragraph">
                  <wp:posOffset>287020</wp:posOffset>
                </wp:positionV>
                <wp:extent cx="6543675" cy="0"/>
                <wp:effectExtent l="0" t="6350" r="9525" b="6350"/>
                <wp:wrapTopAndBottom/>
                <wp:docPr id="952" name="直线 940"/>
                <wp:cNvGraphicFramePr/>
                <a:graphic xmlns:a="http://schemas.openxmlformats.org/drawingml/2006/main">
                  <a:graphicData uri="http://schemas.microsoft.com/office/word/2010/wordprocessingShape">
                    <wps:wsp>
                      <wps:cNvSpPr/>
                      <wps:spPr>
                        <a:xfrm>
                          <a:off x="0" y="0"/>
                          <a:ext cx="6543675" cy="0"/>
                        </a:xfrm>
                        <a:prstGeom prst="line">
                          <a:avLst/>
                        </a:prstGeom>
                        <a:ln w="12700" cap="flat" cmpd="sng">
                          <a:solidFill>
                            <a:srgbClr val="CC0000"/>
                          </a:solidFill>
                          <a:prstDash val="solid"/>
                          <a:headEnd type="none" w="med" len="med"/>
                          <a:tailEnd type="none" w="med" len="med"/>
                        </a:ln>
                      </wps:spPr>
                      <wps:bodyPr upright="1"/>
                    </wps:wsp>
                  </a:graphicData>
                </a:graphic>
              </wp:anchor>
            </w:drawing>
          </mc:Choice>
          <mc:Fallback>
            <w:pict>
              <v:line id="直线 940" o:spid="_x0000_s1026" o:spt="20" style="position:absolute;left:0pt;margin-left:36.75pt;margin-top:22.6pt;height:0pt;width:515.25pt;mso-position-horizontal-relative:page;mso-wrap-distance-bottom:0pt;mso-wrap-distance-top:0pt;z-index:-251555840;mso-width-relative:page;mso-height-relative:page;" filled="f" stroked="t" coordsize="21600,21600" o:gfxdata="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L1VkJ2AAAAAkBAAAPAAAAAAAAAAEAIAAAACIAAABkcnMvZG93bnJldi54bWxQSwECFAAUAAAA&#10;CACHTuJAyo57B+4BAADgAwAADgAAAAAAAAABACAAAAAnAQAAZHJzL2Uyb0RvYy54bWxQSwUGAAAA&#10;AAYABgBZAQAAhwUAAAAA&#10;">
                <v:fill on="f" focussize="0,0"/>
                <v:stroke weight="1pt" color="#CC0000" joinstyle="round"/>
                <v:imagedata o:title=""/>
                <o:lock v:ext="edit" aspectratio="f"/>
                <w10:wrap type="topAndBottom"/>
              </v:line>
            </w:pict>
          </mc:Fallback>
        </mc:AlternateContent>
      </w:r>
      <w:r>
        <w:rPr>
          <w:rFonts w:hint="eastAsia" w:ascii="黑体" w:eastAsia="黑体"/>
          <w:color w:val="CC0000"/>
          <w:sz w:val="28"/>
        </w:rPr>
        <w:t>联系我们</w:t>
      </w:r>
    </w:p>
    <w:p>
      <w:pPr>
        <w:pStyle w:val="5"/>
        <w:spacing w:before="115"/>
      </w:pPr>
      <w:r>
        <w:rPr>
          <w:color w:val="CC0000"/>
        </w:rPr>
        <w:t>上海</w:t>
      </w:r>
    </w:p>
    <w:p>
      <w:pPr>
        <w:pStyle w:val="11"/>
        <w:spacing w:before="16"/>
        <w:ind w:left="732"/>
      </w:pPr>
      <w:r>
        <w:t xml:space="preserve">浦东新区世纪大道 </w:t>
      </w:r>
      <w:r>
        <w:rPr>
          <w:rFonts w:ascii="Arial" w:eastAsia="Arial"/>
        </w:rPr>
        <w:t xml:space="preserve">1589 </w:t>
      </w:r>
      <w:r>
        <w:t xml:space="preserve">号长泰国际金融大厦 </w:t>
      </w:r>
      <w:r>
        <w:rPr>
          <w:rFonts w:ascii="Arial" w:eastAsia="Arial"/>
        </w:rPr>
        <w:t xml:space="preserve">21 </w:t>
      </w:r>
      <w:r>
        <w:t>楼（</w:t>
      </w:r>
      <w:r>
        <w:rPr>
          <w:rFonts w:ascii="Arial" w:eastAsia="Arial"/>
        </w:rPr>
        <w:t>200122</w:t>
      </w:r>
      <w:r>
        <w:t>）</w:t>
      </w:r>
    </w:p>
    <w:p>
      <w:pPr>
        <w:pStyle w:val="11"/>
        <w:spacing w:before="7"/>
      </w:pPr>
    </w:p>
    <w:p>
      <w:pPr>
        <w:pStyle w:val="5"/>
      </w:pPr>
      <w:r>
        <w:rPr>
          <w:color w:val="CC0000"/>
        </w:rPr>
        <w:t>武汉</w:t>
      </w:r>
    </w:p>
    <w:p>
      <w:pPr>
        <w:pStyle w:val="11"/>
        <w:spacing w:before="14"/>
        <w:ind w:left="732"/>
      </w:pPr>
      <w:r>
        <w:t xml:space="preserve">武汉市新华路特 </w:t>
      </w:r>
      <w:r>
        <w:rPr>
          <w:rFonts w:ascii="Arial" w:eastAsia="Arial"/>
        </w:rPr>
        <w:t xml:space="preserve">8 </w:t>
      </w:r>
      <w:r>
        <w:t xml:space="preserve">号长江证券大厦 </w:t>
      </w:r>
      <w:r>
        <w:rPr>
          <w:rFonts w:ascii="Arial" w:eastAsia="Arial"/>
        </w:rPr>
        <w:t xml:space="preserve">11 </w:t>
      </w:r>
      <w:r>
        <w:t>楼（</w:t>
      </w:r>
      <w:r>
        <w:rPr>
          <w:rFonts w:ascii="Arial" w:eastAsia="Arial"/>
        </w:rPr>
        <w:t>430015</w:t>
      </w:r>
      <w:r>
        <w:t>）</w:t>
      </w:r>
    </w:p>
    <w:p>
      <w:pPr>
        <w:pStyle w:val="11"/>
        <w:spacing w:before="7"/>
      </w:pPr>
    </w:p>
    <w:p>
      <w:pPr>
        <w:pStyle w:val="5"/>
        <w:spacing w:line="306" w:lineRule="exact"/>
      </w:pPr>
      <w:r>
        <w:rPr>
          <w:color w:val="CC0000"/>
        </w:rPr>
        <w:t>北京</w:t>
      </w:r>
    </w:p>
    <w:p>
      <w:pPr>
        <w:pStyle w:val="11"/>
        <w:spacing w:line="255" w:lineRule="exact"/>
        <w:ind w:left="732"/>
      </w:pPr>
      <w:r>
        <w:t xml:space="preserve">西城区金融街 </w:t>
      </w:r>
      <w:r>
        <w:rPr>
          <w:rFonts w:ascii="Arial" w:eastAsia="Arial"/>
        </w:rPr>
        <w:t xml:space="preserve">33 </w:t>
      </w:r>
      <w:r>
        <w:t xml:space="preserve">号通泰大厦 </w:t>
      </w:r>
      <w:r>
        <w:rPr>
          <w:rFonts w:ascii="Arial" w:eastAsia="Arial"/>
        </w:rPr>
        <w:t xml:space="preserve">15 </w:t>
      </w:r>
      <w:r>
        <w:t>层</w:t>
      </w:r>
      <w:r>
        <w:rPr>
          <w:sz w:val="20"/>
        </w:rPr>
        <w:t>（</w:t>
      </w:r>
      <w:r>
        <w:rPr>
          <w:rFonts w:ascii="Arial" w:eastAsia="Arial"/>
        </w:rPr>
        <w:t>100032</w:t>
      </w:r>
      <w:r>
        <w:t>）</w:t>
      </w:r>
    </w:p>
    <w:p>
      <w:pPr>
        <w:pStyle w:val="11"/>
        <w:spacing w:before="1"/>
      </w:pPr>
    </w:p>
    <w:p>
      <w:pPr>
        <w:pStyle w:val="5"/>
      </w:pPr>
      <w:r>
        <w:rPr>
          <w:color w:val="CC0000"/>
        </w:rPr>
        <w:t>深圳</w:t>
      </w:r>
    </w:p>
    <w:p>
      <w:pPr>
        <w:pStyle w:val="11"/>
        <w:spacing w:before="17"/>
        <w:ind w:left="732"/>
      </w:pPr>
      <w:r>
        <w:t xml:space="preserve">深圳市福田区福华一路 </w:t>
      </w:r>
      <w:r>
        <w:rPr>
          <w:rFonts w:ascii="Arial" w:eastAsia="Arial"/>
        </w:rPr>
        <w:t xml:space="preserve">6 </w:t>
      </w:r>
      <w:r>
        <w:t xml:space="preserve">号免税商务大厦 </w:t>
      </w:r>
      <w:r>
        <w:rPr>
          <w:rFonts w:ascii="Arial" w:eastAsia="Arial"/>
        </w:rPr>
        <w:t xml:space="preserve">18 </w:t>
      </w:r>
      <w:r>
        <w:t>楼（</w:t>
      </w:r>
      <w:r>
        <w:rPr>
          <w:rFonts w:ascii="Arial" w:eastAsia="Arial"/>
        </w:rPr>
        <w:t>518000</w:t>
      </w: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6"/>
        <w:rPr>
          <w:sz w:val="26"/>
        </w:rPr>
      </w:pPr>
    </w:p>
    <w:p>
      <w:pPr>
        <w:pStyle w:val="7"/>
        <w:spacing w:before="70"/>
        <w:ind w:left="852"/>
        <w:rPr>
          <w:rFonts w:hint="eastAsia" w:ascii="黑体" w:eastAsia="黑体"/>
        </w:rPr>
      </w:pPr>
      <w:r>
        <w:rPr>
          <w:rFonts w:hint="eastAsia" w:ascii="黑体" w:eastAsia="黑体"/>
          <w:color w:val="CC0000"/>
        </w:rPr>
        <w:t>重要声明</w:t>
      </w:r>
    </w:p>
    <w:p>
      <w:pPr>
        <w:spacing w:before="179"/>
        <w:ind w:left="1171" w:right="0" w:firstLine="0"/>
        <w:jc w:val="left"/>
        <w:rPr>
          <w:sz w:val="16"/>
        </w:rPr>
      </w:pPr>
      <w:r>
        <w:rPr>
          <w:sz w:val="16"/>
        </w:rPr>
        <w:t>长江证券股份有限公司具有证券投资咨询业务资格，经营证券业务许可证编号：</w:t>
      </w:r>
      <w:r>
        <w:rPr>
          <w:rFonts w:ascii="Arial" w:eastAsia="Arial"/>
          <w:sz w:val="16"/>
        </w:rPr>
        <w:t>10060000</w:t>
      </w:r>
      <w:r>
        <w:rPr>
          <w:sz w:val="16"/>
        </w:rPr>
        <w:t>。</w:t>
      </w:r>
    </w:p>
    <w:p>
      <w:pPr>
        <w:spacing w:before="177" w:line="314" w:lineRule="auto"/>
        <w:ind w:left="852" w:right="842" w:firstLine="319"/>
        <w:jc w:val="both"/>
        <w:rPr>
          <w:sz w:val="16"/>
        </w:rPr>
      </w:pPr>
      <w:r>
        <w:rPr>
          <w:spacing w:val="-7"/>
          <w:sz w:val="16"/>
        </w:rPr>
        <w:t>本报告的作者是基于独立、客观、公正和审慎的原则制作本研究报告。本报告的信息均来源于公开资料，本公司对这些信息的准确性和完整性</w:t>
      </w:r>
      <w:r>
        <w:rPr>
          <w:spacing w:val="-8"/>
          <w:sz w:val="16"/>
        </w:rPr>
        <w:t>不作任何保证，也不保证所包含信息和建议不发生任何变更。本公司已力求报告内容的客观、公正，但文中的观点、结论和建议仅供参考，不包含</w:t>
      </w:r>
      <w:r>
        <w:rPr>
          <w:spacing w:val="-7"/>
          <w:sz w:val="16"/>
        </w:rPr>
        <w:t>作者对证券价格涨跌或市场走势的确定性判断。报告中的信息或意见并不构成所述证券的买卖出价或征价，投资者据此做出的任何投资决策与本公</w:t>
      </w:r>
      <w:r>
        <w:rPr>
          <w:spacing w:val="-5"/>
          <w:sz w:val="16"/>
        </w:rPr>
        <w:t>司和作者无关。</w:t>
      </w:r>
    </w:p>
    <w:p>
      <w:pPr>
        <w:spacing w:before="116" w:line="314" w:lineRule="auto"/>
        <w:ind w:left="852" w:right="845" w:firstLine="319"/>
        <w:jc w:val="both"/>
        <w:rPr>
          <w:sz w:val="16"/>
        </w:rPr>
      </w:pPr>
      <w:r>
        <w:rPr>
          <w:spacing w:val="-6"/>
          <w:sz w:val="16"/>
        </w:rPr>
        <w:t>本报告所载的资料、意见及推测仅反映本公司于发布本报告当日的判断，本报告所指的证券或投资标的的价格、价值及投资收入可升可跌，过</w:t>
      </w:r>
      <w:r>
        <w:rPr>
          <w:spacing w:val="-9"/>
          <w:sz w:val="16"/>
        </w:rPr>
        <w:t>往表现不应作为日后的表现依据；在不同时期，本公司可发出与本报告所载资料、意见及推测不一致的报告；本公司不保证本报告所含信息保持在</w:t>
      </w:r>
      <w:r>
        <w:rPr>
          <w:spacing w:val="-6"/>
          <w:sz w:val="16"/>
        </w:rPr>
        <w:t>最新状态。同时，本公司对本报告所含信息可在不发出通知的情形下做出修改，投资者应当自行关注相应的更新或修改。</w:t>
      </w:r>
    </w:p>
    <w:p>
      <w:pPr>
        <w:spacing w:before="116"/>
        <w:ind w:left="1171" w:right="0" w:firstLine="0"/>
        <w:jc w:val="left"/>
        <w:rPr>
          <w:sz w:val="16"/>
        </w:rPr>
      </w:pPr>
      <w:r>
        <w:rPr>
          <w:sz w:val="16"/>
        </w:rPr>
        <w:t>本公司及作者在自身所知情范围内，与本报告中所评价或推荐的证券不存在法律法规要求披露或采取限制、静默措施的利益冲突。</w:t>
      </w:r>
    </w:p>
    <w:p>
      <w:pPr>
        <w:spacing w:before="176" w:line="314" w:lineRule="auto"/>
        <w:ind w:left="852" w:right="845" w:firstLine="319"/>
        <w:jc w:val="both"/>
        <w:rPr>
          <w:sz w:val="16"/>
        </w:rPr>
      </w:pPr>
      <w:r>
        <w:rPr>
          <w:spacing w:val="-8"/>
          <w:sz w:val="16"/>
        </w:rPr>
        <w:t>本报告版权仅仅为本公司所有，未经书面许可，任何机构和个人不得以任何形式翻版、复制和发布。如引用须注明出处为长江证券研究所，且</w:t>
      </w:r>
      <w:r>
        <w:rPr>
          <w:spacing w:val="-7"/>
          <w:sz w:val="16"/>
        </w:rPr>
        <w:t>不得对本报告进行有悖原意的引用、删节和修改。刊载或者转发本证券研究报告或者摘要的，应当注明本报告的发布人和发布日期，提示使用证券</w:t>
      </w:r>
    </w:p>
    <w:sectPr>
      <w:headerReference r:id="rId5" w:type="default"/>
      <w:footerReference r:id="rId6" w:type="default"/>
      <w:pgSz w:w="11910" w:h="16840"/>
      <w:pgMar w:top="860" w:right="0" w:bottom="1200" w:left="0" w:header="0" w:footer="100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icrosoft JhengHei">
    <w:panose1 w:val="020B0604030504040204"/>
    <w:charset w:val="88"/>
    <w:family w:val="swiss"/>
    <w:pitch w:val="default"/>
    <w:sig w:usb0="000002A7" w:usb1="28CF4400" w:usb2="00000016" w:usb3="00000000" w:csb0="00100009"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g">
          <w:drawing>
            <wp:anchor distT="0" distB="0" distL="114300" distR="114300" simplePos="0" relativeHeight="245777408" behindDoc="1" locked="0" layoutInCell="1" allowOverlap="1">
              <wp:simplePos x="0" y="0"/>
              <wp:positionH relativeFrom="page">
                <wp:posOffset>540385</wp:posOffset>
              </wp:positionH>
              <wp:positionV relativeFrom="page">
                <wp:posOffset>9838055</wp:posOffset>
              </wp:positionV>
              <wp:extent cx="6483350" cy="6350"/>
              <wp:effectExtent l="0" t="0" r="0" b="0"/>
              <wp:wrapNone/>
              <wp:docPr id="956" name="组合 1"/>
              <wp:cNvGraphicFramePr/>
              <a:graphic xmlns:a="http://schemas.openxmlformats.org/drawingml/2006/main">
                <a:graphicData uri="http://schemas.microsoft.com/office/word/2010/wordprocessingGroup">
                  <wpg:wgp>
                    <wpg:cNvGrpSpPr/>
                    <wpg:grpSpPr>
                      <a:xfrm>
                        <a:off x="0" y="0"/>
                        <a:ext cx="6483350" cy="6350"/>
                        <a:chOff x="852" y="15494"/>
                        <a:chExt cx="10210" cy="10"/>
                      </a:xfrm>
                    </wpg:grpSpPr>
                    <wps:wsp>
                      <wps:cNvPr id="953" name="直线 2"/>
                      <wps:cNvSpPr/>
                      <wps:spPr>
                        <a:xfrm>
                          <a:off x="852" y="15499"/>
                          <a:ext cx="5106" cy="0"/>
                        </a:xfrm>
                        <a:prstGeom prst="line">
                          <a:avLst/>
                        </a:prstGeom>
                        <a:ln w="6097" cap="flat" cmpd="sng">
                          <a:solidFill>
                            <a:srgbClr val="005486"/>
                          </a:solidFill>
                          <a:prstDash val="solid"/>
                          <a:headEnd type="none" w="med" len="med"/>
                          <a:tailEnd type="none" w="med" len="med"/>
                        </a:ln>
                      </wps:spPr>
                      <wps:bodyPr upright="1"/>
                    </wps:wsp>
                    <wps:wsp>
                      <wps:cNvPr id="954" name="矩形 3"/>
                      <wps:cNvSpPr/>
                      <wps:spPr>
                        <a:xfrm>
                          <a:off x="5957" y="15493"/>
                          <a:ext cx="10" cy="10"/>
                        </a:xfrm>
                        <a:prstGeom prst="rect">
                          <a:avLst/>
                        </a:prstGeom>
                        <a:solidFill>
                          <a:srgbClr val="005486"/>
                        </a:solidFill>
                        <a:ln>
                          <a:noFill/>
                        </a:ln>
                      </wps:spPr>
                      <wps:bodyPr upright="1"/>
                    </wps:wsp>
                    <wps:wsp>
                      <wps:cNvPr id="955" name="直线 4"/>
                      <wps:cNvSpPr/>
                      <wps:spPr>
                        <a:xfrm>
                          <a:off x="5967" y="15499"/>
                          <a:ext cx="5094" cy="0"/>
                        </a:xfrm>
                        <a:prstGeom prst="line">
                          <a:avLst/>
                        </a:prstGeom>
                        <a:ln w="6097" cap="flat" cmpd="sng">
                          <a:solidFill>
                            <a:srgbClr val="005486"/>
                          </a:solidFill>
                          <a:prstDash val="solid"/>
                          <a:headEnd type="none" w="med" len="med"/>
                          <a:tailEnd type="none" w="med" len="med"/>
                        </a:ln>
                      </wps:spPr>
                      <wps:bodyPr upright="1"/>
                    </wps:wsp>
                  </wpg:wgp>
                </a:graphicData>
              </a:graphic>
            </wp:anchor>
          </w:drawing>
        </mc:Choice>
        <mc:Fallback>
          <w:pict>
            <v:group id="组合 1" o:spid="_x0000_s1026" o:spt="203" style="position:absolute;left:0pt;margin-left:42.55pt;margin-top:774.65pt;height:0.5pt;width:510.5pt;mso-position-horizontal-relative:page;mso-position-vertical-relative:page;z-index:-257539072;mso-width-relative:page;mso-height-relative:page;" coordorigin="852,15494" coordsize="10210,10" o:gfxdata="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ng/Z+doAAAANAQAADwAA&#10;AAAAAAABACAAAAAiAAAAZHJzL2Rvd25yZXYueG1sUEsBAhQAFAAAAAgAh07iQEDClgi/AgAAkwgA&#10;AA4AAAAAAAAAAQAgAAAAKQEAAGRycy9lMm9Eb2MueG1sUEsFBgAAAAAGAAYAWQEAAFoGAAAAAA==&#10;">
              <o:lock v:ext="edit" aspectratio="f"/>
              <v:line id="直线 2" o:spid="_x0000_s1026" o:spt="20" style="position:absolute;left:852;top:15499;height:0;width:5106;" filled="f" stroked="t" coordsize="21600,21600" o:gfxdata="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uqdy/&#10;AAAA3AAAAA8AAAAAAAAAAQAgAAAAIgAAAGRycy9kb3ducmV2LnhtbFBLAQIUABQAAAAIAIdO4kAz&#10;LwWeOwAAADkAAAAQAAAAAAAAAAEAIAAAAA4BAABkcnMvc2hhcGV4bWwueG1sUEsFBgAAAAAGAAYA&#10;WwEAALgDAAAAAA==&#10;">
                <v:fill on="f" focussize="0,0"/>
                <v:stroke weight="0.48007874015748pt" color="#005486" joinstyle="round"/>
                <v:imagedata o:title=""/>
                <o:lock v:ext="edit" aspectratio="f"/>
              </v:line>
              <v:rect id="矩形 3" o:spid="_x0000_s1026" o:spt="1" style="position:absolute;left:5957;top:15493;height:10;width:10;" fillcolor="#005486" filled="t" stroked="f" coordsize="21600,21600" o:gfxdata="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rKjq/&#10;AAAA3AAAAA8AAAAAAAAAAQAgAAAAIgAAAGRycy9kb3ducmV2LnhtbFBLAQIUABQAAAAIAIdO4kAz&#10;LwWeOwAAADkAAAAQAAAAAAAAAAEAIAAAAA4BAABkcnMvc2hhcGV4bWwueG1sUEsFBgAAAAAGAAYA&#10;WwEAALgDAAAAAA==&#10;">
                <v:fill on="t" focussize="0,0"/>
                <v:stroke on="f"/>
                <v:imagedata o:title=""/>
                <o:lock v:ext="edit" aspectratio="f"/>
              </v:rect>
              <v:line id="直线 4" o:spid="_x0000_s1026" o:spt="20" style="position:absolute;left:5967;top:15499;height:0;width:5094;" filled="f" stroked="t" coordsize="21600,21600" o:gfxdata="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LlDO/&#10;AAAA3AAAAA8AAAAAAAAAAQAgAAAAIgAAAGRycy9kb3ducmV2LnhtbFBLAQIUABQAAAAIAIdO4kAz&#10;LwWeOwAAADkAAAAQAAAAAAAAAAEAIAAAAA4BAABkcnMvc2hhcGV4bWwueG1sUEsFBgAAAAAGAAYA&#10;WwEAALgDAAAAAA==&#10;">
                <v:fill on="f" focussize="0,0"/>
                <v:stroke weight="0.48007874015748pt" color="#005486" joinstyle="round"/>
                <v:imagedata o:title=""/>
                <o:lock v:ext="edit" aspectratio="f"/>
              </v:line>
            </v:group>
          </w:pict>
        </mc:Fallback>
      </mc:AlternateContent>
    </w:r>
    <w:r>
      <mc:AlternateContent>
        <mc:Choice Requires="wps">
          <w:drawing>
            <wp:anchor distT="0" distB="0" distL="114300" distR="114300" simplePos="0" relativeHeight="245778432" behindDoc="1" locked="0" layoutInCell="1" allowOverlap="1">
              <wp:simplePos x="0" y="0"/>
              <wp:positionH relativeFrom="page">
                <wp:posOffset>527685</wp:posOffset>
              </wp:positionH>
              <wp:positionV relativeFrom="page">
                <wp:posOffset>9845675</wp:posOffset>
              </wp:positionV>
              <wp:extent cx="1449070" cy="166370"/>
              <wp:effectExtent l="0" t="0" r="0" b="0"/>
              <wp:wrapNone/>
              <wp:docPr id="957" name="文本框 5"/>
              <wp:cNvGraphicFramePr/>
              <a:graphic xmlns:a="http://schemas.openxmlformats.org/drawingml/2006/main">
                <a:graphicData uri="http://schemas.microsoft.com/office/word/2010/wordprocessingShape">
                  <wps:wsp>
                    <wps:cNvSpPr txBox="1"/>
                    <wps:spPr>
                      <a:xfrm>
                        <a:off x="0" y="0"/>
                        <a:ext cx="1449070" cy="166370"/>
                      </a:xfrm>
                      <a:prstGeom prst="rect">
                        <a:avLst/>
                      </a:prstGeom>
                      <a:noFill/>
                      <a:ln>
                        <a:noFill/>
                      </a:ln>
                    </wps:spPr>
                    <wps:txbx>
                      <w:txbxContent>
                        <w:p>
                          <w:pPr>
                            <w:spacing w:before="32"/>
                            <w:ind w:left="20" w:right="0" w:firstLine="0"/>
                            <w:jc w:val="left"/>
                            <w:rPr>
                              <w:sz w:val="16"/>
                            </w:rPr>
                          </w:pPr>
                          <w:r>
                            <w:rPr>
                              <w:sz w:val="16"/>
                            </w:rPr>
                            <w:t>请阅读最后评级说明和重要声明</w:t>
                          </w:r>
                        </w:p>
                      </w:txbxContent>
                    </wps:txbx>
                    <wps:bodyPr lIns="0" tIns="0" rIns="0" bIns="0" upright="1"/>
                  </wps:wsp>
                </a:graphicData>
              </a:graphic>
            </wp:anchor>
          </w:drawing>
        </mc:Choice>
        <mc:Fallback>
          <w:pict>
            <v:shape id="文本框 5" o:spid="_x0000_s1026" o:spt="202" type="#_x0000_t202" style="position:absolute;left:0pt;margin-left:41.55pt;margin-top:775.25pt;height:13.1pt;width:114.1pt;mso-position-horizontal-relative:page;mso-position-vertical-relative:page;z-index:-257538048;mso-width-relative:page;mso-height-relative:page;" filled="f" stroked="f" coordsize="21600,21600" o:gfxdata="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OmmFP2gAAAAwBAAAPAAAAAAAAAAEAIAAAACIAAABkcnMvZG93bnJldi54bWxQ&#10;SwECFAAUAAAACACHTuJAKs5N5LwBAAB0AwAADgAAAAAAAAABACAAAAApAQAAZHJzL2Uyb0RvYy54&#10;bWxQSwUGAAAAAAYABgBZAQAAVwUAAAAA&#10;">
              <v:fill on="f" focussize="0,0"/>
              <v:stroke on="f"/>
              <v:imagedata o:title=""/>
              <o:lock v:ext="edit" aspectratio="f"/>
              <v:textbox inset="0mm,0mm,0mm,0mm">
                <w:txbxContent>
                  <w:p>
                    <w:pPr>
                      <w:spacing w:before="32"/>
                      <w:ind w:left="20" w:right="0" w:firstLine="0"/>
                      <w:jc w:val="left"/>
                      <w:rPr>
                        <w:sz w:val="16"/>
                      </w:rPr>
                    </w:pPr>
                    <w:r>
                      <w:rPr>
                        <w:sz w:val="16"/>
                      </w:rPr>
                      <w:t>请阅读最后评级说明和重要声明</w:t>
                    </w:r>
                  </w:p>
                </w:txbxContent>
              </v:textbox>
            </v:shape>
          </w:pict>
        </mc:Fallback>
      </mc:AlternateContent>
    </w:r>
    <w:r>
      <mc:AlternateContent>
        <mc:Choice Requires="wps">
          <w:drawing>
            <wp:anchor distT="0" distB="0" distL="114300" distR="114300" simplePos="0" relativeHeight="245779456" behindDoc="1" locked="0" layoutInCell="1" allowOverlap="1">
              <wp:simplePos x="0" y="0"/>
              <wp:positionH relativeFrom="page">
                <wp:posOffset>6649085</wp:posOffset>
              </wp:positionH>
              <wp:positionV relativeFrom="page">
                <wp:posOffset>9862820</wp:posOffset>
              </wp:positionV>
              <wp:extent cx="350520" cy="139700"/>
              <wp:effectExtent l="0" t="0" r="0" b="0"/>
              <wp:wrapNone/>
              <wp:docPr id="958" name="文本框 6"/>
              <wp:cNvGraphicFramePr/>
              <a:graphic xmlns:a="http://schemas.openxmlformats.org/drawingml/2006/main">
                <a:graphicData uri="http://schemas.microsoft.com/office/word/2010/wordprocessingShape">
                  <wps:wsp>
                    <wps:cNvSpPr txBox="1"/>
                    <wps:spPr>
                      <a:xfrm>
                        <a:off x="0" y="0"/>
                        <a:ext cx="350520" cy="139700"/>
                      </a:xfrm>
                      <a:prstGeom prst="rect">
                        <a:avLst/>
                      </a:prstGeom>
                      <a:noFill/>
                      <a:ln>
                        <a:noFill/>
                      </a:ln>
                    </wps:spPr>
                    <wps:txbx>
                      <w:txbxContent>
                        <w:p>
                          <w:pPr>
                            <w:spacing w:before="15"/>
                            <w:ind w:left="40" w:right="0" w:firstLine="0"/>
                            <w:jc w:val="left"/>
                            <w:rPr>
                              <w:rFonts w:ascii="Arial"/>
                              <w:b/>
                              <w:sz w:val="16"/>
                            </w:rPr>
                          </w:pPr>
                          <w:r>
                            <w:fldChar w:fldCharType="begin"/>
                          </w:r>
                          <w:r>
                            <w:rPr>
                              <w:rFonts w:ascii="Arial"/>
                              <w:b/>
                              <w:sz w:val="16"/>
                            </w:rPr>
                            <w:instrText xml:space="preserve"> PAGE </w:instrText>
                          </w:r>
                          <w:r>
                            <w:fldChar w:fldCharType="separate"/>
                          </w:r>
                          <w:r>
                            <w:t>10</w:t>
                          </w:r>
                          <w:r>
                            <w:fldChar w:fldCharType="end"/>
                          </w:r>
                          <w:r>
                            <w:rPr>
                              <w:rFonts w:ascii="Arial"/>
                              <w:b/>
                              <w:sz w:val="16"/>
                            </w:rPr>
                            <w:t xml:space="preserve"> </w:t>
                          </w:r>
                          <w:r>
                            <w:rPr>
                              <w:rFonts w:ascii="Arial"/>
                              <w:sz w:val="16"/>
                            </w:rPr>
                            <w:t xml:space="preserve">/ </w:t>
                          </w:r>
                          <w:r>
                            <w:rPr>
                              <w:rFonts w:ascii="Arial"/>
                              <w:b/>
                              <w:sz w:val="16"/>
                            </w:rPr>
                            <w:t>22</w:t>
                          </w:r>
                        </w:p>
                      </w:txbxContent>
                    </wps:txbx>
                    <wps:bodyPr lIns="0" tIns="0" rIns="0" bIns="0" upright="1"/>
                  </wps:wsp>
                </a:graphicData>
              </a:graphic>
            </wp:anchor>
          </w:drawing>
        </mc:Choice>
        <mc:Fallback>
          <w:pict>
            <v:shape id="文本框 6" o:spid="_x0000_s1026" o:spt="202" type="#_x0000_t202" style="position:absolute;left:0pt;margin-left:523.55pt;margin-top:776.6pt;height:11pt;width:27.6pt;mso-position-horizontal-relative:page;mso-position-vertical-relative:page;z-index:-257537024;mso-width-relative:page;mso-height-relative:page;" filled="f" stroked="f" coordsize="21600,21600" o:gfxdata="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KOoDfcAAAADwEAAA8AAAAAAAAAAQAgAAAAIgAAAGRycy9kb3ducmV2Lnht&#10;bFBLAQIUABQAAAAIAIdO4kB7KLlfvAEAAHMDAAAOAAAAAAAAAAEAIAAAACsBAABkcnMvZTJvRG9j&#10;LnhtbFBLBQYAAAAABgAGAFkBAABZBQAAAAA=&#10;">
              <v:fill on="f" focussize="0,0"/>
              <v:stroke on="f"/>
              <v:imagedata o:title=""/>
              <o:lock v:ext="edit" aspectratio="f"/>
              <v:textbox inset="0mm,0mm,0mm,0mm">
                <w:txbxContent>
                  <w:p>
                    <w:pPr>
                      <w:spacing w:before="15"/>
                      <w:ind w:left="40" w:right="0" w:firstLine="0"/>
                      <w:jc w:val="left"/>
                      <w:rPr>
                        <w:rFonts w:ascii="Arial"/>
                        <w:b/>
                        <w:sz w:val="16"/>
                      </w:rPr>
                    </w:pPr>
                    <w:r>
                      <w:fldChar w:fldCharType="begin"/>
                    </w:r>
                    <w:r>
                      <w:rPr>
                        <w:rFonts w:ascii="Arial"/>
                        <w:b/>
                        <w:sz w:val="16"/>
                      </w:rPr>
                      <w:instrText xml:space="preserve"> PAGE </w:instrText>
                    </w:r>
                    <w:r>
                      <w:fldChar w:fldCharType="separate"/>
                    </w:r>
                    <w:r>
                      <w:t>10</w:t>
                    </w:r>
                    <w:r>
                      <w:fldChar w:fldCharType="end"/>
                    </w:r>
                    <w:r>
                      <w:rPr>
                        <w:rFonts w:ascii="Arial"/>
                        <w:b/>
                        <w:sz w:val="16"/>
                      </w:rPr>
                      <w:t xml:space="preserve"> </w:t>
                    </w:r>
                    <w:r>
                      <w:rPr>
                        <w:rFonts w:ascii="Arial"/>
                        <w:sz w:val="16"/>
                      </w:rPr>
                      <w:t xml:space="preserve">/ </w:t>
                    </w:r>
                    <w:r>
                      <w:rPr>
                        <w:rFonts w:ascii="Arial"/>
                        <w:b/>
                        <w:sz w:val="16"/>
                      </w:rPr>
                      <w:t>22</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45783552" behindDoc="1" locked="0" layoutInCell="1" allowOverlap="1">
              <wp:simplePos x="0" y="0"/>
              <wp:positionH relativeFrom="page">
                <wp:posOffset>527685</wp:posOffset>
              </wp:positionH>
              <wp:positionV relativeFrom="page">
                <wp:posOffset>9891395</wp:posOffset>
              </wp:positionV>
              <wp:extent cx="4192270" cy="166370"/>
              <wp:effectExtent l="0" t="0" r="0" b="0"/>
              <wp:wrapNone/>
              <wp:docPr id="963" name="文本框 11"/>
              <wp:cNvGraphicFramePr/>
              <a:graphic xmlns:a="http://schemas.openxmlformats.org/drawingml/2006/main">
                <a:graphicData uri="http://schemas.microsoft.com/office/word/2010/wordprocessingShape">
                  <wps:wsp>
                    <wps:cNvSpPr txBox="1"/>
                    <wps:spPr>
                      <a:xfrm>
                        <a:off x="0" y="0"/>
                        <a:ext cx="4192270" cy="166370"/>
                      </a:xfrm>
                      <a:prstGeom prst="rect">
                        <a:avLst/>
                      </a:prstGeom>
                      <a:noFill/>
                      <a:ln>
                        <a:noFill/>
                      </a:ln>
                    </wps:spPr>
                    <wps:txbx>
                      <w:txbxContent>
                        <w:p>
                          <w:pPr>
                            <w:spacing w:before="32"/>
                            <w:ind w:left="20" w:right="0" w:firstLine="0"/>
                            <w:jc w:val="left"/>
                            <w:rPr>
                              <w:sz w:val="16"/>
                            </w:rPr>
                          </w:pPr>
                          <w:r>
                            <w:rPr>
                              <w:sz w:val="16"/>
                            </w:rPr>
                            <w:t>研究报告的风险。未经授权刊载或者转发本报告的，本公司将保留向其追究法律责任的权利。</w:t>
                          </w:r>
                        </w:p>
                      </w:txbxContent>
                    </wps:txbx>
                    <wps:bodyPr lIns="0" tIns="0" rIns="0" bIns="0" upright="1"/>
                  </wps:wsp>
                </a:graphicData>
              </a:graphic>
            </wp:anchor>
          </w:drawing>
        </mc:Choice>
        <mc:Fallback>
          <w:pict>
            <v:shape id="文本框 11" o:spid="_x0000_s1026" o:spt="202" type="#_x0000_t202" style="position:absolute;left:0pt;margin-left:41.55pt;margin-top:778.85pt;height:13.1pt;width:330.1pt;mso-position-horizontal-relative:page;mso-position-vertical-relative:page;z-index:-257532928;mso-width-relative:page;mso-height-relative:page;" filled="f" stroked="f" coordsize="21600,21600" o:gfxdata="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djR5y2gAAAAwBAAAPAAAAAAAAAAEAIAAAACIAAABkcnMvZG93bnJldi54bWxQ&#10;SwECFAAUAAAACACHTuJAgH3r1LwBAAB1AwAADgAAAAAAAAABACAAAAApAQAAZHJzL2Uyb0RvYy54&#10;bWxQSwUGAAAAAAYABgBZAQAAVwUAAAAA&#10;">
              <v:fill on="f" focussize="0,0"/>
              <v:stroke on="f"/>
              <v:imagedata o:title=""/>
              <o:lock v:ext="edit" aspectratio="f"/>
              <v:textbox inset="0mm,0mm,0mm,0mm">
                <w:txbxContent>
                  <w:p>
                    <w:pPr>
                      <w:spacing w:before="32"/>
                      <w:ind w:left="20" w:right="0" w:firstLine="0"/>
                      <w:jc w:val="left"/>
                      <w:rPr>
                        <w:sz w:val="16"/>
                      </w:rPr>
                    </w:pPr>
                    <w:r>
                      <w:rPr>
                        <w:sz w:val="16"/>
                      </w:rPr>
                      <w:t>研究报告的风险。未经授权刊载或者转发本报告的，本公司将保留向其追究法律责任的权利。</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drawing>
        <wp:anchor distT="0" distB="0" distL="0" distR="0" simplePos="0" relativeHeight="245780480" behindDoc="1" locked="0" layoutInCell="1" allowOverlap="1">
          <wp:simplePos x="0" y="0"/>
          <wp:positionH relativeFrom="page">
            <wp:posOffset>543560</wp:posOffset>
          </wp:positionH>
          <wp:positionV relativeFrom="page">
            <wp:posOffset>399415</wp:posOffset>
          </wp:positionV>
          <wp:extent cx="1687195" cy="436880"/>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 cstate="print"/>
                  <a:stretch>
                    <a:fillRect/>
                  </a:stretch>
                </pic:blipFill>
                <pic:spPr>
                  <a:xfrm>
                    <a:off x="0" y="0"/>
                    <a:ext cx="1687078" cy="436785"/>
                  </a:xfrm>
                  <a:prstGeom prst="rect">
                    <a:avLst/>
                  </a:prstGeom>
                </pic:spPr>
              </pic:pic>
            </a:graphicData>
          </a:graphic>
        </wp:anchor>
      </w:drawing>
    </w:r>
    <w:r>
      <mc:AlternateContent>
        <mc:Choice Requires="wpg">
          <w:drawing>
            <wp:anchor distT="0" distB="0" distL="114300" distR="114300" simplePos="0" relativeHeight="245781504" behindDoc="1" locked="0" layoutInCell="1" allowOverlap="1">
              <wp:simplePos x="0" y="0"/>
              <wp:positionH relativeFrom="page">
                <wp:posOffset>539750</wp:posOffset>
              </wp:positionH>
              <wp:positionV relativeFrom="page">
                <wp:posOffset>897890</wp:posOffset>
              </wp:positionV>
              <wp:extent cx="6479540" cy="43180"/>
              <wp:effectExtent l="0" t="0" r="10160" b="9525"/>
              <wp:wrapNone/>
              <wp:docPr id="961" name="组合 7"/>
              <wp:cNvGraphicFramePr/>
              <a:graphic xmlns:a="http://schemas.openxmlformats.org/drawingml/2006/main">
                <a:graphicData uri="http://schemas.microsoft.com/office/word/2010/wordprocessingGroup">
                  <wpg:wgp>
                    <wpg:cNvGrpSpPr/>
                    <wpg:grpSpPr>
                      <a:xfrm>
                        <a:off x="0" y="0"/>
                        <a:ext cx="6479540" cy="43180"/>
                        <a:chOff x="851" y="1415"/>
                        <a:chExt cx="10204" cy="68"/>
                      </a:xfrm>
                    </wpg:grpSpPr>
                    <wps:wsp>
                      <wps:cNvPr id="959" name="直线 8"/>
                      <wps:cNvSpPr/>
                      <wps:spPr>
                        <a:xfrm>
                          <a:off x="851" y="1449"/>
                          <a:ext cx="2665" cy="0"/>
                        </a:xfrm>
                        <a:prstGeom prst="line">
                          <a:avLst/>
                        </a:prstGeom>
                        <a:ln w="43180" cap="flat" cmpd="sng">
                          <a:solidFill>
                            <a:srgbClr val="CC0000"/>
                          </a:solidFill>
                          <a:prstDash val="solid"/>
                          <a:headEnd type="none" w="med" len="med"/>
                          <a:tailEnd type="none" w="med" len="med"/>
                        </a:ln>
                      </wps:spPr>
                      <wps:bodyPr upright="1"/>
                    </wps:wsp>
                    <wps:wsp>
                      <wps:cNvPr id="960" name="直线 9"/>
                      <wps:cNvSpPr/>
                      <wps:spPr>
                        <a:xfrm>
                          <a:off x="3515" y="1449"/>
                          <a:ext cx="7540" cy="0"/>
                        </a:xfrm>
                        <a:prstGeom prst="line">
                          <a:avLst/>
                        </a:prstGeom>
                        <a:ln w="43180" cap="flat" cmpd="sng">
                          <a:solidFill>
                            <a:srgbClr val="005486"/>
                          </a:solidFill>
                          <a:prstDash val="solid"/>
                          <a:headEnd type="none" w="med" len="med"/>
                          <a:tailEnd type="none" w="med" len="med"/>
                        </a:ln>
                      </wps:spPr>
                      <wps:bodyPr upright="1"/>
                    </wps:wsp>
                  </wpg:wgp>
                </a:graphicData>
              </a:graphic>
            </wp:anchor>
          </w:drawing>
        </mc:Choice>
        <mc:Fallback>
          <w:pict>
            <v:group id="组合 7" o:spid="_x0000_s1026" o:spt="203" style="position:absolute;left:0pt;margin-left:42.5pt;margin-top:70.7pt;height:3.4pt;width:510.2pt;mso-position-horizontal-relative:page;mso-position-vertical-relative:page;z-index:-257534976;mso-width-relative:page;mso-height-relative:page;" coordorigin="851,1415" coordsize="10204,68" o:gfxdata="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i&#10;eauh2QAAAAsBAAAPAAAAAAAAAAEAIAAAACIAAABkcnMvZG93bnJldi54bWxQSwECFAAUAAAACACH&#10;TuJA2SOFDZUCAAASBwAADgAAAAAAAAABACAAAAAoAQAAZHJzL2Uyb0RvYy54bWxQSwUGAAAAAAYA&#10;BgBZAQAALwYAAAAA&#10;">
              <o:lock v:ext="edit" aspectratio="f"/>
              <v:line id="直线 8" o:spid="_x0000_s1026" o:spt="20" style="position:absolute;left:851;top:1449;height:0;width:2665;" filled="f" stroked="t" coordsize="21600,21600" o:gfxdata="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tuy8AAAA&#10;3AAAAA8AAAAAAAAAAQAgAAAAIgAAAGRycy9kb3ducmV2LnhtbFBLAQIUABQAAAAIAIdO4kAzLwWe&#10;OwAAADkAAAAQAAAAAAAAAAEAIAAAAAsBAABkcnMvc2hhcGV4bWwueG1sUEsFBgAAAAAGAAYAWwEA&#10;ALUDAAAAAA==&#10;">
                <v:fill on="f" focussize="0,0"/>
                <v:stroke weight="3.4pt" color="#CC0000" joinstyle="round"/>
                <v:imagedata o:title=""/>
                <o:lock v:ext="edit" aspectratio="f"/>
              </v:line>
              <v:line id="直线 9" o:spid="_x0000_s1026" o:spt="20" style="position:absolute;left:3515;top:1449;height:0;width:7540;" filled="f" stroked="t" coordsize="21600,21600" o:gfxdata="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XRHWugAAANwA&#10;AAAPAAAAAAAAAAEAIAAAACIAAABkcnMvZG93bnJldi54bWxQSwECFAAUAAAACACHTuJAMy8FnjsA&#10;AAA5AAAAEAAAAAAAAAABACAAAAAJAQAAZHJzL3NoYXBleG1sLnhtbFBLBQYAAAAABgAGAFsBAACz&#10;AwAAAAA=&#10;">
                <v:fill on="f" focussize="0,0"/>
                <v:stroke weight="3.4pt" color="#005486" joinstyle="round"/>
                <v:imagedata o:title=""/>
                <o:lock v:ext="edit" aspectratio="f"/>
              </v:line>
            </v:group>
          </w:pict>
        </mc:Fallback>
      </mc:AlternateContent>
    </w:r>
    <w:r>
      <mc:AlternateContent>
        <mc:Choice Requires="wps">
          <w:drawing>
            <wp:anchor distT="0" distB="0" distL="114300" distR="114300" simplePos="0" relativeHeight="245782528" behindDoc="1" locked="0" layoutInCell="1" allowOverlap="1">
              <wp:simplePos x="0" y="0"/>
              <wp:positionH relativeFrom="page">
                <wp:posOffset>5979160</wp:posOffset>
              </wp:positionH>
              <wp:positionV relativeFrom="page">
                <wp:posOffset>676910</wp:posOffset>
              </wp:positionV>
              <wp:extent cx="1054100" cy="182880"/>
              <wp:effectExtent l="0" t="0" r="0" b="0"/>
              <wp:wrapNone/>
              <wp:docPr id="962" name="文本框 10"/>
              <wp:cNvGraphicFramePr/>
              <a:graphic xmlns:a="http://schemas.openxmlformats.org/drawingml/2006/main">
                <a:graphicData uri="http://schemas.microsoft.com/office/word/2010/wordprocessingShape">
                  <wps:wsp>
                    <wps:cNvSpPr txBox="1"/>
                    <wps:spPr>
                      <a:xfrm>
                        <a:off x="0" y="0"/>
                        <a:ext cx="1054100" cy="182880"/>
                      </a:xfrm>
                      <a:prstGeom prst="rect">
                        <a:avLst/>
                      </a:prstGeom>
                      <a:noFill/>
                      <a:ln>
                        <a:noFill/>
                      </a:ln>
                    </wps:spPr>
                    <wps:txbx>
                      <w:txbxContent>
                        <w:p>
                          <w:pPr>
                            <w:pStyle w:val="11"/>
                            <w:spacing w:before="32"/>
                            <w:ind w:left="20"/>
                          </w:pPr>
                          <w:r>
                            <w:t>金融工程丨专题报告</w:t>
                          </w:r>
                        </w:p>
                      </w:txbxContent>
                    </wps:txbx>
                    <wps:bodyPr lIns="0" tIns="0" rIns="0" bIns="0" upright="1"/>
                  </wps:wsp>
                </a:graphicData>
              </a:graphic>
            </wp:anchor>
          </w:drawing>
        </mc:Choice>
        <mc:Fallback>
          <w:pict>
            <v:shape id="文本框 10" o:spid="_x0000_s1026" o:spt="202" type="#_x0000_t202" style="position:absolute;left:0pt;margin-left:470.8pt;margin-top:53.3pt;height:14.4pt;width:83pt;mso-position-horizontal-relative:page;mso-position-vertical-relative:page;z-index:-257533952;mso-width-relative:page;mso-height-relative:page;" filled="f" stroked="f" coordsize="21600,21600" o:gfxdata="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3BLQO2AAAAAwBAAAPAAAAAAAAAAEAIAAAACIAAABkcnMvZG93bnJldi54bWxQSwEC&#10;FAAUAAAACACHTuJAkLcAWLsBAAB1AwAADgAAAAAAAAABACAAAAAnAQAAZHJzL2Uyb0RvYy54bWxQ&#10;SwUGAAAAAAYABgBZAQAAVAUAAAAA&#10;">
              <v:fill on="f" focussize="0,0"/>
              <v:stroke on="f"/>
              <v:imagedata o:title=""/>
              <o:lock v:ext="edit" aspectratio="f"/>
              <v:textbox inset="0mm,0mm,0mm,0mm">
                <w:txbxContent>
                  <w:p>
                    <w:pPr>
                      <w:pStyle w:val="11"/>
                      <w:spacing w:before="32"/>
                      <w:ind w:left="20"/>
                    </w:pPr>
                    <w:r>
                      <w:t>金融工程丨专题报告</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1692" w:hanging="420"/>
        <w:jc w:val="left"/>
      </w:pPr>
      <w:rPr>
        <w:rFonts w:hint="default" w:ascii="Arial" w:hAnsi="Arial" w:eastAsia="Arial" w:cs="Arial"/>
        <w:w w:val="99"/>
        <w:sz w:val="18"/>
        <w:szCs w:val="18"/>
        <w:lang w:val="zh-CN" w:eastAsia="zh-CN" w:bidi="zh-CN"/>
      </w:rPr>
    </w:lvl>
    <w:lvl w:ilvl="1" w:tentative="0">
      <w:start w:val="0"/>
      <w:numFmt w:val="bullet"/>
      <w:lvlText w:val="•"/>
      <w:lvlJc w:val="left"/>
      <w:pPr>
        <w:ind w:left="2720" w:hanging="420"/>
      </w:pPr>
      <w:rPr>
        <w:rFonts w:hint="default"/>
        <w:lang w:val="zh-CN" w:eastAsia="zh-CN" w:bidi="zh-CN"/>
      </w:rPr>
    </w:lvl>
    <w:lvl w:ilvl="2" w:tentative="0">
      <w:start w:val="0"/>
      <w:numFmt w:val="bullet"/>
      <w:lvlText w:val="•"/>
      <w:lvlJc w:val="left"/>
      <w:pPr>
        <w:ind w:left="3741" w:hanging="420"/>
      </w:pPr>
      <w:rPr>
        <w:rFonts w:hint="default"/>
        <w:lang w:val="zh-CN" w:eastAsia="zh-CN" w:bidi="zh-CN"/>
      </w:rPr>
    </w:lvl>
    <w:lvl w:ilvl="3" w:tentative="0">
      <w:start w:val="0"/>
      <w:numFmt w:val="bullet"/>
      <w:lvlText w:val="•"/>
      <w:lvlJc w:val="left"/>
      <w:pPr>
        <w:ind w:left="4761" w:hanging="420"/>
      </w:pPr>
      <w:rPr>
        <w:rFonts w:hint="default"/>
        <w:lang w:val="zh-CN" w:eastAsia="zh-CN" w:bidi="zh-CN"/>
      </w:rPr>
    </w:lvl>
    <w:lvl w:ilvl="4" w:tentative="0">
      <w:start w:val="0"/>
      <w:numFmt w:val="bullet"/>
      <w:lvlText w:val="•"/>
      <w:lvlJc w:val="left"/>
      <w:pPr>
        <w:ind w:left="5782" w:hanging="420"/>
      </w:pPr>
      <w:rPr>
        <w:rFonts w:hint="default"/>
        <w:lang w:val="zh-CN" w:eastAsia="zh-CN" w:bidi="zh-CN"/>
      </w:rPr>
    </w:lvl>
    <w:lvl w:ilvl="5" w:tentative="0">
      <w:start w:val="0"/>
      <w:numFmt w:val="bullet"/>
      <w:lvlText w:val="•"/>
      <w:lvlJc w:val="left"/>
      <w:pPr>
        <w:ind w:left="6803" w:hanging="420"/>
      </w:pPr>
      <w:rPr>
        <w:rFonts w:hint="default"/>
        <w:lang w:val="zh-CN" w:eastAsia="zh-CN" w:bidi="zh-CN"/>
      </w:rPr>
    </w:lvl>
    <w:lvl w:ilvl="6" w:tentative="0">
      <w:start w:val="0"/>
      <w:numFmt w:val="bullet"/>
      <w:lvlText w:val="•"/>
      <w:lvlJc w:val="left"/>
      <w:pPr>
        <w:ind w:left="7823" w:hanging="420"/>
      </w:pPr>
      <w:rPr>
        <w:rFonts w:hint="default"/>
        <w:lang w:val="zh-CN" w:eastAsia="zh-CN" w:bidi="zh-CN"/>
      </w:rPr>
    </w:lvl>
    <w:lvl w:ilvl="7" w:tentative="0">
      <w:start w:val="0"/>
      <w:numFmt w:val="bullet"/>
      <w:lvlText w:val="•"/>
      <w:lvlJc w:val="left"/>
      <w:pPr>
        <w:ind w:left="8844" w:hanging="420"/>
      </w:pPr>
      <w:rPr>
        <w:rFonts w:hint="default"/>
        <w:lang w:val="zh-CN" w:eastAsia="zh-CN" w:bidi="zh-CN"/>
      </w:rPr>
    </w:lvl>
    <w:lvl w:ilvl="8" w:tentative="0">
      <w:start w:val="0"/>
      <w:numFmt w:val="bullet"/>
      <w:lvlText w:val="•"/>
      <w:lvlJc w:val="left"/>
      <w:pPr>
        <w:ind w:left="9865" w:hanging="420"/>
      </w:pPr>
      <w:rPr>
        <w:rFonts w:hint="default"/>
        <w:lang w:val="zh-CN" w:eastAsia="zh-CN" w:bidi="zh-CN"/>
      </w:rPr>
    </w:lvl>
  </w:abstractNum>
  <w:abstractNum w:abstractNumId="1">
    <w:nsid w:val="0053208E"/>
    <w:multiLevelType w:val="multilevel"/>
    <w:tmpl w:val="0053208E"/>
    <w:lvl w:ilvl="0" w:tentative="0">
      <w:start w:val="0"/>
      <w:numFmt w:val="bullet"/>
      <w:lvlText w:val=""/>
      <w:lvlJc w:val="left"/>
      <w:pPr>
        <w:ind w:left="1272" w:hanging="421"/>
      </w:pPr>
      <w:rPr>
        <w:rFonts w:hint="default" w:ascii="Wingdings" w:hAnsi="Wingdings" w:eastAsia="Wingdings" w:cs="Wingdings"/>
        <w:color w:val="CC0000"/>
        <w:w w:val="100"/>
        <w:sz w:val="21"/>
        <w:szCs w:val="21"/>
        <w:lang w:val="zh-CN" w:eastAsia="zh-CN" w:bidi="zh-CN"/>
      </w:rPr>
    </w:lvl>
    <w:lvl w:ilvl="1" w:tentative="0">
      <w:start w:val="0"/>
      <w:numFmt w:val="bullet"/>
      <w:lvlText w:val="•"/>
      <w:lvlJc w:val="left"/>
      <w:pPr>
        <w:ind w:left="2342" w:hanging="421"/>
      </w:pPr>
      <w:rPr>
        <w:rFonts w:hint="default"/>
        <w:lang w:val="zh-CN" w:eastAsia="zh-CN" w:bidi="zh-CN"/>
      </w:rPr>
    </w:lvl>
    <w:lvl w:ilvl="2" w:tentative="0">
      <w:start w:val="0"/>
      <w:numFmt w:val="bullet"/>
      <w:lvlText w:val="•"/>
      <w:lvlJc w:val="left"/>
      <w:pPr>
        <w:ind w:left="3405" w:hanging="421"/>
      </w:pPr>
      <w:rPr>
        <w:rFonts w:hint="default"/>
        <w:lang w:val="zh-CN" w:eastAsia="zh-CN" w:bidi="zh-CN"/>
      </w:rPr>
    </w:lvl>
    <w:lvl w:ilvl="3" w:tentative="0">
      <w:start w:val="0"/>
      <w:numFmt w:val="bullet"/>
      <w:lvlText w:val="•"/>
      <w:lvlJc w:val="left"/>
      <w:pPr>
        <w:ind w:left="4467" w:hanging="421"/>
      </w:pPr>
      <w:rPr>
        <w:rFonts w:hint="default"/>
        <w:lang w:val="zh-CN" w:eastAsia="zh-CN" w:bidi="zh-CN"/>
      </w:rPr>
    </w:lvl>
    <w:lvl w:ilvl="4" w:tentative="0">
      <w:start w:val="0"/>
      <w:numFmt w:val="bullet"/>
      <w:lvlText w:val="•"/>
      <w:lvlJc w:val="left"/>
      <w:pPr>
        <w:ind w:left="5530" w:hanging="421"/>
      </w:pPr>
      <w:rPr>
        <w:rFonts w:hint="default"/>
        <w:lang w:val="zh-CN" w:eastAsia="zh-CN" w:bidi="zh-CN"/>
      </w:rPr>
    </w:lvl>
    <w:lvl w:ilvl="5" w:tentative="0">
      <w:start w:val="0"/>
      <w:numFmt w:val="bullet"/>
      <w:lvlText w:val="•"/>
      <w:lvlJc w:val="left"/>
      <w:pPr>
        <w:ind w:left="6593" w:hanging="421"/>
      </w:pPr>
      <w:rPr>
        <w:rFonts w:hint="default"/>
        <w:lang w:val="zh-CN" w:eastAsia="zh-CN" w:bidi="zh-CN"/>
      </w:rPr>
    </w:lvl>
    <w:lvl w:ilvl="6" w:tentative="0">
      <w:start w:val="0"/>
      <w:numFmt w:val="bullet"/>
      <w:lvlText w:val="•"/>
      <w:lvlJc w:val="left"/>
      <w:pPr>
        <w:ind w:left="7655" w:hanging="421"/>
      </w:pPr>
      <w:rPr>
        <w:rFonts w:hint="default"/>
        <w:lang w:val="zh-CN" w:eastAsia="zh-CN" w:bidi="zh-CN"/>
      </w:rPr>
    </w:lvl>
    <w:lvl w:ilvl="7" w:tentative="0">
      <w:start w:val="0"/>
      <w:numFmt w:val="bullet"/>
      <w:lvlText w:val="•"/>
      <w:lvlJc w:val="left"/>
      <w:pPr>
        <w:ind w:left="8718" w:hanging="421"/>
      </w:pPr>
      <w:rPr>
        <w:rFonts w:hint="default"/>
        <w:lang w:val="zh-CN" w:eastAsia="zh-CN" w:bidi="zh-CN"/>
      </w:rPr>
    </w:lvl>
    <w:lvl w:ilvl="8" w:tentative="0">
      <w:start w:val="0"/>
      <w:numFmt w:val="bullet"/>
      <w:lvlText w:val="•"/>
      <w:lvlJc w:val="left"/>
      <w:pPr>
        <w:ind w:left="9781" w:hanging="421"/>
      </w:pPr>
      <w:rPr>
        <w:rFonts w:hint="default"/>
        <w:lang w:val="zh-CN" w:eastAsia="zh-CN" w:bidi="zh-CN"/>
      </w:rPr>
    </w:lvl>
  </w:abstractNum>
  <w:abstractNum w:abstractNumId="2">
    <w:nsid w:val="59ADCABA"/>
    <w:multiLevelType w:val="multilevel"/>
    <w:tmpl w:val="59ADCABA"/>
    <w:lvl w:ilvl="0" w:tentative="0">
      <w:start w:val="2"/>
      <w:numFmt w:val="decimal"/>
      <w:lvlText w:val="%1)"/>
      <w:lvlJc w:val="left"/>
      <w:pPr>
        <w:ind w:left="1572" w:hanging="361"/>
        <w:jc w:val="left"/>
      </w:pPr>
      <w:rPr>
        <w:rFonts w:hint="default" w:ascii="Arial" w:hAnsi="Arial" w:eastAsia="Arial" w:cs="Arial"/>
        <w:w w:val="99"/>
        <w:sz w:val="18"/>
        <w:szCs w:val="18"/>
        <w:lang w:val="zh-CN" w:eastAsia="zh-CN" w:bidi="zh-CN"/>
      </w:rPr>
    </w:lvl>
    <w:lvl w:ilvl="1" w:tentative="0">
      <w:start w:val="0"/>
      <w:numFmt w:val="bullet"/>
      <w:lvlText w:val="•"/>
      <w:lvlJc w:val="left"/>
      <w:pPr>
        <w:ind w:left="2612" w:hanging="361"/>
      </w:pPr>
      <w:rPr>
        <w:rFonts w:hint="default"/>
        <w:lang w:val="zh-CN" w:eastAsia="zh-CN" w:bidi="zh-CN"/>
      </w:rPr>
    </w:lvl>
    <w:lvl w:ilvl="2" w:tentative="0">
      <w:start w:val="0"/>
      <w:numFmt w:val="bullet"/>
      <w:lvlText w:val="•"/>
      <w:lvlJc w:val="left"/>
      <w:pPr>
        <w:ind w:left="3645" w:hanging="361"/>
      </w:pPr>
      <w:rPr>
        <w:rFonts w:hint="default"/>
        <w:lang w:val="zh-CN" w:eastAsia="zh-CN" w:bidi="zh-CN"/>
      </w:rPr>
    </w:lvl>
    <w:lvl w:ilvl="3" w:tentative="0">
      <w:start w:val="0"/>
      <w:numFmt w:val="bullet"/>
      <w:lvlText w:val="•"/>
      <w:lvlJc w:val="left"/>
      <w:pPr>
        <w:ind w:left="4677" w:hanging="361"/>
      </w:pPr>
      <w:rPr>
        <w:rFonts w:hint="default"/>
        <w:lang w:val="zh-CN" w:eastAsia="zh-CN" w:bidi="zh-CN"/>
      </w:rPr>
    </w:lvl>
    <w:lvl w:ilvl="4" w:tentative="0">
      <w:start w:val="0"/>
      <w:numFmt w:val="bullet"/>
      <w:lvlText w:val="•"/>
      <w:lvlJc w:val="left"/>
      <w:pPr>
        <w:ind w:left="5710" w:hanging="361"/>
      </w:pPr>
      <w:rPr>
        <w:rFonts w:hint="default"/>
        <w:lang w:val="zh-CN" w:eastAsia="zh-CN" w:bidi="zh-CN"/>
      </w:rPr>
    </w:lvl>
    <w:lvl w:ilvl="5" w:tentative="0">
      <w:start w:val="0"/>
      <w:numFmt w:val="bullet"/>
      <w:lvlText w:val="•"/>
      <w:lvlJc w:val="left"/>
      <w:pPr>
        <w:ind w:left="6743" w:hanging="361"/>
      </w:pPr>
      <w:rPr>
        <w:rFonts w:hint="default"/>
        <w:lang w:val="zh-CN" w:eastAsia="zh-CN" w:bidi="zh-CN"/>
      </w:rPr>
    </w:lvl>
    <w:lvl w:ilvl="6" w:tentative="0">
      <w:start w:val="0"/>
      <w:numFmt w:val="bullet"/>
      <w:lvlText w:val="•"/>
      <w:lvlJc w:val="left"/>
      <w:pPr>
        <w:ind w:left="7775" w:hanging="361"/>
      </w:pPr>
      <w:rPr>
        <w:rFonts w:hint="default"/>
        <w:lang w:val="zh-CN" w:eastAsia="zh-CN" w:bidi="zh-CN"/>
      </w:rPr>
    </w:lvl>
    <w:lvl w:ilvl="7" w:tentative="0">
      <w:start w:val="0"/>
      <w:numFmt w:val="bullet"/>
      <w:lvlText w:val="•"/>
      <w:lvlJc w:val="left"/>
      <w:pPr>
        <w:ind w:left="8808" w:hanging="361"/>
      </w:pPr>
      <w:rPr>
        <w:rFonts w:hint="default"/>
        <w:lang w:val="zh-CN" w:eastAsia="zh-CN" w:bidi="zh-CN"/>
      </w:rPr>
    </w:lvl>
    <w:lvl w:ilvl="8" w:tentative="0">
      <w:start w:val="0"/>
      <w:numFmt w:val="bullet"/>
      <w:lvlText w:val="•"/>
      <w:lvlJc w:val="left"/>
      <w:pPr>
        <w:ind w:left="9841" w:hanging="361"/>
      </w:pPr>
      <w:rPr>
        <w:rFonts w:hint="default"/>
        <w:lang w:val="zh-CN" w:eastAsia="zh-CN" w:bidi="zh-C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6744125"/>
    <w:rsid w:val="70203BD5"/>
    <w:rsid w:val="727857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852"/>
      <w:outlineLvl w:val="1"/>
    </w:pPr>
    <w:rPr>
      <w:rFonts w:ascii="黑体" w:hAnsi="黑体" w:eastAsia="黑体" w:cs="黑体"/>
      <w:sz w:val="32"/>
      <w:szCs w:val="32"/>
      <w:lang w:val="zh-CN" w:eastAsia="zh-CN" w:bidi="zh-CN"/>
    </w:rPr>
  </w:style>
  <w:style w:type="paragraph" w:styleId="3">
    <w:name w:val="heading 2"/>
    <w:basedOn w:val="1"/>
    <w:next w:val="1"/>
    <w:qFormat/>
    <w:uiPriority w:val="1"/>
    <w:pPr>
      <w:ind w:left="852"/>
      <w:outlineLvl w:val="2"/>
    </w:pPr>
    <w:rPr>
      <w:rFonts w:ascii="黑体" w:hAnsi="黑体" w:eastAsia="黑体" w:cs="黑体"/>
      <w:sz w:val="28"/>
      <w:szCs w:val="28"/>
      <w:lang w:val="zh-CN" w:eastAsia="zh-CN" w:bidi="zh-CN"/>
    </w:rPr>
  </w:style>
  <w:style w:type="paragraph" w:styleId="4">
    <w:name w:val="heading 3"/>
    <w:basedOn w:val="1"/>
    <w:next w:val="1"/>
    <w:qFormat/>
    <w:uiPriority w:val="1"/>
    <w:pPr>
      <w:spacing w:before="25" w:line="305" w:lineRule="exact"/>
      <w:ind w:left="3238"/>
      <w:outlineLvl w:val="3"/>
    </w:pPr>
    <w:rPr>
      <w:rFonts w:ascii="Cambria Math" w:hAnsi="Cambria Math" w:eastAsia="Cambria Math" w:cs="Cambria Math"/>
      <w:sz w:val="26"/>
      <w:szCs w:val="26"/>
      <w:lang w:val="zh-CN" w:eastAsia="zh-CN" w:bidi="zh-CN"/>
    </w:rPr>
  </w:style>
  <w:style w:type="paragraph" w:styleId="5">
    <w:name w:val="heading 4"/>
    <w:basedOn w:val="1"/>
    <w:next w:val="1"/>
    <w:qFormat/>
    <w:uiPriority w:val="1"/>
    <w:pPr>
      <w:ind w:left="732"/>
      <w:outlineLvl w:val="4"/>
    </w:pPr>
    <w:rPr>
      <w:rFonts w:ascii="黑体" w:hAnsi="黑体" w:eastAsia="黑体" w:cs="黑体"/>
      <w:sz w:val="24"/>
      <w:szCs w:val="24"/>
      <w:lang w:val="zh-CN" w:eastAsia="zh-CN" w:bidi="zh-CN"/>
    </w:rPr>
  </w:style>
  <w:style w:type="paragraph" w:styleId="6">
    <w:name w:val="heading 5"/>
    <w:basedOn w:val="1"/>
    <w:next w:val="1"/>
    <w:qFormat/>
    <w:uiPriority w:val="1"/>
    <w:pPr>
      <w:outlineLvl w:val="5"/>
    </w:pPr>
    <w:rPr>
      <w:rFonts w:ascii="Cambria Math" w:hAnsi="Cambria Math" w:eastAsia="Cambria Math" w:cs="Cambria Math"/>
      <w:sz w:val="23"/>
      <w:szCs w:val="23"/>
      <w:lang w:val="zh-CN" w:eastAsia="zh-CN" w:bidi="zh-CN"/>
    </w:rPr>
  </w:style>
  <w:style w:type="paragraph" w:styleId="7">
    <w:name w:val="heading 6"/>
    <w:basedOn w:val="1"/>
    <w:next w:val="1"/>
    <w:qFormat/>
    <w:uiPriority w:val="1"/>
    <w:pPr>
      <w:outlineLvl w:val="6"/>
    </w:pPr>
    <w:rPr>
      <w:rFonts w:ascii="Cambria Math" w:hAnsi="Cambria Math" w:eastAsia="Cambria Math" w:cs="Cambria Math"/>
      <w:sz w:val="22"/>
      <w:szCs w:val="22"/>
      <w:lang w:val="zh-CN" w:eastAsia="zh-CN" w:bidi="zh-CN"/>
    </w:rPr>
  </w:style>
  <w:style w:type="paragraph" w:styleId="8">
    <w:name w:val="heading 7"/>
    <w:basedOn w:val="1"/>
    <w:next w:val="1"/>
    <w:qFormat/>
    <w:uiPriority w:val="1"/>
    <w:pPr>
      <w:spacing w:before="111"/>
      <w:ind w:left="1272" w:hanging="421"/>
      <w:outlineLvl w:val="7"/>
    </w:pPr>
    <w:rPr>
      <w:rFonts w:ascii="黑体" w:hAnsi="黑体" w:eastAsia="黑体" w:cs="黑体"/>
      <w:sz w:val="21"/>
      <w:szCs w:val="21"/>
      <w:lang w:val="zh-CN" w:eastAsia="zh-CN" w:bidi="zh-CN"/>
    </w:rPr>
  </w:style>
  <w:style w:type="paragraph" w:styleId="9">
    <w:name w:val="heading 8"/>
    <w:basedOn w:val="1"/>
    <w:next w:val="1"/>
    <w:qFormat/>
    <w:uiPriority w:val="1"/>
    <w:pPr>
      <w:spacing w:before="56"/>
      <w:ind w:left="852"/>
      <w:outlineLvl w:val="8"/>
    </w:pPr>
    <w:rPr>
      <w:rFonts w:ascii="宋体" w:hAnsi="宋体" w:eastAsia="宋体" w:cs="宋体"/>
      <w:sz w:val="20"/>
      <w:szCs w:val="20"/>
      <w:lang w:val="zh-CN" w:eastAsia="zh-CN" w:bidi="zh-CN"/>
    </w:rPr>
  </w:style>
  <w:style w:type="paragraph" w:styleId="10">
    <w:name w:val="heading 9"/>
    <w:basedOn w:val="1"/>
    <w:next w:val="1"/>
    <w:qFormat/>
    <w:uiPriority w:val="1"/>
    <w:pPr>
      <w:spacing w:before="77"/>
      <w:ind w:left="852" w:firstLine="420"/>
      <w:outlineLvl w:val="9"/>
    </w:pPr>
    <w:rPr>
      <w:rFonts w:ascii="Microsoft JhengHei" w:hAnsi="Microsoft JhengHei" w:eastAsia="Microsoft JhengHei" w:cs="Microsoft JhengHei"/>
      <w:b/>
      <w:bCs/>
      <w:sz w:val="18"/>
      <w:szCs w:val="18"/>
      <w:lang w:val="zh-CN" w:eastAsia="zh-CN" w:bidi="zh-CN"/>
    </w:rPr>
  </w:style>
  <w:style w:type="character" w:default="1" w:styleId="15">
    <w:name w:val="Default Paragraph Font"/>
    <w:semiHidden/>
    <w:unhideWhenUsed/>
    <w:qFormat/>
    <w:uiPriority w:val="1"/>
  </w:style>
  <w:style w:type="table" w:default="1" w:styleId="14">
    <w:name w:val="Normal Table"/>
    <w:semiHidden/>
    <w:uiPriority w:val="0"/>
    <w:tblPr>
      <w:tblCellMar>
        <w:top w:w="0" w:type="dxa"/>
        <w:left w:w="108" w:type="dxa"/>
        <w:bottom w:w="0" w:type="dxa"/>
        <w:right w:w="108" w:type="dxa"/>
      </w:tblCellMar>
    </w:tblPr>
  </w:style>
  <w:style w:type="paragraph" w:styleId="11">
    <w:name w:val="Body Text"/>
    <w:basedOn w:val="1"/>
    <w:qFormat/>
    <w:uiPriority w:val="1"/>
    <w:rPr>
      <w:rFonts w:ascii="宋体" w:hAnsi="宋体" w:eastAsia="宋体" w:cs="宋体"/>
      <w:sz w:val="18"/>
      <w:szCs w:val="18"/>
      <w:lang w:val="zh-CN" w:eastAsia="zh-CN" w:bidi="zh-CN"/>
    </w:rPr>
  </w:style>
  <w:style w:type="paragraph" w:styleId="12">
    <w:name w:val="toc 1"/>
    <w:basedOn w:val="1"/>
    <w:next w:val="1"/>
    <w:qFormat/>
    <w:uiPriority w:val="1"/>
    <w:pPr>
      <w:spacing w:before="90"/>
      <w:ind w:left="852"/>
    </w:pPr>
    <w:rPr>
      <w:rFonts w:ascii="黑体" w:hAnsi="黑体" w:eastAsia="黑体" w:cs="黑体"/>
      <w:sz w:val="24"/>
      <w:szCs w:val="24"/>
      <w:lang w:val="zh-CN" w:eastAsia="zh-CN" w:bidi="zh-CN"/>
    </w:rPr>
  </w:style>
  <w:style w:type="paragraph" w:styleId="13">
    <w:name w:val="toc 2"/>
    <w:basedOn w:val="1"/>
    <w:next w:val="1"/>
    <w:qFormat/>
    <w:uiPriority w:val="1"/>
    <w:pPr>
      <w:spacing w:before="116"/>
      <w:ind w:left="1192"/>
    </w:pPr>
    <w:rPr>
      <w:rFonts w:ascii="黑体" w:hAnsi="黑体" w:eastAsia="黑体" w:cs="黑体"/>
      <w:sz w:val="20"/>
      <w:szCs w:val="20"/>
      <w:lang w:val="zh-CN" w:eastAsia="zh-CN" w:bidi="zh-CN"/>
    </w:r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spacing w:before="201"/>
      <w:ind w:left="1572" w:hanging="361"/>
    </w:pPr>
    <w:rPr>
      <w:rFonts w:ascii="宋体" w:hAnsi="宋体" w:eastAsia="宋体" w:cs="宋体"/>
      <w:lang w:val="zh-CN" w:eastAsia="zh-CN" w:bidi="zh-CN"/>
    </w:rPr>
  </w:style>
  <w:style w:type="paragraph" w:customStyle="1" w:styleId="18">
    <w:name w:val="Table Paragraph"/>
    <w:basedOn w:val="1"/>
    <w:qFormat/>
    <w:uiPriority w:val="1"/>
    <w:pPr>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3" Type="http://schemas.openxmlformats.org/officeDocument/2006/relationships/fontTable" Target="fontTable.xml"/><Relationship Id="rId322" Type="http://schemas.openxmlformats.org/officeDocument/2006/relationships/numbering" Target="numbering.xml"/><Relationship Id="rId321" Type="http://schemas.openxmlformats.org/officeDocument/2006/relationships/customXml" Target="../customXml/item1.xml"/><Relationship Id="rId320" Type="http://schemas.openxmlformats.org/officeDocument/2006/relationships/image" Target="media/image1.png"/><Relationship Id="rId32" Type="http://schemas.openxmlformats.org/officeDocument/2006/relationships/image" Target="media/image26.png"/><Relationship Id="rId319" Type="http://schemas.openxmlformats.org/officeDocument/2006/relationships/image" Target="media/image313.png"/><Relationship Id="rId318" Type="http://schemas.openxmlformats.org/officeDocument/2006/relationships/image" Target="media/image312.png"/><Relationship Id="rId317" Type="http://schemas.openxmlformats.org/officeDocument/2006/relationships/image" Target="media/image311.png"/><Relationship Id="rId316" Type="http://schemas.openxmlformats.org/officeDocument/2006/relationships/image" Target="media/image310.png"/><Relationship Id="rId315" Type="http://schemas.openxmlformats.org/officeDocument/2006/relationships/image" Target="media/image309.png"/><Relationship Id="rId314" Type="http://schemas.openxmlformats.org/officeDocument/2006/relationships/image" Target="media/image308.png"/><Relationship Id="rId313" Type="http://schemas.openxmlformats.org/officeDocument/2006/relationships/image" Target="media/image307.png"/><Relationship Id="rId312" Type="http://schemas.openxmlformats.org/officeDocument/2006/relationships/image" Target="media/image306.png"/><Relationship Id="rId311" Type="http://schemas.openxmlformats.org/officeDocument/2006/relationships/image" Target="media/image305.png"/><Relationship Id="rId310" Type="http://schemas.openxmlformats.org/officeDocument/2006/relationships/image" Target="media/image304.png"/><Relationship Id="rId31" Type="http://schemas.openxmlformats.org/officeDocument/2006/relationships/image" Target="media/image25.png"/><Relationship Id="rId309" Type="http://schemas.openxmlformats.org/officeDocument/2006/relationships/image" Target="media/image303.png"/><Relationship Id="rId308" Type="http://schemas.openxmlformats.org/officeDocument/2006/relationships/image" Target="media/image302.png"/><Relationship Id="rId307" Type="http://schemas.openxmlformats.org/officeDocument/2006/relationships/image" Target="media/image301.png"/><Relationship Id="rId306" Type="http://schemas.openxmlformats.org/officeDocument/2006/relationships/image" Target="media/image300.png"/><Relationship Id="rId305" Type="http://schemas.openxmlformats.org/officeDocument/2006/relationships/image" Target="media/image299.png"/><Relationship Id="rId304" Type="http://schemas.openxmlformats.org/officeDocument/2006/relationships/image" Target="media/image298.png"/><Relationship Id="rId303" Type="http://schemas.openxmlformats.org/officeDocument/2006/relationships/image" Target="media/image297.png"/><Relationship Id="rId302" Type="http://schemas.openxmlformats.org/officeDocument/2006/relationships/image" Target="media/image296.png"/><Relationship Id="rId301" Type="http://schemas.openxmlformats.org/officeDocument/2006/relationships/image" Target="media/image295.png"/><Relationship Id="rId300" Type="http://schemas.openxmlformats.org/officeDocument/2006/relationships/image" Target="media/image294.png"/><Relationship Id="rId30" Type="http://schemas.openxmlformats.org/officeDocument/2006/relationships/image" Target="media/image24.png"/><Relationship Id="rId3" Type="http://schemas.openxmlformats.org/officeDocument/2006/relationships/footer" Target="footer1.xml"/><Relationship Id="rId299" Type="http://schemas.openxmlformats.org/officeDocument/2006/relationships/image" Target="media/image293.png"/><Relationship Id="rId298" Type="http://schemas.openxmlformats.org/officeDocument/2006/relationships/image" Target="media/image292.png"/><Relationship Id="rId297" Type="http://schemas.openxmlformats.org/officeDocument/2006/relationships/image" Target="media/image291.png"/><Relationship Id="rId296" Type="http://schemas.openxmlformats.org/officeDocument/2006/relationships/image" Target="media/image290.png"/><Relationship Id="rId295" Type="http://schemas.openxmlformats.org/officeDocument/2006/relationships/image" Target="media/image289.png"/><Relationship Id="rId294" Type="http://schemas.openxmlformats.org/officeDocument/2006/relationships/image" Target="media/image288.png"/><Relationship Id="rId293" Type="http://schemas.openxmlformats.org/officeDocument/2006/relationships/image" Target="media/image287.png"/><Relationship Id="rId292" Type="http://schemas.openxmlformats.org/officeDocument/2006/relationships/image" Target="media/image286.png"/><Relationship Id="rId291" Type="http://schemas.openxmlformats.org/officeDocument/2006/relationships/image" Target="media/image285.png"/><Relationship Id="rId290" Type="http://schemas.openxmlformats.org/officeDocument/2006/relationships/image" Target="media/image284.png"/><Relationship Id="rId29" Type="http://schemas.openxmlformats.org/officeDocument/2006/relationships/image" Target="media/image23.png"/><Relationship Id="rId289" Type="http://schemas.openxmlformats.org/officeDocument/2006/relationships/image" Target="media/image283.png"/><Relationship Id="rId288" Type="http://schemas.openxmlformats.org/officeDocument/2006/relationships/image" Target="media/image282.png"/><Relationship Id="rId287" Type="http://schemas.openxmlformats.org/officeDocument/2006/relationships/image" Target="media/image281.png"/><Relationship Id="rId286" Type="http://schemas.openxmlformats.org/officeDocument/2006/relationships/image" Target="media/image280.png"/><Relationship Id="rId285" Type="http://schemas.openxmlformats.org/officeDocument/2006/relationships/image" Target="media/image279.png"/><Relationship Id="rId284" Type="http://schemas.openxmlformats.org/officeDocument/2006/relationships/image" Target="media/image278.png"/><Relationship Id="rId283" Type="http://schemas.openxmlformats.org/officeDocument/2006/relationships/image" Target="media/image277.png"/><Relationship Id="rId282" Type="http://schemas.openxmlformats.org/officeDocument/2006/relationships/image" Target="media/image276.png"/><Relationship Id="rId281" Type="http://schemas.openxmlformats.org/officeDocument/2006/relationships/image" Target="media/image275.png"/><Relationship Id="rId280" Type="http://schemas.openxmlformats.org/officeDocument/2006/relationships/image" Target="media/image274.png"/><Relationship Id="rId28" Type="http://schemas.openxmlformats.org/officeDocument/2006/relationships/image" Target="media/image22.png"/><Relationship Id="rId279" Type="http://schemas.openxmlformats.org/officeDocument/2006/relationships/image" Target="media/image273.png"/><Relationship Id="rId278" Type="http://schemas.openxmlformats.org/officeDocument/2006/relationships/image" Target="media/image272.png"/><Relationship Id="rId277" Type="http://schemas.openxmlformats.org/officeDocument/2006/relationships/image" Target="media/image271.png"/><Relationship Id="rId276" Type="http://schemas.openxmlformats.org/officeDocument/2006/relationships/image" Target="media/image270.png"/><Relationship Id="rId275" Type="http://schemas.openxmlformats.org/officeDocument/2006/relationships/image" Target="media/image269.png"/><Relationship Id="rId274" Type="http://schemas.openxmlformats.org/officeDocument/2006/relationships/image" Target="media/image268.png"/><Relationship Id="rId273" Type="http://schemas.openxmlformats.org/officeDocument/2006/relationships/image" Target="media/image267.png"/><Relationship Id="rId272" Type="http://schemas.openxmlformats.org/officeDocument/2006/relationships/image" Target="media/image266.png"/><Relationship Id="rId271" Type="http://schemas.openxmlformats.org/officeDocument/2006/relationships/image" Target="media/image265.png"/><Relationship Id="rId270" Type="http://schemas.openxmlformats.org/officeDocument/2006/relationships/image" Target="media/image264.png"/><Relationship Id="rId27" Type="http://schemas.openxmlformats.org/officeDocument/2006/relationships/image" Target="media/image21.png"/><Relationship Id="rId269" Type="http://schemas.openxmlformats.org/officeDocument/2006/relationships/image" Target="media/image263.png"/><Relationship Id="rId268" Type="http://schemas.openxmlformats.org/officeDocument/2006/relationships/image" Target="media/image262.png"/><Relationship Id="rId267" Type="http://schemas.openxmlformats.org/officeDocument/2006/relationships/image" Target="media/image261.png"/><Relationship Id="rId266" Type="http://schemas.openxmlformats.org/officeDocument/2006/relationships/image" Target="media/image260.png"/><Relationship Id="rId265" Type="http://schemas.openxmlformats.org/officeDocument/2006/relationships/image" Target="media/image259.png"/><Relationship Id="rId264" Type="http://schemas.openxmlformats.org/officeDocument/2006/relationships/image" Target="media/image258.png"/><Relationship Id="rId263" Type="http://schemas.openxmlformats.org/officeDocument/2006/relationships/image" Target="media/image257.png"/><Relationship Id="rId262" Type="http://schemas.openxmlformats.org/officeDocument/2006/relationships/image" Target="media/image256.png"/><Relationship Id="rId261" Type="http://schemas.openxmlformats.org/officeDocument/2006/relationships/image" Target="media/image255.png"/><Relationship Id="rId260" Type="http://schemas.openxmlformats.org/officeDocument/2006/relationships/image" Target="media/image254.png"/><Relationship Id="rId26" Type="http://schemas.openxmlformats.org/officeDocument/2006/relationships/image" Target="media/image20.png"/><Relationship Id="rId259" Type="http://schemas.openxmlformats.org/officeDocument/2006/relationships/image" Target="media/image253.png"/><Relationship Id="rId258" Type="http://schemas.openxmlformats.org/officeDocument/2006/relationships/image" Target="media/image252.png"/><Relationship Id="rId257" Type="http://schemas.openxmlformats.org/officeDocument/2006/relationships/image" Target="media/image251.png"/><Relationship Id="rId256" Type="http://schemas.openxmlformats.org/officeDocument/2006/relationships/image" Target="media/image250.png"/><Relationship Id="rId255" Type="http://schemas.openxmlformats.org/officeDocument/2006/relationships/image" Target="media/image249.png"/><Relationship Id="rId254" Type="http://schemas.openxmlformats.org/officeDocument/2006/relationships/image" Target="media/image248.png"/><Relationship Id="rId253" Type="http://schemas.openxmlformats.org/officeDocument/2006/relationships/image" Target="media/image247.png"/><Relationship Id="rId252" Type="http://schemas.openxmlformats.org/officeDocument/2006/relationships/image" Target="media/image246.png"/><Relationship Id="rId251" Type="http://schemas.openxmlformats.org/officeDocument/2006/relationships/image" Target="media/image245.png"/><Relationship Id="rId250" Type="http://schemas.openxmlformats.org/officeDocument/2006/relationships/image" Target="media/image244.png"/><Relationship Id="rId25" Type="http://schemas.openxmlformats.org/officeDocument/2006/relationships/image" Target="media/image19.png"/><Relationship Id="rId249" Type="http://schemas.openxmlformats.org/officeDocument/2006/relationships/image" Target="media/image243.png"/><Relationship Id="rId248" Type="http://schemas.openxmlformats.org/officeDocument/2006/relationships/image" Target="media/image242.png"/><Relationship Id="rId247" Type="http://schemas.openxmlformats.org/officeDocument/2006/relationships/image" Target="media/image241.png"/><Relationship Id="rId246" Type="http://schemas.openxmlformats.org/officeDocument/2006/relationships/image" Target="media/image240.png"/><Relationship Id="rId245" Type="http://schemas.openxmlformats.org/officeDocument/2006/relationships/image" Target="media/image239.png"/><Relationship Id="rId244" Type="http://schemas.openxmlformats.org/officeDocument/2006/relationships/image" Target="media/image238.png"/><Relationship Id="rId243" Type="http://schemas.openxmlformats.org/officeDocument/2006/relationships/image" Target="media/image237.png"/><Relationship Id="rId242" Type="http://schemas.openxmlformats.org/officeDocument/2006/relationships/image" Target="media/image236.png"/><Relationship Id="rId241" Type="http://schemas.openxmlformats.org/officeDocument/2006/relationships/image" Target="media/image235.png"/><Relationship Id="rId240" Type="http://schemas.openxmlformats.org/officeDocument/2006/relationships/image" Target="media/image234.png"/><Relationship Id="rId24" Type="http://schemas.openxmlformats.org/officeDocument/2006/relationships/image" Target="media/image18.png"/><Relationship Id="rId239" Type="http://schemas.openxmlformats.org/officeDocument/2006/relationships/image" Target="media/image233.png"/><Relationship Id="rId238" Type="http://schemas.openxmlformats.org/officeDocument/2006/relationships/image" Target="media/image232.png"/><Relationship Id="rId237" Type="http://schemas.openxmlformats.org/officeDocument/2006/relationships/image" Target="media/image231.png"/><Relationship Id="rId236" Type="http://schemas.openxmlformats.org/officeDocument/2006/relationships/image" Target="media/image230.png"/><Relationship Id="rId235" Type="http://schemas.openxmlformats.org/officeDocument/2006/relationships/image" Target="media/image229.png"/><Relationship Id="rId234" Type="http://schemas.openxmlformats.org/officeDocument/2006/relationships/image" Target="media/image228.png"/><Relationship Id="rId233" Type="http://schemas.openxmlformats.org/officeDocument/2006/relationships/image" Target="media/image227.png"/><Relationship Id="rId232" Type="http://schemas.openxmlformats.org/officeDocument/2006/relationships/image" Target="media/image226.png"/><Relationship Id="rId231" Type="http://schemas.openxmlformats.org/officeDocument/2006/relationships/image" Target="media/image225.png"/><Relationship Id="rId230" Type="http://schemas.openxmlformats.org/officeDocument/2006/relationships/image" Target="media/image224.png"/><Relationship Id="rId23" Type="http://schemas.openxmlformats.org/officeDocument/2006/relationships/image" Target="media/image17.png"/><Relationship Id="rId229" Type="http://schemas.openxmlformats.org/officeDocument/2006/relationships/image" Target="media/image223.png"/><Relationship Id="rId228" Type="http://schemas.openxmlformats.org/officeDocument/2006/relationships/image" Target="media/image222.png"/><Relationship Id="rId227" Type="http://schemas.openxmlformats.org/officeDocument/2006/relationships/image" Target="media/image221.png"/><Relationship Id="rId226" Type="http://schemas.openxmlformats.org/officeDocument/2006/relationships/image" Target="media/image220.png"/><Relationship Id="rId225" Type="http://schemas.openxmlformats.org/officeDocument/2006/relationships/image" Target="media/image219.png"/><Relationship Id="rId224" Type="http://schemas.openxmlformats.org/officeDocument/2006/relationships/image" Target="media/image218.png"/><Relationship Id="rId223" Type="http://schemas.openxmlformats.org/officeDocument/2006/relationships/image" Target="media/image217.png"/><Relationship Id="rId222" Type="http://schemas.openxmlformats.org/officeDocument/2006/relationships/image" Target="media/image216.png"/><Relationship Id="rId221" Type="http://schemas.openxmlformats.org/officeDocument/2006/relationships/image" Target="media/image215.png"/><Relationship Id="rId220" Type="http://schemas.openxmlformats.org/officeDocument/2006/relationships/image" Target="media/image214.png"/><Relationship Id="rId22" Type="http://schemas.openxmlformats.org/officeDocument/2006/relationships/image" Target="media/image16.png"/><Relationship Id="rId219" Type="http://schemas.openxmlformats.org/officeDocument/2006/relationships/image" Target="media/image213.png"/><Relationship Id="rId218" Type="http://schemas.openxmlformats.org/officeDocument/2006/relationships/image" Target="media/image212.png"/><Relationship Id="rId217" Type="http://schemas.openxmlformats.org/officeDocument/2006/relationships/image" Target="media/image211.png"/><Relationship Id="rId216" Type="http://schemas.openxmlformats.org/officeDocument/2006/relationships/image" Target="media/image210.png"/><Relationship Id="rId215" Type="http://schemas.openxmlformats.org/officeDocument/2006/relationships/image" Target="media/image209.png"/><Relationship Id="rId214" Type="http://schemas.openxmlformats.org/officeDocument/2006/relationships/image" Target="media/image208.png"/><Relationship Id="rId213" Type="http://schemas.openxmlformats.org/officeDocument/2006/relationships/image" Target="media/image207.png"/><Relationship Id="rId212" Type="http://schemas.openxmlformats.org/officeDocument/2006/relationships/image" Target="media/image206.png"/><Relationship Id="rId211" Type="http://schemas.openxmlformats.org/officeDocument/2006/relationships/image" Target="media/image205.png"/><Relationship Id="rId210" Type="http://schemas.openxmlformats.org/officeDocument/2006/relationships/image" Target="media/image204.png"/><Relationship Id="rId21" Type="http://schemas.openxmlformats.org/officeDocument/2006/relationships/image" Target="media/image15.png"/><Relationship Id="rId209" Type="http://schemas.openxmlformats.org/officeDocument/2006/relationships/image" Target="media/image203.png"/><Relationship Id="rId208" Type="http://schemas.openxmlformats.org/officeDocument/2006/relationships/image" Target="media/image202.png"/><Relationship Id="rId207" Type="http://schemas.openxmlformats.org/officeDocument/2006/relationships/image" Target="media/image201.png"/><Relationship Id="rId206" Type="http://schemas.openxmlformats.org/officeDocument/2006/relationships/image" Target="media/image200.png"/><Relationship Id="rId205" Type="http://schemas.openxmlformats.org/officeDocument/2006/relationships/image" Target="media/image199.png"/><Relationship Id="rId204" Type="http://schemas.openxmlformats.org/officeDocument/2006/relationships/image" Target="media/image198.png"/><Relationship Id="rId203" Type="http://schemas.openxmlformats.org/officeDocument/2006/relationships/image" Target="media/image197.png"/><Relationship Id="rId202" Type="http://schemas.openxmlformats.org/officeDocument/2006/relationships/image" Target="media/image196.png"/><Relationship Id="rId201" Type="http://schemas.openxmlformats.org/officeDocument/2006/relationships/image" Target="media/image195.png"/><Relationship Id="rId200" Type="http://schemas.openxmlformats.org/officeDocument/2006/relationships/image" Target="media/image194.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3.png"/><Relationship Id="rId198" Type="http://schemas.openxmlformats.org/officeDocument/2006/relationships/image" Target="media/image192.png"/><Relationship Id="rId197" Type="http://schemas.openxmlformats.org/officeDocument/2006/relationships/image" Target="media/image191.png"/><Relationship Id="rId196" Type="http://schemas.openxmlformats.org/officeDocument/2006/relationships/image" Target="media/image190.png"/><Relationship Id="rId195" Type="http://schemas.openxmlformats.org/officeDocument/2006/relationships/image" Target="media/image189.png"/><Relationship Id="rId194" Type="http://schemas.openxmlformats.org/officeDocument/2006/relationships/image" Target="media/image188.png"/><Relationship Id="rId193" Type="http://schemas.openxmlformats.org/officeDocument/2006/relationships/image" Target="media/image187.png"/><Relationship Id="rId192" Type="http://schemas.openxmlformats.org/officeDocument/2006/relationships/image" Target="media/image186.png"/><Relationship Id="rId191" Type="http://schemas.openxmlformats.org/officeDocument/2006/relationships/image" Target="media/image185.png"/><Relationship Id="rId190" Type="http://schemas.openxmlformats.org/officeDocument/2006/relationships/image" Target="media/image184.png"/><Relationship Id="rId19" Type="http://schemas.openxmlformats.org/officeDocument/2006/relationships/image" Target="media/image13.png"/><Relationship Id="rId189" Type="http://schemas.openxmlformats.org/officeDocument/2006/relationships/image" Target="media/image183.png"/><Relationship Id="rId188" Type="http://schemas.openxmlformats.org/officeDocument/2006/relationships/image" Target="media/image182.png"/><Relationship Id="rId187" Type="http://schemas.openxmlformats.org/officeDocument/2006/relationships/image" Target="media/image181.png"/><Relationship Id="rId186" Type="http://schemas.openxmlformats.org/officeDocument/2006/relationships/image" Target="media/image180.png"/><Relationship Id="rId185" Type="http://schemas.openxmlformats.org/officeDocument/2006/relationships/image" Target="media/image179.png"/><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png"/><Relationship Id="rId18" Type="http://schemas.openxmlformats.org/officeDocument/2006/relationships/image" Target="media/image12.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pn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pn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jpe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363</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2021-07-07T10:45:00Z</dcterms:created>
  <dc:creator>User</dc:creator>
  <cp:lastModifiedBy>陈品谕</cp:lastModifiedBy>
  <dcterms:modified xsi:type="dcterms:W3CDTF">2021-07-09T04:44:44Z</dcterms:modified>
  <dc:title>[Table_MainInfo]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2016-12-06T00:00:00Z</vt:filetime>
  </property>
  <property fmtid="{D5CDD505-2E9C-101B-9397-08002B2CF9AE}" pid="3" name="Creator">
    <vt:lpwstr>Microsoft® Office Word 2007</vt:lpwstr>
  </property>
  <property fmtid="{D5CDD505-2E9C-101B-9397-08002B2CF9AE}" pid="4" name="LastSaved">
    <vt:filetime>2021-07-07T00:00:00Z</vt:filetime>
  </property>
  <property fmtid="{D5CDD505-2E9C-101B-9397-08002B2CF9AE}" pid="5" name="KSOProductBuildVer">
    <vt:lpwstr>2052-11.1.0.10314</vt:lpwstr>
  </property>
</Properties>
</file>